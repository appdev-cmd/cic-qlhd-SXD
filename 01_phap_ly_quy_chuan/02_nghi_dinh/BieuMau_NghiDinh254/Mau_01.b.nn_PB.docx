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17"/>
        <w:gridCol w:w="1113"/>
        <w:gridCol w:w="355"/>
        <w:gridCol w:w="409"/>
        <w:gridCol w:w="270"/>
        <w:gridCol w:w="248"/>
        <w:gridCol w:w="457"/>
        <w:gridCol w:w="379"/>
        <w:gridCol w:w="417"/>
        <w:gridCol w:w="340"/>
        <w:gridCol w:w="396"/>
        <w:gridCol w:w="410"/>
        <w:gridCol w:w="464"/>
        <w:gridCol w:w="340"/>
        <w:gridCol w:w="378"/>
        <w:gridCol w:w="358"/>
        <w:gridCol w:w="372"/>
        <w:gridCol w:w="372"/>
        <w:gridCol w:w="340"/>
        <w:gridCol w:w="378"/>
        <w:gridCol w:w="360"/>
        <w:gridCol w:w="248"/>
      </w:tblGrid>
      <w:tr w:rsidR="000643D5" w:rsidRPr="009E4581" w:rsidTr="00BD6FD1">
        <w:tc>
          <w:tcPr>
            <w:tcW w:w="302" w:type="pct"/>
            <w:shd w:val="clear" w:color="auto" w:fill="FFFFFF"/>
            <w:vAlign w:val="center"/>
          </w:tcPr>
          <w:p w:rsidR="000643D5" w:rsidRPr="009E4581" w:rsidRDefault="000643D5" w:rsidP="00BD6FD1">
            <w:pPr>
              <w:spacing w:before="120"/>
              <w:jc w:val="center"/>
              <w:rPr>
                <w:rFonts w:ascii="Arial" w:hAnsi="Arial" w:cs="Arial"/>
                <w:sz w:val="20"/>
                <w:szCs w:val="20"/>
              </w:rPr>
            </w:pPr>
            <w:bookmarkStart w:id="0" w:name="_GoBack"/>
            <w:bookmarkEnd w:id="0"/>
          </w:p>
        </w:tc>
        <w:tc>
          <w:tcPr>
            <w:tcW w:w="619" w:type="pct"/>
            <w:shd w:val="clear" w:color="auto" w:fill="FFFFFF"/>
            <w:vAlign w:val="center"/>
          </w:tcPr>
          <w:p w:rsidR="000643D5" w:rsidRPr="009E4581" w:rsidRDefault="000643D5" w:rsidP="00BD6FD1">
            <w:pPr>
              <w:spacing w:before="120"/>
              <w:rPr>
                <w:rFonts w:ascii="Arial" w:hAnsi="Arial" w:cs="Arial"/>
                <w:i/>
                <w:sz w:val="20"/>
                <w:szCs w:val="20"/>
              </w:rPr>
            </w:pPr>
            <w:r w:rsidRPr="009E4581">
              <w:rPr>
                <w:rFonts w:ascii="Arial" w:hAnsi="Arial" w:cs="Arial"/>
                <w:i/>
                <w:sz w:val="20"/>
                <w:szCs w:val="20"/>
              </w:rPr>
              <w:t>- Vốn nước ngoài giải ngân theo cơ chế tài chính trong nước</w:t>
            </w:r>
          </w:p>
        </w:tc>
        <w:tc>
          <w:tcPr>
            <w:tcW w:w="19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2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52"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3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55"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12"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33"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9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2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2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5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9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1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8"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8"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9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1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39" w:type="pct"/>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02" w:type="pct"/>
            <w:shd w:val="clear" w:color="auto" w:fill="FFFFFF"/>
            <w:vAlign w:val="center"/>
          </w:tcPr>
          <w:p w:rsidR="000643D5" w:rsidRPr="009E4581" w:rsidRDefault="000643D5" w:rsidP="00BD6FD1">
            <w:pPr>
              <w:spacing w:before="120"/>
              <w:jc w:val="center"/>
              <w:rPr>
                <w:rFonts w:ascii="Arial" w:hAnsi="Arial" w:cs="Arial"/>
                <w:b/>
                <w:sz w:val="20"/>
                <w:szCs w:val="20"/>
              </w:rPr>
            </w:pPr>
            <w:r w:rsidRPr="009E4581">
              <w:rPr>
                <w:rFonts w:ascii="Arial" w:hAnsi="Arial" w:cs="Arial"/>
                <w:b/>
                <w:sz w:val="20"/>
                <w:szCs w:val="20"/>
              </w:rPr>
              <w:t>2.4</w:t>
            </w:r>
          </w:p>
        </w:tc>
        <w:tc>
          <w:tcPr>
            <w:tcW w:w="619" w:type="pct"/>
            <w:shd w:val="clear" w:color="auto" w:fill="FFFFFF"/>
            <w:vAlign w:val="center"/>
          </w:tcPr>
          <w:p w:rsidR="000643D5" w:rsidRPr="009E4581" w:rsidRDefault="000643D5" w:rsidP="00BD6FD1">
            <w:pPr>
              <w:spacing w:before="120"/>
              <w:rPr>
                <w:rFonts w:ascii="Arial" w:hAnsi="Arial" w:cs="Arial"/>
                <w:b/>
                <w:sz w:val="20"/>
                <w:szCs w:val="20"/>
              </w:rPr>
            </w:pPr>
            <w:r w:rsidRPr="009E4581">
              <w:rPr>
                <w:rFonts w:ascii="Arial" w:hAnsi="Arial" w:cs="Arial"/>
                <w:b/>
                <w:sz w:val="20"/>
                <w:szCs w:val="20"/>
              </w:rPr>
              <w:t>Vốn ngân sách trung ương bổ sung ngoài kế hoạch được giao (nếu có)</w:t>
            </w:r>
          </w:p>
        </w:tc>
        <w:tc>
          <w:tcPr>
            <w:tcW w:w="19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2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52"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3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55"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12"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33"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9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2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2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5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9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1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8"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8"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9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1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39" w:type="pct"/>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02" w:type="pct"/>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2.4.1</w:t>
            </w:r>
          </w:p>
        </w:tc>
        <w:tc>
          <w:tcPr>
            <w:tcW w:w="619" w:type="pct"/>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Nguồn vốn...</w:t>
            </w:r>
          </w:p>
        </w:tc>
        <w:tc>
          <w:tcPr>
            <w:tcW w:w="19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2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52"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3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55"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12"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33"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9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2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2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5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9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1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8"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8"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9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1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39" w:type="pct"/>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02" w:type="pct"/>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2.4.1.1</w:t>
            </w:r>
          </w:p>
        </w:tc>
        <w:tc>
          <w:tcPr>
            <w:tcW w:w="619" w:type="pct"/>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Ngành, lĩnh vực</w:t>
            </w:r>
          </w:p>
        </w:tc>
        <w:tc>
          <w:tcPr>
            <w:tcW w:w="19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2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52"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3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55"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12"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33"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9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2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2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5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9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1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8"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8"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9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1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39" w:type="pct"/>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02"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619" w:type="pct"/>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Dự án…</w:t>
            </w:r>
          </w:p>
        </w:tc>
        <w:tc>
          <w:tcPr>
            <w:tcW w:w="19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2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52"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3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55"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12"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33"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9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2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2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5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9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1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8"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8"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9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1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39" w:type="pct"/>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02"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619" w:type="pct"/>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b/>
                <w:i/>
                <w:sz w:val="20"/>
                <w:szCs w:val="20"/>
              </w:rPr>
              <w:t>Dự án quan trọng quốc gia, trọng điểm, liên vùng</w:t>
            </w:r>
          </w:p>
        </w:tc>
        <w:tc>
          <w:tcPr>
            <w:tcW w:w="19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2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52"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3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55"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12"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33"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9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2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2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5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9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1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8"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8"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9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1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39" w:type="pct"/>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02"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619" w:type="pct"/>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b/>
                <w:i/>
                <w:sz w:val="20"/>
                <w:szCs w:val="20"/>
              </w:rPr>
              <w:t>Dự án đầu tư công đặc biệt</w:t>
            </w:r>
          </w:p>
        </w:tc>
        <w:tc>
          <w:tcPr>
            <w:tcW w:w="19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2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52"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3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55"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12"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33"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9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2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2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5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9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1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8"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8"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9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1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39" w:type="pct"/>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02" w:type="pct"/>
            <w:shd w:val="clear" w:color="auto" w:fill="FFFFFF"/>
            <w:vAlign w:val="center"/>
          </w:tcPr>
          <w:p w:rsidR="000643D5" w:rsidRPr="009E4581" w:rsidRDefault="000643D5" w:rsidP="00BD6FD1">
            <w:pPr>
              <w:spacing w:before="120"/>
              <w:jc w:val="center"/>
              <w:rPr>
                <w:rFonts w:ascii="Arial" w:hAnsi="Arial" w:cs="Arial"/>
                <w:b/>
                <w:sz w:val="20"/>
                <w:szCs w:val="20"/>
              </w:rPr>
            </w:pPr>
            <w:r w:rsidRPr="009E4581">
              <w:rPr>
                <w:rFonts w:ascii="Arial" w:hAnsi="Arial" w:cs="Arial"/>
                <w:b/>
                <w:sz w:val="20"/>
                <w:szCs w:val="20"/>
              </w:rPr>
              <w:t>II</w:t>
            </w:r>
          </w:p>
        </w:tc>
        <w:tc>
          <w:tcPr>
            <w:tcW w:w="619" w:type="pct"/>
            <w:shd w:val="clear" w:color="auto" w:fill="FFFFFF"/>
            <w:vAlign w:val="center"/>
          </w:tcPr>
          <w:p w:rsidR="000643D5" w:rsidRPr="009E4581" w:rsidRDefault="000643D5" w:rsidP="00BD6FD1">
            <w:pPr>
              <w:spacing w:before="120"/>
              <w:rPr>
                <w:rFonts w:ascii="Arial" w:hAnsi="Arial" w:cs="Arial"/>
                <w:b/>
                <w:sz w:val="20"/>
                <w:szCs w:val="20"/>
              </w:rPr>
            </w:pPr>
            <w:r w:rsidRPr="009E4581">
              <w:rPr>
                <w:rFonts w:ascii="Arial" w:hAnsi="Arial" w:cs="Arial"/>
                <w:b/>
                <w:sz w:val="20"/>
                <w:szCs w:val="20"/>
              </w:rPr>
              <w:t>Vốn từ nguồn thu hợp pháp của cơ quan nhà nước, đơn vị sự nghiệp công lập dành để đầu tư</w:t>
            </w:r>
          </w:p>
        </w:tc>
        <w:tc>
          <w:tcPr>
            <w:tcW w:w="19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2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52"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3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55"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12"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33"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9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2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2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5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9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1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8"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8"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9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1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39" w:type="pct"/>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02"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619" w:type="pct"/>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Nguồn...</w:t>
            </w:r>
          </w:p>
        </w:tc>
        <w:tc>
          <w:tcPr>
            <w:tcW w:w="19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2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52"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3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55"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12"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33"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9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2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2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5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9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1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8"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8"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9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1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39" w:type="pct"/>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02"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619" w:type="pct"/>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Dự án...</w:t>
            </w:r>
          </w:p>
        </w:tc>
        <w:tc>
          <w:tcPr>
            <w:tcW w:w="19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2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52"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3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55"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12"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33"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9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2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2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59"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9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1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8"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8"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90"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1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201" w:type="pct"/>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139" w:type="pct"/>
            <w:shd w:val="clear" w:color="auto" w:fill="FFFFFF"/>
            <w:vAlign w:val="center"/>
          </w:tcPr>
          <w:p w:rsidR="000643D5" w:rsidRPr="009E4581" w:rsidRDefault="000643D5" w:rsidP="00BD6FD1">
            <w:pPr>
              <w:spacing w:before="120"/>
              <w:jc w:val="center"/>
              <w:rPr>
                <w:rFonts w:ascii="Arial" w:hAnsi="Arial" w:cs="Arial"/>
                <w:sz w:val="20"/>
                <w:szCs w:val="20"/>
              </w:rPr>
            </w:pPr>
          </w:p>
        </w:tc>
      </w:tr>
    </w:tbl>
    <w:p w:rsidR="000643D5" w:rsidRPr="009E4581" w:rsidRDefault="000643D5" w:rsidP="000643D5">
      <w:pPr>
        <w:spacing w:before="120"/>
        <w:rPr>
          <w:rFonts w:ascii="Arial" w:hAnsi="Arial" w:cs="Arial"/>
          <w:b/>
          <w:i/>
          <w:sz w:val="20"/>
          <w:szCs w:val="20"/>
        </w:rPr>
      </w:pPr>
      <w:r w:rsidRPr="009E4581">
        <w:rPr>
          <w:rFonts w:ascii="Arial" w:hAnsi="Arial" w:cs="Arial"/>
          <w:b/>
          <w:i/>
          <w:sz w:val="20"/>
          <w:szCs w:val="20"/>
        </w:rPr>
        <w:t>Ghi chú:</w:t>
      </w:r>
    </w:p>
    <w:p w:rsidR="000643D5" w:rsidRPr="009E4581" w:rsidRDefault="000643D5" w:rsidP="000643D5">
      <w:pPr>
        <w:spacing w:before="120"/>
        <w:rPr>
          <w:rFonts w:ascii="Arial" w:hAnsi="Arial" w:cs="Arial"/>
          <w:sz w:val="20"/>
          <w:szCs w:val="20"/>
        </w:rPr>
      </w:pPr>
      <w:r w:rsidRPr="009E4581">
        <w:rPr>
          <w:rFonts w:ascii="Arial" w:hAnsi="Arial" w:cs="Arial"/>
          <w:sz w:val="20"/>
          <w:szCs w:val="20"/>
        </w:rPr>
        <w:t>- (*) Ghi theo Quyết định đầu tư điều chỉnh cuối cùng.</w:t>
      </w:r>
    </w:p>
    <w:p w:rsidR="000643D5" w:rsidRPr="009E4581" w:rsidRDefault="000643D5" w:rsidP="000643D5">
      <w:pPr>
        <w:spacing w:before="120"/>
        <w:rPr>
          <w:rFonts w:ascii="Arial" w:hAnsi="Arial" w:cs="Arial"/>
          <w:sz w:val="20"/>
          <w:szCs w:val="20"/>
        </w:rPr>
      </w:pPr>
      <w:r w:rsidRPr="009E4581">
        <w:rPr>
          <w:rFonts w:ascii="Arial" w:hAnsi="Arial" w:cs="Arial"/>
          <w:sz w:val="20"/>
          <w:szCs w:val="20"/>
        </w:rPr>
        <w:t>- Vốn ngân sách trung ương bổ sung ngoài kế hoạch được giao là vốn bổ sung từ nguồn dự phòng, tăng thu...</w:t>
      </w:r>
    </w:p>
    <w:p w:rsidR="000643D5" w:rsidRPr="009E4581" w:rsidRDefault="000643D5" w:rsidP="000643D5">
      <w:pPr>
        <w:spacing w:before="120"/>
        <w:rPr>
          <w:rFonts w:ascii="Arial" w:hAnsi="Arial" w:cs="Arial"/>
          <w:sz w:val="20"/>
          <w:szCs w:val="20"/>
        </w:rPr>
      </w:pPr>
      <w:r w:rsidRPr="009E4581">
        <w:rPr>
          <w:rFonts w:ascii="Arial" w:hAnsi="Arial" w:cs="Arial"/>
          <w:sz w:val="20"/>
          <w:szCs w:val="20"/>
        </w:rPr>
        <w:t>- Các chỉ tiêu về: Tiểu dự án; Dự án thành phần thuộc CTMTQG thực hiện theo quyết định của Thủ tướng Chính phủ về phê duyệt từng chương trình mục tiêu quốc gia.</w:t>
      </w:r>
    </w:p>
    <w:p w:rsidR="000643D5" w:rsidRPr="009E4581" w:rsidRDefault="000643D5" w:rsidP="000643D5">
      <w:pPr>
        <w:spacing w:before="120"/>
        <w:rPr>
          <w:rFonts w:ascii="Arial" w:hAnsi="Arial" w:cs="Arial"/>
          <w:sz w:val="20"/>
          <w:szCs w:val="20"/>
        </w:rPr>
      </w:pPr>
      <w:r w:rsidRPr="009E4581">
        <w:rPr>
          <w:rFonts w:ascii="Arial" w:hAnsi="Arial" w:cs="Arial"/>
          <w:sz w:val="20"/>
          <w:szCs w:val="20"/>
        </w:rPr>
        <w:t>- Các chỉ tiêu theo ngành, lĩnh vực: Phân bổ chi tiết đến từng dự án (thứ tự ngành, lĩnh vực theo quy định của pháp luật về NSNN).</w:t>
      </w:r>
    </w:p>
    <w:p w:rsidR="000643D5" w:rsidRPr="009E4581" w:rsidRDefault="000643D5" w:rsidP="000643D5">
      <w:pPr>
        <w:spacing w:before="120"/>
        <w:rPr>
          <w:rFonts w:ascii="Arial" w:hAnsi="Arial" w:cs="Arial"/>
          <w:sz w:val="20"/>
          <w:szCs w:val="20"/>
        </w:rPr>
      </w:pPr>
    </w:p>
    <w:tbl>
      <w:tblPr>
        <w:tblW w:w="5000" w:type="pct"/>
        <w:tblCellMar>
          <w:left w:w="0" w:type="dxa"/>
          <w:right w:w="0" w:type="dxa"/>
        </w:tblCellMar>
        <w:tblLook w:val="01E0" w:firstRow="1" w:lastRow="1" w:firstColumn="1" w:lastColumn="1" w:noHBand="0" w:noVBand="0"/>
      </w:tblPr>
      <w:tblGrid>
        <w:gridCol w:w="6480"/>
        <w:gridCol w:w="6480"/>
      </w:tblGrid>
      <w:tr w:rsidR="000643D5" w:rsidTr="00BD6FD1">
        <w:tc>
          <w:tcPr>
            <w:tcW w:w="2500" w:type="pct"/>
            <w:shd w:val="clear" w:color="auto" w:fill="auto"/>
          </w:tcPr>
          <w:p w:rsidR="000643D5" w:rsidRDefault="000643D5" w:rsidP="00BD6FD1">
            <w:pPr>
              <w:spacing w:before="120"/>
              <w:rPr>
                <w:rFonts w:ascii="Arial" w:hAnsi="Arial" w:cs="Arial"/>
                <w:sz w:val="20"/>
                <w:szCs w:val="20"/>
              </w:rPr>
            </w:pPr>
          </w:p>
        </w:tc>
        <w:tc>
          <w:tcPr>
            <w:tcW w:w="2500" w:type="pct"/>
            <w:shd w:val="clear" w:color="auto" w:fill="auto"/>
          </w:tcPr>
          <w:p w:rsidR="000643D5" w:rsidRDefault="000643D5" w:rsidP="00BD6FD1">
            <w:pPr>
              <w:spacing w:before="120"/>
              <w:jc w:val="center"/>
              <w:rPr>
                <w:rFonts w:ascii="Arial" w:hAnsi="Arial" w:cs="Arial"/>
                <w:sz w:val="20"/>
                <w:szCs w:val="20"/>
              </w:rPr>
            </w:pPr>
            <w:r>
              <w:rPr>
                <w:rFonts w:ascii="Arial" w:hAnsi="Arial" w:cs="Arial"/>
                <w:i/>
                <w:sz w:val="20"/>
                <w:szCs w:val="20"/>
              </w:rPr>
              <w:t>…, ngày... tháng... năm...</w:t>
            </w:r>
            <w:r>
              <w:rPr>
                <w:rFonts w:ascii="Arial" w:hAnsi="Arial" w:cs="Arial"/>
                <w:i/>
                <w:sz w:val="20"/>
                <w:szCs w:val="20"/>
              </w:rPr>
              <w:br/>
            </w:r>
            <w:r>
              <w:rPr>
                <w:rFonts w:ascii="Arial" w:hAnsi="Arial" w:cs="Arial"/>
                <w:b/>
                <w:sz w:val="20"/>
                <w:szCs w:val="20"/>
              </w:rPr>
              <w:t>LÃNH ĐẠO ĐƠN VỊ</w:t>
            </w:r>
            <w:r>
              <w:rPr>
                <w:rFonts w:ascii="Arial" w:hAnsi="Arial" w:cs="Arial"/>
                <w:b/>
                <w:sz w:val="20"/>
                <w:szCs w:val="20"/>
              </w:rPr>
              <w:br/>
            </w:r>
            <w:r>
              <w:rPr>
                <w:rFonts w:ascii="Arial" w:hAnsi="Arial" w:cs="Arial"/>
                <w:i/>
                <w:sz w:val="20"/>
                <w:szCs w:val="20"/>
              </w:rPr>
              <w:t>(Ký, ghi rõ họ tên, chức vụ và đóng dấu)</w:t>
            </w:r>
          </w:p>
        </w:tc>
      </w:tr>
    </w:tbl>
    <w:p w:rsidR="000643D5" w:rsidRPr="009E4581" w:rsidRDefault="000643D5" w:rsidP="000643D5">
      <w:pPr>
        <w:spacing w:before="120"/>
        <w:rPr>
          <w:rFonts w:ascii="Arial" w:hAnsi="Arial" w:cs="Arial"/>
          <w:sz w:val="20"/>
          <w:szCs w:val="20"/>
        </w:rPr>
      </w:pPr>
    </w:p>
    <w:p w:rsidR="000643D5" w:rsidRPr="009E4581" w:rsidRDefault="000643D5" w:rsidP="000643D5">
      <w:pPr>
        <w:spacing w:before="120"/>
        <w:jc w:val="right"/>
        <w:rPr>
          <w:rFonts w:ascii="Arial" w:hAnsi="Arial" w:cs="Arial"/>
          <w:b/>
          <w:sz w:val="20"/>
          <w:szCs w:val="20"/>
        </w:rPr>
      </w:pPr>
      <w:r w:rsidRPr="009E4581">
        <w:rPr>
          <w:rFonts w:ascii="Arial" w:hAnsi="Arial" w:cs="Arial"/>
          <w:b/>
          <w:sz w:val="20"/>
          <w:szCs w:val="20"/>
        </w:rPr>
        <w:t>Mẫu số 02.a/TT</w:t>
      </w:r>
    </w:p>
    <w:p w:rsidR="000643D5" w:rsidRPr="009E4581" w:rsidRDefault="000643D5" w:rsidP="000643D5">
      <w:pPr>
        <w:spacing w:before="120"/>
        <w:rPr>
          <w:rFonts w:ascii="Arial" w:hAnsi="Arial" w:cs="Arial"/>
          <w:b/>
          <w:sz w:val="20"/>
          <w:szCs w:val="20"/>
        </w:rPr>
      </w:pPr>
      <w:r w:rsidRPr="009E4581">
        <w:rPr>
          <w:rFonts w:ascii="Arial" w:hAnsi="Arial" w:cs="Arial"/>
          <w:b/>
          <w:sz w:val="20"/>
          <w:szCs w:val="20"/>
        </w:rPr>
        <w:t>CHỦ ĐẦU TƯ</w:t>
      </w:r>
    </w:p>
    <w:p w:rsidR="000643D5" w:rsidRPr="009E4581" w:rsidRDefault="000643D5" w:rsidP="000643D5">
      <w:pPr>
        <w:spacing w:before="120"/>
        <w:jc w:val="center"/>
        <w:rPr>
          <w:rFonts w:ascii="Arial" w:hAnsi="Arial" w:cs="Arial"/>
          <w:b/>
          <w:sz w:val="20"/>
          <w:szCs w:val="20"/>
        </w:rPr>
      </w:pPr>
      <w:r w:rsidRPr="009E4581">
        <w:rPr>
          <w:rFonts w:ascii="Arial" w:hAnsi="Arial" w:cs="Arial"/>
          <w:b/>
          <w:sz w:val="20"/>
          <w:szCs w:val="20"/>
        </w:rPr>
        <w:t>BẢNG TỔNG HỢP THÔNG TIN HỢP ĐỒNG</w:t>
      </w:r>
    </w:p>
    <w:p w:rsidR="000643D5" w:rsidRPr="009E4581" w:rsidRDefault="000643D5" w:rsidP="000643D5">
      <w:pPr>
        <w:spacing w:before="120"/>
        <w:jc w:val="center"/>
        <w:rPr>
          <w:rFonts w:ascii="Arial" w:hAnsi="Arial" w:cs="Arial"/>
          <w:b/>
          <w:sz w:val="20"/>
          <w:szCs w:val="20"/>
        </w:rPr>
      </w:pPr>
      <w:r w:rsidRPr="009E4581">
        <w:rPr>
          <w:rFonts w:ascii="Arial" w:hAnsi="Arial" w:cs="Arial"/>
          <w:b/>
          <w:sz w:val="20"/>
          <w:szCs w:val="20"/>
        </w:rPr>
        <w:t>Căn cứ hợp đồng ký kết (đã có hiệu lực) giữa chủ đầu tư và nhà thầu</w:t>
      </w:r>
    </w:p>
    <w:p w:rsidR="000643D5" w:rsidRPr="009E4581" w:rsidRDefault="000643D5" w:rsidP="000643D5">
      <w:pPr>
        <w:spacing w:before="120"/>
        <w:jc w:val="right"/>
        <w:rPr>
          <w:rFonts w:ascii="Arial" w:hAnsi="Arial" w:cs="Arial"/>
          <w:sz w:val="20"/>
          <w:szCs w:val="20"/>
        </w:rPr>
      </w:pPr>
      <w:r w:rsidRPr="009E4581">
        <w:rPr>
          <w:rFonts w:ascii="Arial" w:hAnsi="Arial" w:cs="Arial"/>
          <w:sz w:val="20"/>
          <w:szCs w:val="20"/>
        </w:rPr>
        <w:t>Đơn vị: đồng, ngoại tệ</w:t>
      </w:r>
    </w:p>
    <w:tbl>
      <w:tblPr>
        <w:tblW w:w="5000" w:type="pct"/>
        <w:tblCellMar>
          <w:left w:w="0" w:type="dxa"/>
          <w:right w:w="0" w:type="dxa"/>
        </w:tblCellMar>
        <w:tblLook w:val="0000" w:firstRow="0" w:lastRow="0" w:firstColumn="0" w:lastColumn="0" w:noHBand="0" w:noVBand="0"/>
      </w:tblPr>
      <w:tblGrid>
        <w:gridCol w:w="1011"/>
        <w:gridCol w:w="2406"/>
        <w:gridCol w:w="1421"/>
        <w:gridCol w:w="1422"/>
        <w:gridCol w:w="1422"/>
        <w:gridCol w:w="1422"/>
        <w:gridCol w:w="1422"/>
        <w:gridCol w:w="1422"/>
        <w:gridCol w:w="1022"/>
      </w:tblGrid>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b/>
                <w:sz w:val="20"/>
                <w:szCs w:val="20"/>
              </w:rPr>
            </w:pPr>
            <w:r w:rsidRPr="009E4581">
              <w:rPr>
                <w:rFonts w:ascii="Arial" w:hAnsi="Arial" w:cs="Arial"/>
                <w:b/>
                <w:sz w:val="20"/>
                <w:szCs w:val="20"/>
              </w:rPr>
              <w:t>STT</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b/>
                <w:sz w:val="20"/>
                <w:szCs w:val="20"/>
              </w:rPr>
            </w:pPr>
            <w:r w:rsidRPr="009E4581">
              <w:rPr>
                <w:rFonts w:ascii="Arial" w:hAnsi="Arial" w:cs="Arial"/>
                <w:b/>
                <w:sz w:val="20"/>
                <w:szCs w:val="20"/>
              </w:rPr>
              <w:t>Chỉ tiêu</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b/>
                <w:sz w:val="20"/>
                <w:szCs w:val="20"/>
              </w:rPr>
            </w:pPr>
            <w:r w:rsidRPr="009E4581">
              <w:rPr>
                <w:rFonts w:ascii="Arial" w:hAnsi="Arial" w:cs="Arial"/>
                <w:b/>
                <w:sz w:val="20"/>
                <w:szCs w:val="20"/>
              </w:rPr>
              <w:t>Thông tin hợp đồng lần đầu</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b/>
                <w:sz w:val="20"/>
                <w:szCs w:val="20"/>
              </w:rPr>
            </w:pPr>
            <w:r w:rsidRPr="009E4581">
              <w:rPr>
                <w:rFonts w:ascii="Arial" w:hAnsi="Arial" w:cs="Arial"/>
                <w:b/>
                <w:sz w:val="20"/>
                <w:szCs w:val="20"/>
              </w:rPr>
              <w:t>Thông tin hợp đồng điều chỉnh lần 1</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b/>
                <w:sz w:val="20"/>
                <w:szCs w:val="20"/>
              </w:rPr>
            </w:pPr>
            <w:r w:rsidRPr="009E4581">
              <w:rPr>
                <w:rFonts w:ascii="Arial" w:hAnsi="Arial" w:cs="Arial"/>
                <w:b/>
                <w:sz w:val="20"/>
                <w:szCs w:val="20"/>
              </w:rPr>
              <w:t>Thông tin hợp đồng điều chỉnh lần 2</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b/>
                <w:sz w:val="20"/>
                <w:szCs w:val="20"/>
              </w:rPr>
            </w:pPr>
            <w:r w:rsidRPr="009E4581">
              <w:rPr>
                <w:rFonts w:ascii="Arial" w:hAnsi="Arial" w:cs="Arial"/>
                <w:b/>
                <w:sz w:val="20"/>
                <w:szCs w:val="20"/>
              </w:rPr>
              <w:t>Thông tin hợp đồng điều chỉnh lần 3</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b/>
                <w:sz w:val="20"/>
                <w:szCs w:val="20"/>
              </w:rPr>
            </w:pPr>
            <w:r w:rsidRPr="009E4581">
              <w:rPr>
                <w:rFonts w:ascii="Arial" w:hAnsi="Arial" w:cs="Arial"/>
                <w:b/>
                <w:sz w:val="20"/>
                <w:szCs w:val="20"/>
              </w:rPr>
              <w:t>Thông tin hợp đồng điều chỉnh lần 4</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b/>
                <w:sz w:val="20"/>
                <w:szCs w:val="20"/>
              </w:rPr>
            </w:pPr>
            <w:r w:rsidRPr="009E4581">
              <w:rPr>
                <w:rFonts w:ascii="Arial" w:hAnsi="Arial" w:cs="Arial"/>
                <w:b/>
                <w:sz w:val="20"/>
                <w:szCs w:val="20"/>
              </w:rPr>
              <w:t>Thông tin hợp đồng điều chỉnh lần ….</w:t>
            </w: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b/>
                <w:sz w:val="20"/>
                <w:szCs w:val="20"/>
              </w:rPr>
            </w:pPr>
            <w:r w:rsidRPr="009E4581">
              <w:rPr>
                <w:rFonts w:ascii="Arial" w:hAnsi="Arial" w:cs="Arial"/>
                <w:b/>
                <w:sz w:val="20"/>
                <w:szCs w:val="20"/>
              </w:rPr>
              <w:t>Ghi chú</w:t>
            </w: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1</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2</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3</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4</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5</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6</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7</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8</w:t>
            </w: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9</w:t>
            </w: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b/>
                <w:sz w:val="20"/>
                <w:szCs w:val="20"/>
              </w:rPr>
            </w:pPr>
            <w:r w:rsidRPr="009E4581">
              <w:rPr>
                <w:rFonts w:ascii="Arial" w:hAnsi="Arial" w:cs="Arial"/>
                <w:b/>
                <w:sz w:val="20"/>
                <w:szCs w:val="20"/>
              </w:rPr>
              <w:t>I</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b/>
                <w:sz w:val="20"/>
                <w:szCs w:val="20"/>
              </w:rPr>
            </w:pPr>
            <w:r w:rsidRPr="009E4581">
              <w:rPr>
                <w:rFonts w:ascii="Arial" w:hAnsi="Arial" w:cs="Arial"/>
                <w:b/>
                <w:sz w:val="20"/>
                <w:szCs w:val="20"/>
              </w:rPr>
              <w:t>Thông tin chung</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b/>
                <w:sz w:val="20"/>
                <w:szCs w:val="20"/>
              </w:rPr>
            </w:pPr>
            <w:r w:rsidRPr="009E4581">
              <w:rPr>
                <w:rFonts w:ascii="Arial" w:hAnsi="Arial" w:cs="Arial"/>
                <w:b/>
                <w:sz w:val="20"/>
                <w:szCs w:val="20"/>
              </w:rPr>
              <w:t>1</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b/>
                <w:sz w:val="20"/>
                <w:szCs w:val="20"/>
              </w:rPr>
            </w:pPr>
            <w:r w:rsidRPr="009E4581">
              <w:rPr>
                <w:rFonts w:ascii="Arial" w:hAnsi="Arial" w:cs="Arial"/>
                <w:b/>
                <w:sz w:val="20"/>
                <w:szCs w:val="20"/>
              </w:rPr>
              <w:t>Hợp đồng</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1.1</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Số Hợp đồng</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1.2</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Ngày, tháng, năm ký hợp đồng</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1.3</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Loại hợp đồng</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1.4</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Ngày hiệu lực của hợp đồng</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1.5</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Thời gian thực hiện hợp đồng</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Điền bằng chữ hoặc số</w:t>
            </w: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b/>
                <w:sz w:val="20"/>
                <w:szCs w:val="20"/>
              </w:rPr>
            </w:pPr>
            <w:r w:rsidRPr="009E4581">
              <w:rPr>
                <w:rFonts w:ascii="Arial" w:hAnsi="Arial" w:cs="Arial"/>
                <w:b/>
                <w:sz w:val="20"/>
                <w:szCs w:val="20"/>
              </w:rPr>
              <w:t>2</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b/>
                <w:sz w:val="20"/>
                <w:szCs w:val="20"/>
              </w:rPr>
            </w:pPr>
            <w:r w:rsidRPr="009E4581">
              <w:rPr>
                <w:rFonts w:ascii="Arial" w:hAnsi="Arial" w:cs="Arial"/>
                <w:b/>
                <w:sz w:val="20"/>
                <w:szCs w:val="20"/>
              </w:rPr>
              <w:t>Tên Dự án/gói thầu</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2.1</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Tên dự án</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2.2</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Tên gói thầu (Nếu có)</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2.3</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Mã dự án đầu tư</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b/>
                <w:sz w:val="20"/>
                <w:szCs w:val="20"/>
              </w:rPr>
            </w:pPr>
            <w:r w:rsidRPr="009E4581">
              <w:rPr>
                <w:rFonts w:ascii="Arial" w:hAnsi="Arial" w:cs="Arial"/>
                <w:b/>
                <w:sz w:val="20"/>
                <w:szCs w:val="20"/>
              </w:rPr>
              <w:t>3</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b/>
                <w:sz w:val="20"/>
                <w:szCs w:val="20"/>
              </w:rPr>
            </w:pPr>
            <w:r w:rsidRPr="009E4581">
              <w:rPr>
                <w:rFonts w:ascii="Arial" w:hAnsi="Arial" w:cs="Arial"/>
                <w:b/>
                <w:sz w:val="20"/>
                <w:szCs w:val="20"/>
              </w:rPr>
              <w:t>Chủ đầu tư</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3.1</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Tên giao dịch</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3.2</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Đại diện</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3.3</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Địa chỉ:</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3.4</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Tài khoản tại NHTM</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3.5</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Mã số thuế:</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3.6</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Cơ quan quản lý thuế</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b/>
                <w:sz w:val="20"/>
                <w:szCs w:val="20"/>
              </w:rPr>
            </w:pPr>
            <w:r w:rsidRPr="009E4581">
              <w:rPr>
                <w:rFonts w:ascii="Arial" w:hAnsi="Arial" w:cs="Arial"/>
                <w:b/>
                <w:sz w:val="20"/>
                <w:szCs w:val="20"/>
              </w:rPr>
              <w:t>4</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b/>
                <w:sz w:val="20"/>
                <w:szCs w:val="20"/>
              </w:rPr>
            </w:pPr>
            <w:r w:rsidRPr="009E4581">
              <w:rPr>
                <w:rFonts w:ascii="Arial" w:hAnsi="Arial" w:cs="Arial"/>
                <w:b/>
                <w:sz w:val="20"/>
                <w:szCs w:val="20"/>
              </w:rPr>
              <w:t>Nhà thầu (liên danh, thầu phụ, liên doanh)</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b/>
                <w:sz w:val="20"/>
                <w:szCs w:val="20"/>
              </w:rPr>
            </w:pPr>
            <w:r w:rsidRPr="009E4581">
              <w:rPr>
                <w:rFonts w:ascii="Arial" w:hAnsi="Arial" w:cs="Arial"/>
                <w:b/>
                <w:sz w:val="20"/>
                <w:szCs w:val="20"/>
              </w:rPr>
              <w:t>4.1</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b/>
                <w:i/>
                <w:sz w:val="20"/>
                <w:szCs w:val="20"/>
              </w:rPr>
            </w:pPr>
            <w:r w:rsidRPr="009E4581">
              <w:rPr>
                <w:rFonts w:ascii="Arial" w:hAnsi="Arial" w:cs="Arial"/>
                <w:b/>
                <w:i/>
                <w:sz w:val="20"/>
                <w:szCs w:val="20"/>
              </w:rPr>
              <w:t>Nhà thầu chính (tên giao dịch)</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4.1.1</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Đại diện</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4.1.2</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Địa chỉ:</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4.1.3</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Tài khoản tại KBNN/NH</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4.1.4</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Mã số thuế</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4.1.5</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Cơ quan quản lý thuế</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b/>
                <w:sz w:val="20"/>
                <w:szCs w:val="20"/>
              </w:rPr>
            </w:pPr>
            <w:r w:rsidRPr="009E4581">
              <w:rPr>
                <w:rFonts w:ascii="Arial" w:hAnsi="Arial" w:cs="Arial"/>
                <w:b/>
                <w:sz w:val="20"/>
                <w:szCs w:val="20"/>
              </w:rPr>
              <w:t>4.2</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b/>
                <w:i/>
                <w:sz w:val="20"/>
                <w:szCs w:val="20"/>
              </w:rPr>
            </w:pPr>
            <w:r w:rsidRPr="009E4581">
              <w:rPr>
                <w:rFonts w:ascii="Arial" w:hAnsi="Arial" w:cs="Arial"/>
                <w:b/>
                <w:i/>
                <w:sz w:val="20"/>
                <w:szCs w:val="20"/>
              </w:rPr>
              <w:t>Nhà thầu phụ (tên giao dịch)</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4.2.1</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Đại diện</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4.2.2</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Địa chỉ:</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4.2.3</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Tài khoản tại KBNN/NH</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4.2.4</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Mã số thuế</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4.2.5</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Cơ quan quản lý thuế</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b/>
                <w:sz w:val="20"/>
                <w:szCs w:val="20"/>
              </w:rPr>
            </w:pPr>
            <w:r w:rsidRPr="009E4581">
              <w:rPr>
                <w:rFonts w:ascii="Arial" w:hAnsi="Arial" w:cs="Arial"/>
                <w:b/>
                <w:sz w:val="20"/>
                <w:szCs w:val="20"/>
              </w:rPr>
              <w:t>4.3</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b/>
                <w:i/>
                <w:sz w:val="20"/>
                <w:szCs w:val="20"/>
              </w:rPr>
            </w:pPr>
            <w:r w:rsidRPr="009E4581">
              <w:rPr>
                <w:rFonts w:ascii="Arial" w:hAnsi="Arial" w:cs="Arial"/>
                <w:b/>
                <w:i/>
                <w:sz w:val="20"/>
                <w:szCs w:val="20"/>
              </w:rPr>
              <w:t>Nhà thầu liên danh/liên doanh...</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43.1</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Đại diện</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4.3.2</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Địa chỉ:</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4.3.3</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Tài khoản tại KBNN/NH</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4.3.4</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Mã số thuế</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4.3.5</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Cơ quan quản lý thuế</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b/>
                <w:sz w:val="20"/>
                <w:szCs w:val="20"/>
              </w:rPr>
            </w:pPr>
            <w:r w:rsidRPr="009E4581">
              <w:rPr>
                <w:rFonts w:ascii="Arial" w:hAnsi="Arial" w:cs="Arial"/>
                <w:b/>
                <w:sz w:val="20"/>
                <w:szCs w:val="20"/>
              </w:rPr>
              <w:t>II</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b/>
                <w:sz w:val="20"/>
                <w:szCs w:val="20"/>
              </w:rPr>
            </w:pPr>
            <w:r w:rsidRPr="009E4581">
              <w:rPr>
                <w:rFonts w:ascii="Arial" w:hAnsi="Arial" w:cs="Arial"/>
                <w:b/>
                <w:sz w:val="20"/>
                <w:szCs w:val="20"/>
              </w:rPr>
              <w:t>Thông tin chi tiết</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b/>
                <w:sz w:val="20"/>
                <w:szCs w:val="20"/>
              </w:rPr>
            </w:pPr>
            <w:r w:rsidRPr="009E4581">
              <w:rPr>
                <w:rFonts w:ascii="Arial" w:hAnsi="Arial" w:cs="Arial"/>
                <w:b/>
                <w:sz w:val="20"/>
                <w:szCs w:val="20"/>
              </w:rPr>
              <w:t>1</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b/>
                <w:sz w:val="20"/>
                <w:szCs w:val="20"/>
              </w:rPr>
            </w:pPr>
            <w:r w:rsidRPr="009E4581">
              <w:rPr>
                <w:rFonts w:ascii="Arial" w:hAnsi="Arial" w:cs="Arial"/>
                <w:b/>
                <w:sz w:val="20"/>
                <w:szCs w:val="20"/>
              </w:rPr>
              <w:t>Giá hợp đồng, tạm ứng và thanh toán</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b/>
                <w:i/>
                <w:sz w:val="20"/>
                <w:szCs w:val="20"/>
              </w:rPr>
            </w:pPr>
            <w:r w:rsidRPr="009E4581">
              <w:rPr>
                <w:rFonts w:ascii="Arial" w:hAnsi="Arial" w:cs="Arial"/>
                <w:b/>
                <w:i/>
                <w:sz w:val="20"/>
                <w:szCs w:val="20"/>
              </w:rPr>
              <w:t>1.1</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b/>
                <w:i/>
                <w:sz w:val="20"/>
                <w:szCs w:val="20"/>
              </w:rPr>
            </w:pPr>
            <w:r w:rsidRPr="009E4581">
              <w:rPr>
                <w:rFonts w:ascii="Arial" w:hAnsi="Arial" w:cs="Arial"/>
                <w:b/>
                <w:i/>
                <w:sz w:val="20"/>
                <w:szCs w:val="20"/>
              </w:rPr>
              <w:t>Giá trị hợp đồng</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1.1.1</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Giá trị hợp đồng tương ứng với Nhà thầu...</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1.1.2</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Giá trị hợp đồng tương ứng với Nhà thầu...</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b/>
                <w:i/>
                <w:sz w:val="20"/>
                <w:szCs w:val="20"/>
              </w:rPr>
            </w:pPr>
            <w:r w:rsidRPr="009E4581">
              <w:rPr>
                <w:rFonts w:ascii="Arial" w:hAnsi="Arial" w:cs="Arial"/>
                <w:b/>
                <w:i/>
                <w:sz w:val="20"/>
                <w:szCs w:val="20"/>
              </w:rPr>
              <w:t>1.2</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b/>
                <w:i/>
                <w:sz w:val="20"/>
                <w:szCs w:val="20"/>
              </w:rPr>
            </w:pPr>
            <w:r w:rsidRPr="009E4581">
              <w:rPr>
                <w:rFonts w:ascii="Arial" w:hAnsi="Arial" w:cs="Arial"/>
                <w:b/>
                <w:i/>
                <w:sz w:val="20"/>
                <w:szCs w:val="20"/>
              </w:rPr>
              <w:t>Quản lý Tạm ứng và thu hồi tạm ứng</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1.2.1</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Mức vốn tạm ứng</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1.2.2</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Thời điểm tạm ứng lần đầu</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b/>
                <w:i/>
                <w:sz w:val="20"/>
                <w:szCs w:val="20"/>
              </w:rPr>
            </w:pPr>
            <w:r w:rsidRPr="009E4581">
              <w:rPr>
                <w:rFonts w:ascii="Arial" w:hAnsi="Arial" w:cs="Arial"/>
                <w:b/>
                <w:i/>
                <w:sz w:val="20"/>
                <w:szCs w:val="20"/>
              </w:rPr>
              <w:t>1.3</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b/>
                <w:i/>
                <w:sz w:val="20"/>
                <w:szCs w:val="20"/>
              </w:rPr>
            </w:pPr>
            <w:r w:rsidRPr="009E4581">
              <w:rPr>
                <w:rFonts w:ascii="Arial" w:hAnsi="Arial" w:cs="Arial"/>
                <w:b/>
                <w:i/>
                <w:sz w:val="20"/>
                <w:szCs w:val="20"/>
              </w:rPr>
              <w:t>Thu hồi tạm ứng</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Ghi các nội dung có trong hợp đồng về thu hồi tạm ứng</w:t>
            </w: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b/>
                <w:i/>
                <w:sz w:val="20"/>
                <w:szCs w:val="20"/>
              </w:rPr>
            </w:pPr>
            <w:r w:rsidRPr="009E4581">
              <w:rPr>
                <w:rFonts w:ascii="Arial" w:hAnsi="Arial" w:cs="Arial"/>
                <w:b/>
                <w:i/>
                <w:sz w:val="20"/>
                <w:szCs w:val="20"/>
              </w:rPr>
              <w:t>1.4</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b/>
                <w:i/>
                <w:sz w:val="20"/>
                <w:szCs w:val="20"/>
              </w:rPr>
            </w:pPr>
            <w:r w:rsidRPr="009E4581">
              <w:rPr>
                <w:rFonts w:ascii="Arial" w:hAnsi="Arial" w:cs="Arial"/>
                <w:b/>
                <w:i/>
                <w:sz w:val="20"/>
                <w:szCs w:val="20"/>
              </w:rPr>
              <w:t>Quy định về tạm giữ chờ quyết toán hoàn thành dự án (nếu có)</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b/>
                <w:sz w:val="20"/>
                <w:szCs w:val="20"/>
              </w:rPr>
            </w:pPr>
            <w:r w:rsidRPr="009E4581">
              <w:rPr>
                <w:rFonts w:ascii="Arial" w:hAnsi="Arial" w:cs="Arial"/>
                <w:b/>
                <w:sz w:val="20"/>
                <w:szCs w:val="20"/>
              </w:rPr>
              <w:t>2</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b/>
                <w:sz w:val="20"/>
                <w:szCs w:val="20"/>
              </w:rPr>
            </w:pPr>
            <w:r w:rsidRPr="009E4581">
              <w:rPr>
                <w:rFonts w:ascii="Arial" w:hAnsi="Arial" w:cs="Arial"/>
                <w:b/>
                <w:sz w:val="20"/>
                <w:szCs w:val="20"/>
              </w:rPr>
              <w:t>Bảo hiểm và bảo hành công trình</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2.1</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Bảo hiểm</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2.2</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Bảo hành công trình</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r w:rsidRPr="009E4581">
              <w:rPr>
                <w:rFonts w:ascii="Arial" w:hAnsi="Arial" w:cs="Arial"/>
                <w:sz w:val="20"/>
                <w:szCs w:val="20"/>
              </w:rPr>
              <w:t>2.3.</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sz w:val="20"/>
                <w:szCs w:val="20"/>
              </w:rPr>
            </w:pPr>
            <w:r w:rsidRPr="009E4581">
              <w:rPr>
                <w:rFonts w:ascii="Arial" w:hAnsi="Arial" w:cs="Arial"/>
                <w:sz w:val="20"/>
                <w:szCs w:val="20"/>
              </w:rPr>
              <w:t>Thông tin chi tiết số văn bản bảo lãnh bảo hành của tổ chức tín dụng trong trường hợp hợp đồng quy định hình thức bảo lãnh để đảm bảo bảo hành.</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b/>
                <w:sz w:val="20"/>
                <w:szCs w:val="20"/>
              </w:rPr>
            </w:pPr>
            <w:r w:rsidRPr="009E4581">
              <w:rPr>
                <w:rFonts w:ascii="Arial" w:hAnsi="Arial" w:cs="Arial"/>
                <w:b/>
                <w:sz w:val="20"/>
                <w:szCs w:val="20"/>
              </w:rPr>
              <w:t>3</w:t>
            </w:r>
          </w:p>
        </w:tc>
        <w:tc>
          <w:tcPr>
            <w:tcW w:w="92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rPr>
                <w:rFonts w:ascii="Arial" w:hAnsi="Arial" w:cs="Arial"/>
                <w:b/>
                <w:sz w:val="20"/>
                <w:szCs w:val="20"/>
              </w:rPr>
            </w:pPr>
            <w:r w:rsidRPr="009E4581">
              <w:rPr>
                <w:rFonts w:ascii="Arial" w:hAnsi="Arial" w:cs="Arial"/>
                <w:b/>
                <w:sz w:val="20"/>
                <w:szCs w:val="20"/>
              </w:rPr>
              <w:t>Quy định về việc sử dụng chứng chỉ thanh toán tạm thời đối với dự án sử dụng vốn nước ngoài (nếu có)</w:t>
            </w: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nil"/>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nil"/>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r w:rsidR="000643D5" w:rsidRPr="009E4581" w:rsidTr="00BD6FD1">
        <w:tc>
          <w:tcPr>
            <w:tcW w:w="390" w:type="pct"/>
            <w:tcBorders>
              <w:top w:val="single" w:sz="4" w:space="0" w:color="auto"/>
              <w:left w:val="single" w:sz="4" w:space="0" w:color="auto"/>
              <w:bottom w:val="single" w:sz="4" w:space="0" w:color="auto"/>
              <w:right w:val="nil"/>
            </w:tcBorders>
            <w:shd w:val="clear" w:color="auto" w:fill="FFFFFF"/>
            <w:vAlign w:val="center"/>
          </w:tcPr>
          <w:p w:rsidR="000643D5" w:rsidRPr="009E4581" w:rsidRDefault="000643D5" w:rsidP="00BD6FD1">
            <w:pPr>
              <w:spacing w:before="120"/>
              <w:jc w:val="center"/>
              <w:rPr>
                <w:rFonts w:ascii="Arial" w:hAnsi="Arial" w:cs="Arial"/>
                <w:b/>
                <w:sz w:val="20"/>
                <w:szCs w:val="20"/>
              </w:rPr>
            </w:pPr>
            <w:r w:rsidRPr="009E4581">
              <w:rPr>
                <w:rFonts w:ascii="Arial" w:hAnsi="Arial" w:cs="Arial"/>
                <w:b/>
                <w:sz w:val="20"/>
                <w:szCs w:val="20"/>
              </w:rPr>
              <w:t>4</w:t>
            </w:r>
          </w:p>
        </w:tc>
        <w:tc>
          <w:tcPr>
            <w:tcW w:w="928" w:type="pct"/>
            <w:tcBorders>
              <w:top w:val="single" w:sz="4" w:space="0" w:color="auto"/>
              <w:left w:val="single" w:sz="4" w:space="0" w:color="auto"/>
              <w:bottom w:val="single" w:sz="4" w:space="0" w:color="auto"/>
              <w:right w:val="nil"/>
            </w:tcBorders>
            <w:shd w:val="clear" w:color="auto" w:fill="FFFFFF"/>
            <w:vAlign w:val="center"/>
          </w:tcPr>
          <w:p w:rsidR="000643D5" w:rsidRPr="009E4581" w:rsidRDefault="000643D5" w:rsidP="00BD6FD1">
            <w:pPr>
              <w:spacing w:before="120"/>
              <w:rPr>
                <w:rFonts w:ascii="Arial" w:hAnsi="Arial" w:cs="Arial"/>
                <w:b/>
                <w:sz w:val="20"/>
                <w:szCs w:val="20"/>
              </w:rPr>
            </w:pPr>
            <w:r w:rsidRPr="009E4581">
              <w:rPr>
                <w:rFonts w:ascii="Arial" w:hAnsi="Arial" w:cs="Arial"/>
                <w:b/>
                <w:sz w:val="20"/>
                <w:szCs w:val="20"/>
              </w:rPr>
              <w:t>Thỏa thuận về đặt cọc đối với hợp đồng mua bán nhà, đất của dự án tại nước ngoài</w:t>
            </w:r>
          </w:p>
        </w:tc>
        <w:tc>
          <w:tcPr>
            <w:tcW w:w="548" w:type="pct"/>
            <w:tcBorders>
              <w:top w:val="single" w:sz="4" w:space="0" w:color="auto"/>
              <w:left w:val="single" w:sz="4" w:space="0" w:color="auto"/>
              <w:bottom w:val="single" w:sz="4" w:space="0" w:color="auto"/>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single" w:sz="4" w:space="0" w:color="auto"/>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single" w:sz="4" w:space="0" w:color="auto"/>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single" w:sz="4" w:space="0" w:color="auto"/>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single" w:sz="4" w:space="0" w:color="auto"/>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548" w:type="pct"/>
            <w:tcBorders>
              <w:top w:val="single" w:sz="4" w:space="0" w:color="auto"/>
              <w:left w:val="single" w:sz="4" w:space="0" w:color="auto"/>
              <w:bottom w:val="single" w:sz="4" w:space="0" w:color="auto"/>
              <w:right w:val="nil"/>
            </w:tcBorders>
            <w:shd w:val="clear" w:color="auto" w:fill="FFFFFF"/>
            <w:vAlign w:val="center"/>
          </w:tcPr>
          <w:p w:rsidR="000643D5" w:rsidRPr="009E4581" w:rsidRDefault="000643D5" w:rsidP="00BD6FD1">
            <w:pPr>
              <w:spacing w:before="120"/>
              <w:jc w:val="center"/>
              <w:rPr>
                <w:rFonts w:ascii="Arial" w:hAnsi="Arial" w:cs="Arial"/>
                <w:sz w:val="20"/>
                <w:szCs w:val="20"/>
              </w:rPr>
            </w:pPr>
          </w:p>
        </w:tc>
        <w:tc>
          <w:tcPr>
            <w:tcW w:w="394" w:type="pct"/>
            <w:tcBorders>
              <w:top w:val="single" w:sz="4" w:space="0" w:color="auto"/>
              <w:left w:val="single" w:sz="4" w:space="0" w:color="auto"/>
              <w:bottom w:val="single" w:sz="4" w:space="0" w:color="auto"/>
              <w:right w:val="single" w:sz="4" w:space="0" w:color="auto"/>
            </w:tcBorders>
            <w:shd w:val="clear" w:color="auto" w:fill="FFFFFF"/>
            <w:vAlign w:val="center"/>
          </w:tcPr>
          <w:p w:rsidR="000643D5" w:rsidRPr="009E4581" w:rsidRDefault="000643D5" w:rsidP="00BD6FD1">
            <w:pPr>
              <w:spacing w:before="120"/>
              <w:jc w:val="center"/>
              <w:rPr>
                <w:rFonts w:ascii="Arial" w:hAnsi="Arial" w:cs="Arial"/>
                <w:sz w:val="20"/>
                <w:szCs w:val="20"/>
              </w:rPr>
            </w:pPr>
          </w:p>
        </w:tc>
      </w:tr>
    </w:tbl>
    <w:p w:rsidR="000643D5" w:rsidRPr="009E4581" w:rsidRDefault="000643D5" w:rsidP="000643D5">
      <w:pPr>
        <w:spacing w:before="120"/>
        <w:rPr>
          <w:rFonts w:ascii="Arial" w:hAnsi="Arial" w:cs="Arial"/>
          <w:sz w:val="20"/>
          <w:szCs w:val="20"/>
        </w:rPr>
      </w:pPr>
    </w:p>
    <w:tbl>
      <w:tblPr>
        <w:tblW w:w="5000" w:type="pct"/>
        <w:tblCellMar>
          <w:left w:w="0" w:type="dxa"/>
          <w:right w:w="0" w:type="dxa"/>
        </w:tblCellMar>
        <w:tblLook w:val="01E0" w:firstRow="1" w:lastRow="1" w:firstColumn="1" w:lastColumn="1" w:noHBand="0" w:noVBand="0"/>
      </w:tblPr>
      <w:tblGrid>
        <w:gridCol w:w="6480"/>
        <w:gridCol w:w="6480"/>
      </w:tblGrid>
      <w:tr w:rsidR="000643D5" w:rsidTr="00BD6FD1">
        <w:tc>
          <w:tcPr>
            <w:tcW w:w="2500" w:type="pct"/>
            <w:shd w:val="clear" w:color="auto" w:fill="auto"/>
          </w:tcPr>
          <w:p w:rsidR="000643D5" w:rsidRDefault="000643D5" w:rsidP="00BD6FD1">
            <w:pPr>
              <w:widowControl w:val="0"/>
              <w:shd w:val="clear" w:color="auto" w:fill="FFFFFF"/>
              <w:spacing w:before="120" w:line="240" w:lineRule="atLeast"/>
              <w:jc w:val="center"/>
              <w:rPr>
                <w:rFonts w:ascii="Arial" w:hAnsi="Arial" w:cs="Arial"/>
                <w:b/>
                <w:bCs/>
                <w:sz w:val="20"/>
                <w:szCs w:val="20"/>
              </w:rPr>
            </w:pPr>
          </w:p>
        </w:tc>
        <w:tc>
          <w:tcPr>
            <w:tcW w:w="2500" w:type="pct"/>
            <w:shd w:val="clear" w:color="auto" w:fill="auto"/>
          </w:tcPr>
          <w:p w:rsidR="000643D5" w:rsidRDefault="000643D5" w:rsidP="00BD6FD1">
            <w:pPr>
              <w:widowControl w:val="0"/>
              <w:shd w:val="clear" w:color="auto" w:fill="FFFFFF"/>
              <w:spacing w:before="120" w:line="240" w:lineRule="atLeast"/>
              <w:jc w:val="center"/>
              <w:rPr>
                <w:rFonts w:ascii="Arial" w:hAnsi="Arial" w:cs="Arial"/>
                <w:b/>
                <w:bCs/>
                <w:sz w:val="20"/>
                <w:szCs w:val="20"/>
              </w:rPr>
            </w:pPr>
            <w:r>
              <w:rPr>
                <w:rFonts w:ascii="Arial" w:hAnsi="Arial" w:cs="Arial"/>
                <w:b/>
                <w:bCs/>
                <w:i/>
                <w:sz w:val="20"/>
                <w:szCs w:val="20"/>
              </w:rPr>
              <w:t>….., ngày … tháng … năm …</w:t>
            </w:r>
            <w:r>
              <w:rPr>
                <w:rFonts w:ascii="Arial" w:hAnsi="Arial" w:cs="Arial"/>
                <w:b/>
                <w:bCs/>
                <w:i/>
                <w:sz w:val="20"/>
                <w:szCs w:val="20"/>
              </w:rPr>
              <w:br/>
            </w:r>
            <w:r>
              <w:rPr>
                <w:rFonts w:ascii="Arial" w:hAnsi="Arial" w:cs="Arial"/>
                <w:b/>
                <w:bCs/>
                <w:sz w:val="20"/>
                <w:szCs w:val="20"/>
              </w:rPr>
              <w:t>ĐẠI DIỆN CHỦ ĐẦU TƯ</w:t>
            </w:r>
            <w:r>
              <w:rPr>
                <w:rFonts w:ascii="Arial" w:hAnsi="Arial" w:cs="Arial"/>
                <w:b/>
                <w:bCs/>
                <w:i/>
                <w:sz w:val="20"/>
                <w:szCs w:val="20"/>
              </w:rPr>
              <w:br/>
              <w:t>(Ký, ghi rõ họ tên và đóng dấu)</w:t>
            </w:r>
          </w:p>
        </w:tc>
      </w:tr>
    </w:tbl>
    <w:p w:rsidR="000643D5" w:rsidRPr="009E4581" w:rsidRDefault="000643D5" w:rsidP="000643D5">
      <w:pPr>
        <w:spacing w:before="120"/>
        <w:rPr>
          <w:rFonts w:ascii="Arial" w:hAnsi="Arial" w:cs="Arial"/>
          <w:i/>
          <w:sz w:val="20"/>
          <w:szCs w:val="20"/>
        </w:rPr>
      </w:pPr>
    </w:p>
    <w:p w:rsidR="000643D5" w:rsidRPr="00CB7202" w:rsidRDefault="000643D5" w:rsidP="000643D5">
      <w:pPr>
        <w:spacing w:before="120"/>
        <w:jc w:val="center"/>
        <w:rPr>
          <w:rFonts w:ascii="Arial" w:hAnsi="Arial" w:cs="Arial"/>
          <w:b/>
          <w:sz w:val="20"/>
          <w:szCs w:val="20"/>
        </w:rPr>
      </w:pPr>
      <w:r w:rsidRPr="00CB7202">
        <w:rPr>
          <w:rFonts w:ascii="Arial" w:hAnsi="Arial" w:cs="Arial"/>
          <w:b/>
          <w:sz w:val="20"/>
          <w:szCs w:val="20"/>
        </w:rPr>
        <w:t>HƯỚNG DẪN</w:t>
      </w:r>
    </w:p>
    <w:p w:rsidR="000643D5" w:rsidRPr="00CB7202" w:rsidRDefault="000643D5" w:rsidP="000643D5">
      <w:pPr>
        <w:spacing w:before="120"/>
        <w:rPr>
          <w:rFonts w:ascii="Arial" w:hAnsi="Arial" w:cs="Arial"/>
          <w:sz w:val="20"/>
          <w:szCs w:val="20"/>
        </w:rPr>
      </w:pPr>
      <w:r w:rsidRPr="00CB7202">
        <w:rPr>
          <w:rFonts w:ascii="Arial" w:hAnsi="Arial" w:cs="Arial"/>
          <w:sz w:val="20"/>
          <w:szCs w:val="20"/>
        </w:rPr>
        <w:t>1. Cột “</w:t>
      </w:r>
      <w:r w:rsidRPr="00CB7202">
        <w:rPr>
          <w:rFonts w:ascii="Arial" w:hAnsi="Arial" w:cs="Arial"/>
          <w:b/>
          <w:sz w:val="20"/>
          <w:szCs w:val="20"/>
        </w:rPr>
        <w:t>Thông tin lần đầu</w:t>
      </w:r>
      <w:r w:rsidRPr="00CB7202">
        <w:rPr>
          <w:rFonts w:ascii="Arial" w:hAnsi="Arial" w:cs="Arial"/>
          <w:sz w:val="20"/>
          <w:szCs w:val="20"/>
        </w:rPr>
        <w:t>” “</w:t>
      </w:r>
      <w:r w:rsidRPr="00CB7202">
        <w:rPr>
          <w:rFonts w:ascii="Arial" w:hAnsi="Arial" w:cs="Arial"/>
          <w:b/>
          <w:sz w:val="20"/>
          <w:szCs w:val="20"/>
        </w:rPr>
        <w:t>Thông tin điều chỉnh</w:t>
      </w:r>
      <w:r w:rsidRPr="00CB7202">
        <w:rPr>
          <w:rFonts w:ascii="Arial" w:hAnsi="Arial" w:cs="Arial"/>
          <w:sz w:val="20"/>
          <w:szCs w:val="20"/>
        </w:rPr>
        <w:t>”...: ghi thông tin bằng chữ hoặc ghi số tiền cụ thể của chỉ tiêu tại dòng ngang, cập nhật đầy đủ bao gồm cả thông tin tại phụ lục hợp đồng nếu có. Đối với những thông tin không điều chỉnh, đề nghị ghi rõ là "không điều chỉnh”.</w:t>
      </w:r>
    </w:p>
    <w:p w:rsidR="000643D5" w:rsidRPr="00CB7202" w:rsidRDefault="000643D5" w:rsidP="000643D5">
      <w:pPr>
        <w:spacing w:before="120"/>
        <w:rPr>
          <w:rFonts w:ascii="Arial" w:hAnsi="Arial" w:cs="Arial"/>
          <w:sz w:val="20"/>
          <w:szCs w:val="20"/>
        </w:rPr>
      </w:pPr>
      <w:r w:rsidRPr="00CB7202">
        <w:rPr>
          <w:rFonts w:ascii="Arial" w:hAnsi="Arial" w:cs="Arial"/>
          <w:sz w:val="20"/>
          <w:szCs w:val="20"/>
        </w:rPr>
        <w:t xml:space="preserve">2. </w:t>
      </w:r>
      <w:r w:rsidRPr="00CB7202">
        <w:rPr>
          <w:rFonts w:ascii="Arial" w:hAnsi="Arial" w:cs="Arial"/>
          <w:b/>
          <w:sz w:val="20"/>
          <w:szCs w:val="20"/>
        </w:rPr>
        <w:t>Giá trị hợp đồng</w:t>
      </w:r>
      <w:r w:rsidRPr="00CB7202">
        <w:rPr>
          <w:rFonts w:ascii="Arial" w:hAnsi="Arial" w:cs="Arial"/>
          <w:sz w:val="20"/>
          <w:szCs w:val="20"/>
        </w:rPr>
        <w:t>: là giá trị mà chủ đầu tư và nhà thầu đã ký kết tại hợp đồng đã có hiệu lực theo quy định của pháp luật.</w:t>
      </w:r>
    </w:p>
    <w:p w:rsidR="000643D5" w:rsidRPr="00CB7202" w:rsidRDefault="000643D5" w:rsidP="000643D5">
      <w:pPr>
        <w:spacing w:before="120"/>
        <w:rPr>
          <w:rFonts w:ascii="Arial" w:hAnsi="Arial" w:cs="Arial"/>
          <w:sz w:val="20"/>
          <w:szCs w:val="20"/>
        </w:rPr>
      </w:pPr>
    </w:p>
    <w:p w:rsidR="000643D5" w:rsidRPr="00CB7202" w:rsidRDefault="000643D5" w:rsidP="000643D5">
      <w:pPr>
        <w:spacing w:before="120"/>
        <w:jc w:val="right"/>
        <w:rPr>
          <w:rFonts w:ascii="Arial" w:hAnsi="Arial" w:cs="Arial"/>
          <w:b/>
          <w:sz w:val="20"/>
          <w:szCs w:val="20"/>
        </w:rPr>
      </w:pPr>
      <w:r w:rsidRPr="00CB7202">
        <w:rPr>
          <w:rFonts w:ascii="Arial" w:hAnsi="Arial" w:cs="Arial"/>
          <w:b/>
          <w:sz w:val="20"/>
          <w:szCs w:val="20"/>
        </w:rPr>
        <w:t>Mẫu số 02.b/TT</w:t>
      </w:r>
    </w:p>
    <w:tbl>
      <w:tblPr>
        <w:tblW w:w="5000" w:type="pct"/>
        <w:tblCellMar>
          <w:left w:w="0" w:type="dxa"/>
          <w:right w:w="0" w:type="dxa"/>
        </w:tblCellMar>
        <w:tblLook w:val="01E0" w:firstRow="1" w:lastRow="1" w:firstColumn="1" w:lastColumn="1" w:noHBand="0" w:noVBand="0"/>
      </w:tblPr>
      <w:tblGrid>
        <w:gridCol w:w="6786"/>
        <w:gridCol w:w="6174"/>
      </w:tblGrid>
      <w:tr w:rsidR="000643D5" w:rsidTr="00BD6FD1">
        <w:tc>
          <w:tcPr>
            <w:tcW w:w="2618" w:type="pct"/>
            <w:shd w:val="clear" w:color="auto" w:fill="auto"/>
          </w:tcPr>
          <w:p w:rsidR="000643D5" w:rsidRDefault="000643D5" w:rsidP="00BD6FD1">
            <w:pPr>
              <w:widowControl w:val="0"/>
              <w:shd w:val="clear" w:color="auto" w:fill="FFFFFF"/>
              <w:spacing w:before="120"/>
              <w:jc w:val="center"/>
              <w:rPr>
                <w:rFonts w:ascii="Arial" w:hAnsi="Arial" w:cs="Arial"/>
                <w:b/>
                <w:bCs/>
                <w:sz w:val="20"/>
                <w:szCs w:val="20"/>
              </w:rPr>
            </w:pPr>
            <w:r>
              <w:rPr>
                <w:rFonts w:ascii="Arial" w:hAnsi="Arial" w:cs="Arial"/>
                <w:b/>
                <w:bCs/>
                <w:sz w:val="20"/>
                <w:szCs w:val="20"/>
              </w:rPr>
              <w:t>CHỦ ĐẦU TƯ/ ĐƠN VỊ, TỔ CHỨC</w:t>
            </w:r>
            <w:r>
              <w:rPr>
                <w:rFonts w:ascii="Arial" w:hAnsi="Arial" w:cs="Arial"/>
                <w:b/>
                <w:bCs/>
                <w:sz w:val="20"/>
                <w:szCs w:val="20"/>
              </w:rPr>
              <w:br/>
              <w:t>THỰC HIỆN BỒI THƯỜNG, HỖ TRỢ, TÁI ĐỊNH CƯ</w:t>
            </w:r>
          </w:p>
        </w:tc>
        <w:tc>
          <w:tcPr>
            <w:tcW w:w="2382" w:type="pct"/>
            <w:shd w:val="clear" w:color="auto" w:fill="auto"/>
          </w:tcPr>
          <w:p w:rsidR="000643D5" w:rsidRDefault="000643D5" w:rsidP="00BD6FD1">
            <w:pPr>
              <w:widowControl w:val="0"/>
              <w:shd w:val="clear" w:color="auto" w:fill="FFFFFF"/>
              <w:spacing w:before="120"/>
              <w:jc w:val="center"/>
              <w:rPr>
                <w:rFonts w:ascii="Arial" w:hAnsi="Arial" w:cs="Arial"/>
                <w:b/>
                <w:bCs/>
                <w:sz w:val="20"/>
                <w:szCs w:val="20"/>
              </w:rPr>
            </w:pPr>
          </w:p>
        </w:tc>
      </w:tr>
    </w:tbl>
    <w:p w:rsidR="000643D5" w:rsidRPr="00CB7202" w:rsidRDefault="000643D5" w:rsidP="000643D5">
      <w:pPr>
        <w:spacing w:before="120"/>
        <w:rPr>
          <w:rFonts w:ascii="Arial" w:hAnsi="Arial" w:cs="Arial"/>
          <w:sz w:val="20"/>
          <w:szCs w:val="20"/>
        </w:rPr>
      </w:pPr>
    </w:p>
    <w:p w:rsidR="000643D5" w:rsidRPr="00CB7202" w:rsidRDefault="000643D5" w:rsidP="000643D5">
      <w:pPr>
        <w:spacing w:before="120"/>
        <w:jc w:val="center"/>
        <w:rPr>
          <w:rFonts w:ascii="Arial" w:hAnsi="Arial" w:cs="Arial"/>
          <w:b/>
          <w:sz w:val="20"/>
          <w:szCs w:val="20"/>
        </w:rPr>
      </w:pPr>
      <w:r w:rsidRPr="00CB7202">
        <w:rPr>
          <w:rFonts w:ascii="Arial" w:hAnsi="Arial" w:cs="Arial"/>
          <w:b/>
          <w:sz w:val="20"/>
          <w:szCs w:val="20"/>
        </w:rPr>
        <w:t>BẢNG TỔNG HỢP THÔNG TIN DỰ TOÁN</w:t>
      </w:r>
    </w:p>
    <w:p w:rsidR="000643D5" w:rsidRPr="00CB7202" w:rsidRDefault="000643D5" w:rsidP="000643D5">
      <w:pPr>
        <w:spacing w:before="120"/>
        <w:jc w:val="center"/>
        <w:rPr>
          <w:rFonts w:ascii="Arial" w:hAnsi="Arial" w:cs="Arial"/>
          <w:i/>
          <w:sz w:val="20"/>
          <w:szCs w:val="20"/>
        </w:rPr>
      </w:pPr>
      <w:r w:rsidRPr="00CB7202">
        <w:rPr>
          <w:rFonts w:ascii="Arial" w:hAnsi="Arial" w:cs="Arial"/>
          <w:i/>
          <w:sz w:val="20"/>
          <w:szCs w:val="20"/>
        </w:rPr>
        <w:t>(Áp dụng riêng cho từng nội dung (1) Nhiệm vụ quy hoạch; (2) Nhiệm vụ chuẩn bị đầu tư; (3) Nhiệm vụ khác; (4) Dự toán chi phí thực hiện dự án; (5) Chi phí quản lý dự án theo từng dự án; (6) Chi phí bảo đảm cho việc tổ chức thực hiện bồi thường, hỗ trợ tái định cư; (7) Chi phí khác)</w:t>
      </w:r>
    </w:p>
    <w:p w:rsidR="000643D5" w:rsidRPr="00CB7202" w:rsidRDefault="000643D5" w:rsidP="000643D5">
      <w:pPr>
        <w:spacing w:before="120"/>
        <w:rPr>
          <w:rFonts w:ascii="Arial" w:hAnsi="Arial" w:cs="Arial"/>
          <w:b/>
          <w:sz w:val="20"/>
          <w:szCs w:val="20"/>
        </w:rPr>
      </w:pPr>
      <w:r w:rsidRPr="00CB7202">
        <w:rPr>
          <w:rFonts w:ascii="Arial" w:hAnsi="Arial" w:cs="Arial"/>
          <w:b/>
          <w:sz w:val="20"/>
          <w:szCs w:val="20"/>
        </w:rPr>
        <w:t>Tên dự án:....</w:t>
      </w:r>
    </w:p>
    <w:p w:rsidR="000643D5" w:rsidRPr="00CB7202" w:rsidRDefault="000643D5" w:rsidP="000643D5">
      <w:pPr>
        <w:spacing w:before="120"/>
        <w:rPr>
          <w:rFonts w:ascii="Arial" w:hAnsi="Arial" w:cs="Arial"/>
          <w:b/>
          <w:sz w:val="20"/>
          <w:szCs w:val="20"/>
        </w:rPr>
      </w:pPr>
      <w:r w:rsidRPr="00CB7202">
        <w:rPr>
          <w:rFonts w:ascii="Arial" w:hAnsi="Arial" w:cs="Arial"/>
          <w:b/>
          <w:sz w:val="20"/>
          <w:szCs w:val="20"/>
        </w:rPr>
        <w:t>Mã dự án:...</w:t>
      </w:r>
    </w:p>
    <w:p w:rsidR="000643D5" w:rsidRPr="00CB7202" w:rsidRDefault="000643D5" w:rsidP="000643D5">
      <w:pPr>
        <w:spacing w:before="120"/>
        <w:rPr>
          <w:rFonts w:ascii="Arial" w:hAnsi="Arial" w:cs="Arial"/>
          <w:sz w:val="20"/>
          <w:szCs w:val="20"/>
        </w:rPr>
      </w:pPr>
      <w:r w:rsidRPr="00CB7202">
        <w:rPr>
          <w:rFonts w:ascii="Arial" w:hAnsi="Arial" w:cs="Arial"/>
          <w:sz w:val="20"/>
          <w:szCs w:val="20"/>
        </w:rPr>
        <w:t>Căn cứ văn bản phê duyệt dự toán số ... ngày... về việc phê duyệt dự toán ...</w:t>
      </w:r>
    </w:p>
    <w:p w:rsidR="000643D5" w:rsidRPr="00CB7202" w:rsidRDefault="000643D5" w:rsidP="000643D5">
      <w:pPr>
        <w:spacing w:before="120"/>
        <w:jc w:val="right"/>
        <w:rPr>
          <w:rFonts w:ascii="Arial" w:hAnsi="Arial" w:cs="Arial"/>
          <w:sz w:val="20"/>
          <w:szCs w:val="20"/>
        </w:rPr>
      </w:pPr>
      <w:r w:rsidRPr="00CB7202">
        <w:rPr>
          <w:rFonts w:ascii="Arial" w:hAnsi="Arial" w:cs="Arial"/>
          <w:sz w:val="20"/>
          <w:szCs w:val="20"/>
        </w:rPr>
        <w:t>Đơn vị: đồng, ngoại tệ</w:t>
      </w:r>
    </w:p>
    <w:tbl>
      <w:tblPr>
        <w:tblW w:w="5000" w:type="pct"/>
        <w:tblCellMar>
          <w:left w:w="0" w:type="dxa"/>
          <w:right w:w="0" w:type="dxa"/>
        </w:tblCellMar>
        <w:tblLook w:val="0000" w:firstRow="0" w:lastRow="0" w:firstColumn="0" w:lastColumn="0" w:noHBand="0" w:noVBand="0"/>
      </w:tblPr>
      <w:tblGrid>
        <w:gridCol w:w="508"/>
        <w:gridCol w:w="4724"/>
        <w:gridCol w:w="973"/>
        <w:gridCol w:w="962"/>
        <w:gridCol w:w="962"/>
        <w:gridCol w:w="962"/>
        <w:gridCol w:w="973"/>
        <w:gridCol w:w="973"/>
        <w:gridCol w:w="1933"/>
      </w:tblGrid>
      <w:tr w:rsidR="000643D5" w:rsidRPr="00CB7202" w:rsidTr="00BD6FD1">
        <w:tc>
          <w:tcPr>
            <w:tcW w:w="19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STT</w:t>
            </w:r>
          </w:p>
        </w:tc>
        <w:tc>
          <w:tcPr>
            <w:tcW w:w="182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Chỉ tiêu</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Thông tin lần đầu</w:t>
            </w: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Thông tin điều chỉnh lần 1</w:t>
            </w: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Thông tin điều chỉnh lần 2</w:t>
            </w: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Thông tin điều chỉnh lần 3</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Thông tin điều chỉnh lần 4</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Thông tin điều chỉnh lần …</w:t>
            </w:r>
          </w:p>
        </w:tc>
        <w:tc>
          <w:tcPr>
            <w:tcW w:w="746"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Ghi chú</w:t>
            </w:r>
          </w:p>
        </w:tc>
      </w:tr>
      <w:tr w:rsidR="000643D5" w:rsidRPr="00CB7202" w:rsidTr="00BD6FD1">
        <w:tc>
          <w:tcPr>
            <w:tcW w:w="19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1</w:t>
            </w:r>
          </w:p>
        </w:tc>
        <w:tc>
          <w:tcPr>
            <w:tcW w:w="182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2</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3</w:t>
            </w: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4</w:t>
            </w: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5</w:t>
            </w: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6</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7</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8</w:t>
            </w:r>
          </w:p>
        </w:tc>
        <w:tc>
          <w:tcPr>
            <w:tcW w:w="746"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9</w:t>
            </w:r>
          </w:p>
        </w:tc>
      </w:tr>
      <w:tr w:rsidR="000643D5" w:rsidRPr="00CB7202" w:rsidTr="00BD6FD1">
        <w:tc>
          <w:tcPr>
            <w:tcW w:w="19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I</w:t>
            </w:r>
          </w:p>
        </w:tc>
        <w:tc>
          <w:tcPr>
            <w:tcW w:w="182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b/>
                <w:sz w:val="20"/>
                <w:szCs w:val="20"/>
              </w:rPr>
            </w:pPr>
            <w:r w:rsidRPr="00CB7202">
              <w:rPr>
                <w:rFonts w:ascii="Arial" w:hAnsi="Arial" w:cs="Arial"/>
                <w:b/>
                <w:sz w:val="20"/>
                <w:szCs w:val="20"/>
              </w:rPr>
              <w:t>Thông tin chung</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19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1</w:t>
            </w:r>
          </w:p>
        </w:tc>
        <w:tc>
          <w:tcPr>
            <w:tcW w:w="182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b/>
                <w:sz w:val="20"/>
                <w:szCs w:val="20"/>
              </w:rPr>
            </w:pPr>
            <w:r w:rsidRPr="00CB7202">
              <w:rPr>
                <w:rFonts w:ascii="Arial" w:hAnsi="Arial" w:cs="Arial"/>
                <w:b/>
                <w:sz w:val="20"/>
                <w:szCs w:val="20"/>
              </w:rPr>
              <w:t>Quyết định, văn bản phê duyệt dự toán</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19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1,1</w:t>
            </w:r>
          </w:p>
        </w:tc>
        <w:tc>
          <w:tcPr>
            <w:tcW w:w="182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Số Quyết định, văn bản .... của ....</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19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1,2</w:t>
            </w:r>
          </w:p>
        </w:tc>
        <w:tc>
          <w:tcPr>
            <w:tcW w:w="182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Ngày quyết định</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19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1,3</w:t>
            </w:r>
          </w:p>
        </w:tc>
        <w:tc>
          <w:tcPr>
            <w:tcW w:w="182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Giá trị dự toán được duyệt</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19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2</w:t>
            </w:r>
          </w:p>
        </w:tc>
        <w:tc>
          <w:tcPr>
            <w:tcW w:w="182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b/>
                <w:sz w:val="20"/>
                <w:szCs w:val="20"/>
              </w:rPr>
            </w:pPr>
            <w:r w:rsidRPr="00CB7202">
              <w:rPr>
                <w:rFonts w:ascii="Arial" w:hAnsi="Arial" w:cs="Arial"/>
                <w:b/>
                <w:sz w:val="20"/>
                <w:szCs w:val="20"/>
              </w:rPr>
              <w:t>Chủ đầu tư; Đơn vị, tổ chức thực hiện bồi thường, hỗ trợ, tái định cư</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19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2,1</w:t>
            </w:r>
          </w:p>
        </w:tc>
        <w:tc>
          <w:tcPr>
            <w:tcW w:w="182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Tên giao dịch</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19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2,2</w:t>
            </w:r>
          </w:p>
        </w:tc>
        <w:tc>
          <w:tcPr>
            <w:tcW w:w="182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Đại diện</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19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2,3</w:t>
            </w:r>
          </w:p>
        </w:tc>
        <w:tc>
          <w:tcPr>
            <w:tcW w:w="182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Địa chỉ:</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19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2,4</w:t>
            </w:r>
          </w:p>
        </w:tc>
        <w:tc>
          <w:tcPr>
            <w:tcW w:w="182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Tài khoản tại NH</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19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2,5</w:t>
            </w:r>
          </w:p>
        </w:tc>
        <w:tc>
          <w:tcPr>
            <w:tcW w:w="182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Mã số thuế:</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19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II</w:t>
            </w:r>
          </w:p>
        </w:tc>
        <w:tc>
          <w:tcPr>
            <w:tcW w:w="182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b/>
                <w:sz w:val="20"/>
                <w:szCs w:val="20"/>
              </w:rPr>
            </w:pPr>
            <w:r w:rsidRPr="00CB7202">
              <w:rPr>
                <w:rFonts w:ascii="Arial" w:hAnsi="Arial" w:cs="Arial"/>
                <w:b/>
                <w:sz w:val="20"/>
                <w:szCs w:val="20"/>
              </w:rPr>
              <w:t>Thông tin chi tiết</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19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1</w:t>
            </w:r>
          </w:p>
        </w:tc>
        <w:tc>
          <w:tcPr>
            <w:tcW w:w="182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b/>
                <w:sz w:val="20"/>
                <w:szCs w:val="20"/>
              </w:rPr>
            </w:pPr>
            <w:r w:rsidRPr="00CB7202">
              <w:rPr>
                <w:rFonts w:ascii="Arial" w:hAnsi="Arial" w:cs="Arial"/>
                <w:b/>
                <w:sz w:val="20"/>
                <w:szCs w:val="20"/>
              </w:rPr>
              <w:t>Nhiệm vụ</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19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182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Giá trị dự toán Công việc A</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19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182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Giá trị dự toán Công việc B</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19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182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Chi phí tính theo tỷ lệ phần trăm (nếu có)</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19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2</w:t>
            </w:r>
          </w:p>
        </w:tc>
        <w:tc>
          <w:tcPr>
            <w:tcW w:w="182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b/>
                <w:sz w:val="20"/>
                <w:szCs w:val="20"/>
              </w:rPr>
            </w:pPr>
            <w:r w:rsidRPr="00CB7202">
              <w:rPr>
                <w:rFonts w:ascii="Arial" w:hAnsi="Arial" w:cs="Arial"/>
                <w:b/>
                <w:sz w:val="20"/>
                <w:szCs w:val="20"/>
              </w:rPr>
              <w:t>Thực hiện dự án</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19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182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Giá trị dự toán Công việc A</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19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182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Giá trị dự toán Công việc B</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19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182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Chi phí tính theo tỷ lệ phần trăm (nếu có)</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19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3</w:t>
            </w:r>
          </w:p>
        </w:tc>
        <w:tc>
          <w:tcPr>
            <w:tcW w:w="182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b/>
                <w:sz w:val="20"/>
                <w:szCs w:val="20"/>
              </w:rPr>
            </w:pPr>
            <w:r w:rsidRPr="00CB7202">
              <w:rPr>
                <w:rFonts w:ascii="Arial" w:hAnsi="Arial" w:cs="Arial"/>
                <w:b/>
                <w:sz w:val="20"/>
                <w:szCs w:val="20"/>
              </w:rPr>
              <w:t>Chi phí Quản lý dự án</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19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182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Giá trị dự toán Công việc A</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19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182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Giá trị dự toán Công việc B</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19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182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Chi phí tính theo tỷ lệ phần trăm (nếu có)</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19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4</w:t>
            </w:r>
          </w:p>
        </w:tc>
        <w:tc>
          <w:tcPr>
            <w:tcW w:w="182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b/>
                <w:sz w:val="20"/>
                <w:szCs w:val="20"/>
              </w:rPr>
            </w:pPr>
            <w:r w:rsidRPr="00CB7202">
              <w:rPr>
                <w:rFonts w:ascii="Arial" w:hAnsi="Arial" w:cs="Arial"/>
                <w:b/>
                <w:sz w:val="20"/>
                <w:szCs w:val="20"/>
              </w:rPr>
              <w:t>Chi phí bảo đảm cho việc tổ chức thực hiện bồi thường, hỗ trợ, tái định cư</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19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182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Giá trị dự toán Công việc A</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19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182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Giá trị dự toán Công việc B</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19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182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Chi phí tính theo tỷ lệ phần trăm (nếu có)</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19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5</w:t>
            </w:r>
          </w:p>
        </w:tc>
        <w:tc>
          <w:tcPr>
            <w:tcW w:w="182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b/>
                <w:sz w:val="20"/>
                <w:szCs w:val="20"/>
              </w:rPr>
            </w:pPr>
            <w:r w:rsidRPr="00CB7202">
              <w:rPr>
                <w:rFonts w:ascii="Arial" w:hAnsi="Arial" w:cs="Arial"/>
                <w:b/>
                <w:sz w:val="20"/>
                <w:szCs w:val="20"/>
              </w:rPr>
              <w:t>Chi phí khác</w:t>
            </w: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46"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196" w:type="pct"/>
            <w:tcBorders>
              <w:top w:val="single" w:sz="4" w:space="0" w:color="auto"/>
              <w:left w:val="single" w:sz="4" w:space="0" w:color="auto"/>
              <w:bottom w:val="single" w:sz="4" w:space="0" w:color="auto"/>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1821" w:type="pct"/>
            <w:tcBorders>
              <w:top w:val="single" w:sz="4" w:space="0" w:color="auto"/>
              <w:left w:val="single" w:sz="4" w:space="0" w:color="auto"/>
              <w:bottom w:val="single" w:sz="4" w:space="0" w:color="auto"/>
              <w:right w:val="nil"/>
            </w:tcBorders>
            <w:shd w:val="clear" w:color="auto" w:fill="FFFFFF"/>
            <w:vAlign w:val="center"/>
          </w:tcPr>
          <w:p w:rsidR="000643D5" w:rsidRPr="00CB7202" w:rsidRDefault="000643D5" w:rsidP="00BD6FD1">
            <w:pPr>
              <w:spacing w:before="120"/>
              <w:rPr>
                <w:rFonts w:ascii="Arial" w:hAnsi="Arial" w:cs="Arial"/>
                <w:sz w:val="20"/>
                <w:szCs w:val="20"/>
              </w:rPr>
            </w:pPr>
          </w:p>
        </w:tc>
        <w:tc>
          <w:tcPr>
            <w:tcW w:w="375" w:type="pct"/>
            <w:tcBorders>
              <w:top w:val="single" w:sz="4" w:space="0" w:color="auto"/>
              <w:left w:val="single" w:sz="4" w:space="0" w:color="auto"/>
              <w:bottom w:val="single" w:sz="4" w:space="0" w:color="auto"/>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single" w:sz="4" w:space="0" w:color="auto"/>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single" w:sz="4" w:space="0" w:color="auto"/>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1" w:type="pct"/>
            <w:tcBorders>
              <w:top w:val="single" w:sz="4" w:space="0" w:color="auto"/>
              <w:left w:val="single" w:sz="4" w:space="0" w:color="auto"/>
              <w:bottom w:val="single" w:sz="4" w:space="0" w:color="auto"/>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single" w:sz="4" w:space="0" w:color="auto"/>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75" w:type="pct"/>
            <w:tcBorders>
              <w:top w:val="single" w:sz="4" w:space="0" w:color="auto"/>
              <w:left w:val="single" w:sz="4" w:space="0" w:color="auto"/>
              <w:bottom w:val="single" w:sz="4" w:space="0" w:color="auto"/>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46" w:type="pct"/>
            <w:tcBorders>
              <w:top w:val="single" w:sz="4" w:space="0" w:color="auto"/>
              <w:left w:val="single" w:sz="4" w:space="0" w:color="auto"/>
              <w:bottom w:val="single" w:sz="4" w:space="0" w:color="auto"/>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bl>
    <w:p w:rsidR="000643D5" w:rsidRPr="00CB7202" w:rsidRDefault="000643D5" w:rsidP="000643D5">
      <w:pPr>
        <w:spacing w:before="120"/>
        <w:rPr>
          <w:rFonts w:ascii="Arial" w:hAnsi="Arial" w:cs="Arial"/>
          <w:sz w:val="20"/>
          <w:szCs w:val="20"/>
        </w:rPr>
      </w:pPr>
    </w:p>
    <w:tbl>
      <w:tblPr>
        <w:tblW w:w="5000" w:type="pct"/>
        <w:tblCellMar>
          <w:left w:w="0" w:type="dxa"/>
          <w:right w:w="0" w:type="dxa"/>
        </w:tblCellMar>
        <w:tblLook w:val="01E0" w:firstRow="1" w:lastRow="1" w:firstColumn="1" w:lastColumn="1" w:noHBand="0" w:noVBand="0"/>
      </w:tblPr>
      <w:tblGrid>
        <w:gridCol w:w="5692"/>
        <w:gridCol w:w="7268"/>
      </w:tblGrid>
      <w:tr w:rsidR="000643D5" w:rsidTr="00BD6FD1">
        <w:tc>
          <w:tcPr>
            <w:tcW w:w="2196" w:type="pct"/>
            <w:shd w:val="clear" w:color="auto" w:fill="auto"/>
          </w:tcPr>
          <w:p w:rsidR="000643D5" w:rsidRDefault="000643D5" w:rsidP="00BD6FD1">
            <w:pPr>
              <w:widowControl w:val="0"/>
              <w:shd w:val="clear" w:color="auto" w:fill="FFFFFF"/>
              <w:spacing w:before="120"/>
              <w:jc w:val="center"/>
              <w:rPr>
                <w:rFonts w:ascii="Arial" w:hAnsi="Arial" w:cs="Arial"/>
                <w:b/>
                <w:bCs/>
                <w:sz w:val="20"/>
                <w:szCs w:val="20"/>
              </w:rPr>
            </w:pPr>
          </w:p>
        </w:tc>
        <w:tc>
          <w:tcPr>
            <w:tcW w:w="2804" w:type="pct"/>
            <w:shd w:val="clear" w:color="auto" w:fill="auto"/>
          </w:tcPr>
          <w:p w:rsidR="000643D5" w:rsidRDefault="000643D5" w:rsidP="00BD6FD1">
            <w:pPr>
              <w:widowControl w:val="0"/>
              <w:shd w:val="clear" w:color="auto" w:fill="FFFFFF"/>
              <w:spacing w:before="120"/>
              <w:jc w:val="center"/>
              <w:rPr>
                <w:rFonts w:ascii="Arial" w:hAnsi="Arial" w:cs="Arial"/>
                <w:b/>
                <w:bCs/>
                <w:sz w:val="20"/>
                <w:szCs w:val="20"/>
              </w:rPr>
            </w:pPr>
            <w:r>
              <w:rPr>
                <w:rFonts w:ascii="Arial" w:hAnsi="Arial" w:cs="Arial"/>
                <w:b/>
                <w:bCs/>
                <w:i/>
                <w:sz w:val="20"/>
                <w:szCs w:val="20"/>
              </w:rPr>
              <w:t>….., ngày … tháng … năm …</w:t>
            </w:r>
            <w:r>
              <w:rPr>
                <w:rFonts w:ascii="Arial" w:hAnsi="Arial" w:cs="Arial"/>
                <w:b/>
                <w:bCs/>
                <w:i/>
                <w:sz w:val="20"/>
                <w:szCs w:val="20"/>
              </w:rPr>
              <w:br/>
            </w:r>
            <w:r>
              <w:rPr>
                <w:rFonts w:ascii="Arial" w:hAnsi="Arial" w:cs="Arial"/>
                <w:b/>
                <w:bCs/>
                <w:sz w:val="20"/>
                <w:szCs w:val="20"/>
              </w:rPr>
              <w:t>CHỦ ĐẦU TƯ/ ĐƠN VỊ, TỔ CHỨC THỰC HIỆN</w:t>
            </w:r>
            <w:r>
              <w:rPr>
                <w:rFonts w:ascii="Arial" w:hAnsi="Arial" w:cs="Arial"/>
                <w:b/>
                <w:bCs/>
                <w:sz w:val="20"/>
                <w:szCs w:val="20"/>
              </w:rPr>
              <w:br/>
              <w:t xml:space="preserve"> BỒI THƯỜNG, HỖ TRỢ, TÁI ĐỊNH CƯ</w:t>
            </w:r>
            <w:r>
              <w:rPr>
                <w:rFonts w:ascii="Arial" w:hAnsi="Arial" w:cs="Arial"/>
                <w:b/>
                <w:bCs/>
                <w:i/>
                <w:sz w:val="20"/>
                <w:szCs w:val="20"/>
              </w:rPr>
              <w:br/>
              <w:t>(Ký, ghi rõ họ tên và đóng dấu)</w:t>
            </w:r>
          </w:p>
        </w:tc>
      </w:tr>
    </w:tbl>
    <w:p w:rsidR="000643D5" w:rsidRPr="00CB7202" w:rsidRDefault="000643D5" w:rsidP="000643D5">
      <w:pPr>
        <w:spacing w:before="120"/>
        <w:rPr>
          <w:rFonts w:ascii="Arial" w:hAnsi="Arial" w:cs="Arial"/>
          <w:sz w:val="20"/>
          <w:szCs w:val="20"/>
        </w:rPr>
      </w:pPr>
    </w:p>
    <w:p w:rsidR="000643D5" w:rsidRPr="00CB7202" w:rsidRDefault="000643D5" w:rsidP="000643D5">
      <w:pPr>
        <w:spacing w:before="120"/>
        <w:jc w:val="center"/>
        <w:rPr>
          <w:rFonts w:ascii="Arial" w:hAnsi="Arial" w:cs="Arial"/>
          <w:b/>
          <w:sz w:val="20"/>
          <w:szCs w:val="20"/>
        </w:rPr>
      </w:pPr>
      <w:r w:rsidRPr="00CB7202">
        <w:rPr>
          <w:rFonts w:ascii="Arial" w:hAnsi="Arial" w:cs="Arial"/>
          <w:b/>
          <w:sz w:val="20"/>
          <w:szCs w:val="20"/>
        </w:rPr>
        <w:t>HƯỚNG DẪN</w:t>
      </w:r>
    </w:p>
    <w:p w:rsidR="000643D5" w:rsidRPr="00CB7202" w:rsidRDefault="000643D5" w:rsidP="000643D5">
      <w:pPr>
        <w:spacing w:before="120"/>
        <w:rPr>
          <w:rFonts w:ascii="Arial" w:hAnsi="Arial" w:cs="Arial"/>
          <w:sz w:val="20"/>
          <w:szCs w:val="20"/>
        </w:rPr>
      </w:pPr>
      <w:r w:rsidRPr="00CB7202">
        <w:rPr>
          <w:rFonts w:ascii="Arial" w:hAnsi="Arial" w:cs="Arial"/>
          <w:sz w:val="20"/>
          <w:szCs w:val="20"/>
        </w:rPr>
        <w:t>1. Cột “Thông tin lần đầu” “Thông tin điều chỉnh”...: ghi thông tin bằng chữ hoặc ghi số tiền cụ thể của chỉ tiêu tại dòng ngang. Đối với những thông tin không điều chỉnh, đề nghị ghi rõ là "không điều chỉnh".</w:t>
      </w:r>
    </w:p>
    <w:p w:rsidR="000643D5" w:rsidRPr="00CB7202" w:rsidRDefault="000643D5" w:rsidP="000643D5">
      <w:pPr>
        <w:spacing w:before="120"/>
        <w:rPr>
          <w:rFonts w:ascii="Arial" w:hAnsi="Arial" w:cs="Arial"/>
          <w:sz w:val="20"/>
          <w:szCs w:val="20"/>
        </w:rPr>
      </w:pPr>
      <w:r w:rsidRPr="00CB7202">
        <w:rPr>
          <w:rFonts w:ascii="Arial" w:hAnsi="Arial" w:cs="Arial"/>
          <w:sz w:val="20"/>
          <w:szCs w:val="20"/>
        </w:rPr>
        <w:t>2. Chỉ tiêu "Công việc A, B": ghi chi tiết tên công việc trong Quyết định, văn bản phê duyệt dự toán của cấp có thẩm quyền; tương ứng cột "Thông tin lần đầu, Thông tin điều chỉnh" ghi số tiền dự toán của hạng mục công việc.</w:t>
      </w:r>
    </w:p>
    <w:p w:rsidR="000643D5" w:rsidRPr="00CB7202" w:rsidRDefault="000643D5" w:rsidP="000643D5">
      <w:pPr>
        <w:spacing w:before="120"/>
        <w:rPr>
          <w:rFonts w:ascii="Arial" w:hAnsi="Arial" w:cs="Arial"/>
          <w:sz w:val="20"/>
          <w:szCs w:val="20"/>
        </w:rPr>
      </w:pPr>
    </w:p>
    <w:p w:rsidR="000643D5" w:rsidRPr="00CB7202" w:rsidRDefault="000643D5" w:rsidP="000643D5">
      <w:pPr>
        <w:spacing w:before="120"/>
        <w:jc w:val="right"/>
        <w:rPr>
          <w:rFonts w:ascii="Arial" w:hAnsi="Arial" w:cs="Arial"/>
          <w:b/>
          <w:sz w:val="20"/>
          <w:szCs w:val="20"/>
        </w:rPr>
      </w:pPr>
      <w:r w:rsidRPr="00CB7202">
        <w:rPr>
          <w:rFonts w:ascii="Arial" w:hAnsi="Arial" w:cs="Arial"/>
          <w:b/>
          <w:sz w:val="20"/>
          <w:szCs w:val="20"/>
        </w:rPr>
        <w:t>Mẫu số 02.c/TT</w:t>
      </w:r>
    </w:p>
    <w:tbl>
      <w:tblPr>
        <w:tblW w:w="5000" w:type="pct"/>
        <w:tblCellMar>
          <w:left w:w="0" w:type="dxa"/>
          <w:right w:w="0" w:type="dxa"/>
        </w:tblCellMar>
        <w:tblLook w:val="01E0" w:firstRow="1" w:lastRow="1" w:firstColumn="1" w:lastColumn="1" w:noHBand="0" w:noVBand="0"/>
      </w:tblPr>
      <w:tblGrid>
        <w:gridCol w:w="6480"/>
        <w:gridCol w:w="6480"/>
      </w:tblGrid>
      <w:tr w:rsidR="000643D5" w:rsidTr="00BD6FD1">
        <w:tc>
          <w:tcPr>
            <w:tcW w:w="2500" w:type="pct"/>
            <w:shd w:val="clear" w:color="auto" w:fill="auto"/>
          </w:tcPr>
          <w:p w:rsidR="000643D5" w:rsidRDefault="000643D5" w:rsidP="00BD6FD1">
            <w:pPr>
              <w:widowControl w:val="0"/>
              <w:shd w:val="clear" w:color="auto" w:fill="FFFFFF"/>
              <w:spacing w:before="120"/>
              <w:jc w:val="center"/>
              <w:rPr>
                <w:rFonts w:ascii="Arial" w:hAnsi="Arial" w:cs="Arial"/>
                <w:b/>
                <w:bCs/>
                <w:sz w:val="20"/>
                <w:szCs w:val="20"/>
              </w:rPr>
            </w:pPr>
            <w:r>
              <w:rPr>
                <w:rFonts w:ascii="Arial" w:hAnsi="Arial" w:cs="Arial"/>
                <w:b/>
                <w:bCs/>
                <w:sz w:val="20"/>
                <w:szCs w:val="20"/>
              </w:rPr>
              <w:t>CHỦ ĐẦU TƯ/ĐƠN VỊ, TỔ CHỨC THỰC HIỆN</w:t>
            </w:r>
            <w:r>
              <w:rPr>
                <w:rFonts w:ascii="Arial" w:hAnsi="Arial" w:cs="Arial"/>
                <w:b/>
                <w:bCs/>
                <w:sz w:val="20"/>
                <w:szCs w:val="20"/>
              </w:rPr>
              <w:br/>
              <w:t>BỒI THƯỜNG, HỖ TRỢ, TÁI ĐỊNH CƯ</w:t>
            </w:r>
          </w:p>
        </w:tc>
        <w:tc>
          <w:tcPr>
            <w:tcW w:w="2500" w:type="pct"/>
            <w:shd w:val="clear" w:color="auto" w:fill="auto"/>
          </w:tcPr>
          <w:p w:rsidR="000643D5" w:rsidRDefault="000643D5" w:rsidP="00BD6FD1">
            <w:pPr>
              <w:widowControl w:val="0"/>
              <w:shd w:val="clear" w:color="auto" w:fill="FFFFFF"/>
              <w:spacing w:before="120"/>
              <w:jc w:val="center"/>
              <w:rPr>
                <w:rFonts w:ascii="Arial" w:hAnsi="Arial" w:cs="Arial"/>
                <w:b/>
                <w:bCs/>
                <w:sz w:val="20"/>
                <w:szCs w:val="20"/>
              </w:rPr>
            </w:pPr>
          </w:p>
        </w:tc>
      </w:tr>
    </w:tbl>
    <w:p w:rsidR="000643D5" w:rsidRPr="00CB7202" w:rsidRDefault="000643D5" w:rsidP="000643D5">
      <w:pPr>
        <w:spacing w:before="120"/>
        <w:jc w:val="center"/>
        <w:rPr>
          <w:rFonts w:ascii="Arial" w:hAnsi="Arial" w:cs="Arial"/>
          <w:b/>
          <w:sz w:val="20"/>
          <w:szCs w:val="20"/>
        </w:rPr>
      </w:pPr>
    </w:p>
    <w:p w:rsidR="000643D5" w:rsidRPr="00CB7202" w:rsidRDefault="000643D5" w:rsidP="000643D5">
      <w:pPr>
        <w:spacing w:before="120"/>
        <w:jc w:val="center"/>
        <w:rPr>
          <w:rFonts w:ascii="Arial" w:hAnsi="Arial" w:cs="Arial"/>
          <w:b/>
          <w:sz w:val="20"/>
          <w:szCs w:val="20"/>
        </w:rPr>
      </w:pPr>
      <w:r w:rsidRPr="00CB7202">
        <w:rPr>
          <w:rFonts w:ascii="Arial" w:hAnsi="Arial" w:cs="Arial"/>
          <w:b/>
          <w:sz w:val="20"/>
          <w:szCs w:val="20"/>
        </w:rPr>
        <w:t>BẢNG TỔNG HỢP THÔNG TIN BỒI THƯỜNG, HỖ TRỢ, TÁI ĐỊNH CƯ</w:t>
      </w:r>
    </w:p>
    <w:p w:rsidR="000643D5" w:rsidRPr="00CB7202" w:rsidRDefault="000643D5" w:rsidP="000643D5">
      <w:pPr>
        <w:spacing w:before="120"/>
        <w:rPr>
          <w:rFonts w:ascii="Arial" w:hAnsi="Arial" w:cs="Arial"/>
          <w:sz w:val="20"/>
          <w:szCs w:val="20"/>
        </w:rPr>
      </w:pPr>
      <w:r w:rsidRPr="00CB7202">
        <w:rPr>
          <w:rFonts w:ascii="Arial" w:hAnsi="Arial" w:cs="Arial"/>
          <w:sz w:val="20"/>
          <w:szCs w:val="20"/>
        </w:rPr>
        <w:t>Căn cứ Phương án bồi thường, hỗ trợ, tái định cư được cấp có thẩm quyền phê duyệt hoặc Quyết định đầu tư dự án bồi thường, hỗ trợ, tái định cư.</w:t>
      </w:r>
    </w:p>
    <w:p w:rsidR="000643D5" w:rsidRPr="00CB7202" w:rsidRDefault="000643D5" w:rsidP="000643D5">
      <w:pPr>
        <w:spacing w:before="120"/>
        <w:jc w:val="right"/>
        <w:rPr>
          <w:rFonts w:ascii="Arial" w:hAnsi="Arial" w:cs="Arial"/>
          <w:i/>
          <w:sz w:val="20"/>
          <w:szCs w:val="20"/>
        </w:rPr>
      </w:pPr>
      <w:r w:rsidRPr="00CB7202">
        <w:rPr>
          <w:rFonts w:ascii="Arial" w:hAnsi="Arial" w:cs="Arial"/>
          <w:i/>
          <w:sz w:val="20"/>
          <w:szCs w:val="20"/>
        </w:rPr>
        <w:t>Đơn vị: đồng</w:t>
      </w:r>
    </w:p>
    <w:tbl>
      <w:tblPr>
        <w:tblW w:w="5000" w:type="pct"/>
        <w:tblCellMar>
          <w:left w:w="0" w:type="dxa"/>
          <w:right w:w="0" w:type="dxa"/>
        </w:tblCellMar>
        <w:tblLook w:val="0000" w:firstRow="0" w:lastRow="0" w:firstColumn="0" w:lastColumn="0" w:noHBand="0" w:noVBand="0"/>
      </w:tblPr>
      <w:tblGrid>
        <w:gridCol w:w="1042"/>
        <w:gridCol w:w="2098"/>
        <w:gridCol w:w="1465"/>
        <w:gridCol w:w="1466"/>
        <w:gridCol w:w="1466"/>
        <w:gridCol w:w="1466"/>
        <w:gridCol w:w="1466"/>
        <w:gridCol w:w="1466"/>
        <w:gridCol w:w="1035"/>
      </w:tblGrid>
      <w:tr w:rsidR="000643D5" w:rsidRPr="00CB7202" w:rsidTr="00BD6FD1">
        <w:tc>
          <w:tcPr>
            <w:tcW w:w="402"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STT</w:t>
            </w:r>
          </w:p>
        </w:tc>
        <w:tc>
          <w:tcPr>
            <w:tcW w:w="809"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Chỉ tiêu</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Thông tin lần đầu</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Thông tin điều chỉnh lần 1</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Thông tin điều chỉnh lần 2</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Thông tin điều chỉnh lần 3</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Thông tin điều chỉnh lần 4</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Thông tin điều chỉnh lần …</w:t>
            </w:r>
          </w:p>
        </w:tc>
        <w:tc>
          <w:tcPr>
            <w:tcW w:w="399"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Ghi chú</w:t>
            </w:r>
          </w:p>
        </w:tc>
      </w:tr>
      <w:tr w:rsidR="000643D5" w:rsidRPr="00CB7202" w:rsidTr="00BD6FD1">
        <w:tc>
          <w:tcPr>
            <w:tcW w:w="402"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1</w:t>
            </w:r>
          </w:p>
        </w:tc>
        <w:tc>
          <w:tcPr>
            <w:tcW w:w="809"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2</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3</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4</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5</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6</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7</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8</w:t>
            </w:r>
          </w:p>
        </w:tc>
        <w:tc>
          <w:tcPr>
            <w:tcW w:w="399"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9</w:t>
            </w:r>
          </w:p>
        </w:tc>
      </w:tr>
      <w:tr w:rsidR="000643D5" w:rsidRPr="00CB7202" w:rsidTr="00BD6FD1">
        <w:tc>
          <w:tcPr>
            <w:tcW w:w="402"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1</w:t>
            </w:r>
          </w:p>
        </w:tc>
        <w:tc>
          <w:tcPr>
            <w:tcW w:w="809"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b/>
                <w:sz w:val="20"/>
                <w:szCs w:val="20"/>
              </w:rPr>
            </w:pPr>
            <w:r w:rsidRPr="00CB7202">
              <w:rPr>
                <w:rFonts w:ascii="Arial" w:hAnsi="Arial" w:cs="Arial"/>
                <w:b/>
                <w:sz w:val="20"/>
                <w:szCs w:val="20"/>
              </w:rPr>
              <w:t>Thông tin Dự án</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402"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809"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Tên dự án</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Điền bằng chữ</w:t>
            </w:r>
          </w:p>
        </w:tc>
      </w:tr>
      <w:tr w:rsidR="000643D5" w:rsidRPr="00CB7202" w:rsidTr="00BD6FD1">
        <w:tc>
          <w:tcPr>
            <w:tcW w:w="402"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809"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Mã dự án đầu tư</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Điền bằng số</w:t>
            </w:r>
          </w:p>
        </w:tc>
      </w:tr>
      <w:tr w:rsidR="000643D5" w:rsidRPr="00CB7202" w:rsidTr="00BD6FD1">
        <w:tc>
          <w:tcPr>
            <w:tcW w:w="402"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2</w:t>
            </w:r>
          </w:p>
        </w:tc>
        <w:tc>
          <w:tcPr>
            <w:tcW w:w="809"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b/>
                <w:sz w:val="20"/>
                <w:szCs w:val="20"/>
              </w:rPr>
            </w:pPr>
            <w:r w:rsidRPr="00CB7202">
              <w:rPr>
                <w:rFonts w:ascii="Arial" w:hAnsi="Arial" w:cs="Arial"/>
                <w:b/>
                <w:sz w:val="20"/>
                <w:szCs w:val="20"/>
              </w:rPr>
              <w:t>Thông tin về phương án bồi thường, hỗ trợ, tái định cư</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402"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2.1</w:t>
            </w:r>
          </w:p>
        </w:tc>
        <w:tc>
          <w:tcPr>
            <w:tcW w:w="809"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Số Quyết định</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402"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2.2</w:t>
            </w:r>
          </w:p>
        </w:tc>
        <w:tc>
          <w:tcPr>
            <w:tcW w:w="809"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Ngày quyết định</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402"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3</w:t>
            </w:r>
          </w:p>
        </w:tc>
        <w:tc>
          <w:tcPr>
            <w:tcW w:w="809"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b/>
                <w:sz w:val="20"/>
                <w:szCs w:val="20"/>
              </w:rPr>
            </w:pPr>
            <w:r w:rsidRPr="00CB7202">
              <w:rPr>
                <w:rFonts w:ascii="Arial" w:hAnsi="Arial" w:cs="Arial"/>
                <w:b/>
                <w:sz w:val="20"/>
                <w:szCs w:val="20"/>
              </w:rPr>
              <w:t>Thông tin của chủ đầu tư và đơn vị, tổ chức thực hiện bồi thường, hỗ trợ, tái định cư</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402"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3,1</w:t>
            </w:r>
          </w:p>
        </w:tc>
        <w:tc>
          <w:tcPr>
            <w:tcW w:w="809"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i/>
                <w:sz w:val="20"/>
                <w:szCs w:val="20"/>
              </w:rPr>
            </w:pPr>
            <w:r w:rsidRPr="00CB7202">
              <w:rPr>
                <w:rFonts w:ascii="Arial" w:hAnsi="Arial" w:cs="Arial"/>
                <w:i/>
                <w:sz w:val="20"/>
                <w:szCs w:val="20"/>
              </w:rPr>
              <w:t>Tên Chủ đầu tư</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402"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809"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i/>
                <w:sz w:val="20"/>
                <w:szCs w:val="20"/>
              </w:rPr>
            </w:pPr>
            <w:r w:rsidRPr="00CB7202">
              <w:rPr>
                <w:rFonts w:ascii="Arial" w:hAnsi="Arial" w:cs="Arial"/>
                <w:i/>
                <w:sz w:val="20"/>
                <w:szCs w:val="20"/>
              </w:rPr>
              <w:t>Đại diện</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402"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809"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i/>
                <w:sz w:val="20"/>
                <w:szCs w:val="20"/>
              </w:rPr>
            </w:pPr>
            <w:r w:rsidRPr="00CB7202">
              <w:rPr>
                <w:rFonts w:ascii="Arial" w:hAnsi="Arial" w:cs="Arial"/>
                <w:i/>
                <w:sz w:val="20"/>
                <w:szCs w:val="20"/>
              </w:rPr>
              <w:t>Địa chỉ:</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402"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809"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i/>
                <w:sz w:val="20"/>
                <w:szCs w:val="20"/>
              </w:rPr>
            </w:pPr>
            <w:r w:rsidRPr="00CB7202">
              <w:rPr>
                <w:rFonts w:ascii="Arial" w:hAnsi="Arial" w:cs="Arial"/>
                <w:i/>
                <w:sz w:val="20"/>
                <w:szCs w:val="20"/>
              </w:rPr>
              <w:t>Tài khoản:</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402"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809"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i/>
                <w:sz w:val="20"/>
                <w:szCs w:val="20"/>
              </w:rPr>
            </w:pPr>
            <w:r w:rsidRPr="00CB7202">
              <w:rPr>
                <w:rFonts w:ascii="Arial" w:hAnsi="Arial" w:cs="Arial"/>
                <w:i/>
                <w:sz w:val="20"/>
                <w:szCs w:val="20"/>
              </w:rPr>
              <w:t>Mã số thuế:</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402"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3,2</w:t>
            </w:r>
          </w:p>
        </w:tc>
        <w:tc>
          <w:tcPr>
            <w:tcW w:w="809"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i/>
                <w:sz w:val="20"/>
                <w:szCs w:val="20"/>
              </w:rPr>
            </w:pPr>
            <w:r w:rsidRPr="00CB7202">
              <w:rPr>
                <w:rFonts w:ascii="Arial" w:hAnsi="Arial" w:cs="Arial"/>
                <w:i/>
                <w:sz w:val="20"/>
                <w:szCs w:val="20"/>
              </w:rPr>
              <w:t>Tên đơn vị, tổ chức thực hiện bồi thường, hỗ trợ, tái định cư</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402"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809"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i/>
                <w:sz w:val="20"/>
                <w:szCs w:val="20"/>
              </w:rPr>
            </w:pPr>
            <w:r w:rsidRPr="00CB7202">
              <w:rPr>
                <w:rFonts w:ascii="Arial" w:hAnsi="Arial" w:cs="Arial"/>
                <w:i/>
                <w:sz w:val="20"/>
                <w:szCs w:val="20"/>
              </w:rPr>
              <w:t>Đại diện</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402"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809"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i/>
                <w:sz w:val="20"/>
                <w:szCs w:val="20"/>
              </w:rPr>
            </w:pPr>
            <w:r w:rsidRPr="00CB7202">
              <w:rPr>
                <w:rFonts w:ascii="Arial" w:hAnsi="Arial" w:cs="Arial"/>
                <w:i/>
                <w:sz w:val="20"/>
                <w:szCs w:val="20"/>
              </w:rPr>
              <w:t>Địa chỉ:</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402"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809"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i/>
                <w:sz w:val="20"/>
                <w:szCs w:val="20"/>
              </w:rPr>
            </w:pPr>
            <w:r w:rsidRPr="00CB7202">
              <w:rPr>
                <w:rFonts w:ascii="Arial" w:hAnsi="Arial" w:cs="Arial"/>
                <w:i/>
                <w:sz w:val="20"/>
                <w:szCs w:val="20"/>
              </w:rPr>
              <w:t>Tài khoản:</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402"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809"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i/>
                <w:sz w:val="20"/>
                <w:szCs w:val="20"/>
              </w:rPr>
            </w:pPr>
            <w:r w:rsidRPr="00CB7202">
              <w:rPr>
                <w:rFonts w:ascii="Arial" w:hAnsi="Arial" w:cs="Arial"/>
                <w:i/>
                <w:sz w:val="20"/>
                <w:szCs w:val="20"/>
              </w:rPr>
              <w:t>Mã số thuế:</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402"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4</w:t>
            </w:r>
          </w:p>
        </w:tc>
        <w:tc>
          <w:tcPr>
            <w:tcW w:w="809"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b/>
                <w:sz w:val="20"/>
                <w:szCs w:val="20"/>
              </w:rPr>
            </w:pPr>
            <w:r w:rsidRPr="00CB7202">
              <w:rPr>
                <w:rFonts w:ascii="Arial" w:hAnsi="Arial" w:cs="Arial"/>
                <w:b/>
                <w:sz w:val="20"/>
                <w:szCs w:val="20"/>
              </w:rPr>
              <w:t>Thông tin về kinh phí bồi thường hỗ trợ, tái định cư</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402"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i/>
                <w:sz w:val="20"/>
                <w:szCs w:val="20"/>
              </w:rPr>
            </w:pPr>
            <w:r w:rsidRPr="00CB7202">
              <w:rPr>
                <w:rFonts w:ascii="Arial" w:hAnsi="Arial" w:cs="Arial"/>
                <w:b/>
                <w:i/>
                <w:sz w:val="20"/>
                <w:szCs w:val="20"/>
              </w:rPr>
              <w:t>4,1</w:t>
            </w:r>
          </w:p>
        </w:tc>
        <w:tc>
          <w:tcPr>
            <w:tcW w:w="809"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b/>
                <w:i/>
                <w:sz w:val="20"/>
                <w:szCs w:val="20"/>
              </w:rPr>
            </w:pPr>
            <w:r w:rsidRPr="00CB7202">
              <w:rPr>
                <w:rFonts w:ascii="Arial" w:hAnsi="Arial" w:cs="Arial"/>
                <w:b/>
                <w:i/>
                <w:sz w:val="20"/>
                <w:szCs w:val="20"/>
              </w:rPr>
              <w:t>Phần kinh phí Chủ đầu tư thực hiện</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402"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4.1.1</w:t>
            </w:r>
          </w:p>
        </w:tc>
        <w:tc>
          <w:tcPr>
            <w:tcW w:w="809"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Tiền bồi thường hỗ trợ tái định cư (gồm chi trả người dân và chi phí khác)</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402"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4.1.2</w:t>
            </w:r>
          </w:p>
        </w:tc>
        <w:tc>
          <w:tcPr>
            <w:tcW w:w="809"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Chi phí bảo đảm cho việc tổ chức thực hiện bồi thường, hỗ trợ, tái định cư</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402"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4.1.3</w:t>
            </w:r>
          </w:p>
        </w:tc>
        <w:tc>
          <w:tcPr>
            <w:tcW w:w="809"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Chi phí khác ngoài mục 4.1.1 và 4.1.2 nêu trên</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402"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i/>
                <w:sz w:val="20"/>
                <w:szCs w:val="20"/>
              </w:rPr>
            </w:pPr>
            <w:r w:rsidRPr="00CB7202">
              <w:rPr>
                <w:rFonts w:ascii="Arial" w:hAnsi="Arial" w:cs="Arial"/>
                <w:b/>
                <w:i/>
                <w:sz w:val="20"/>
                <w:szCs w:val="20"/>
              </w:rPr>
              <w:t>4,2</w:t>
            </w:r>
          </w:p>
        </w:tc>
        <w:tc>
          <w:tcPr>
            <w:tcW w:w="809"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b/>
                <w:i/>
                <w:sz w:val="20"/>
                <w:szCs w:val="20"/>
              </w:rPr>
            </w:pPr>
            <w:r w:rsidRPr="00CB7202">
              <w:rPr>
                <w:rFonts w:ascii="Arial" w:hAnsi="Arial" w:cs="Arial"/>
                <w:b/>
                <w:i/>
                <w:sz w:val="20"/>
                <w:szCs w:val="20"/>
              </w:rPr>
              <w:t>Phần kinh phí do đơn vị, tổ chức thực hiện bồi thường thực hiện</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402"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4.2.1</w:t>
            </w:r>
          </w:p>
        </w:tc>
        <w:tc>
          <w:tcPr>
            <w:tcW w:w="809"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Tiền bồi thường, hỗ trợ, tái định cư (gồm chi trả người dân và chi phí khác)</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402"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4.2.2</w:t>
            </w:r>
          </w:p>
        </w:tc>
        <w:tc>
          <w:tcPr>
            <w:tcW w:w="809"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Chi phí bảo đảm cho việc tổ chức thực hiện bồi thường, hỗ trợ, tái định cư</w:t>
            </w: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99"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r w:rsidR="000643D5" w:rsidRPr="00CB7202" w:rsidTr="00BD6FD1">
        <w:tc>
          <w:tcPr>
            <w:tcW w:w="402" w:type="pct"/>
            <w:tcBorders>
              <w:top w:val="single" w:sz="4" w:space="0" w:color="auto"/>
              <w:left w:val="single" w:sz="4" w:space="0" w:color="auto"/>
              <w:bottom w:val="single" w:sz="4" w:space="0" w:color="auto"/>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4.2.3</w:t>
            </w:r>
          </w:p>
        </w:tc>
        <w:tc>
          <w:tcPr>
            <w:tcW w:w="809" w:type="pct"/>
            <w:tcBorders>
              <w:top w:val="single" w:sz="4" w:space="0" w:color="auto"/>
              <w:left w:val="single" w:sz="4" w:space="0" w:color="auto"/>
              <w:bottom w:val="single" w:sz="4" w:space="0" w:color="auto"/>
              <w:right w:val="nil"/>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Chi phí khác ngoài mục 4.2.1 và 4.2.2 nêu trên.</w:t>
            </w:r>
          </w:p>
        </w:tc>
        <w:tc>
          <w:tcPr>
            <w:tcW w:w="565" w:type="pct"/>
            <w:tcBorders>
              <w:top w:val="single" w:sz="4" w:space="0" w:color="auto"/>
              <w:left w:val="single" w:sz="4" w:space="0" w:color="auto"/>
              <w:bottom w:val="single" w:sz="4" w:space="0" w:color="auto"/>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single" w:sz="4" w:space="0" w:color="auto"/>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single" w:sz="4" w:space="0" w:color="auto"/>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single" w:sz="4" w:space="0" w:color="auto"/>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single" w:sz="4" w:space="0" w:color="auto"/>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65" w:type="pct"/>
            <w:tcBorders>
              <w:top w:val="single" w:sz="4" w:space="0" w:color="auto"/>
              <w:left w:val="single" w:sz="4" w:space="0" w:color="auto"/>
              <w:bottom w:val="single" w:sz="4" w:space="0" w:color="auto"/>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p>
        </w:tc>
      </w:tr>
    </w:tbl>
    <w:p w:rsidR="000643D5" w:rsidRPr="00CB7202" w:rsidRDefault="000643D5" w:rsidP="000643D5">
      <w:pPr>
        <w:spacing w:before="120"/>
        <w:rPr>
          <w:rFonts w:ascii="Arial" w:hAnsi="Arial" w:cs="Arial"/>
          <w:sz w:val="20"/>
          <w:szCs w:val="20"/>
        </w:rPr>
      </w:pPr>
    </w:p>
    <w:tbl>
      <w:tblPr>
        <w:tblW w:w="5000" w:type="pct"/>
        <w:tblCellMar>
          <w:left w:w="0" w:type="dxa"/>
          <w:right w:w="0" w:type="dxa"/>
        </w:tblCellMar>
        <w:tblLook w:val="01E0" w:firstRow="1" w:lastRow="1" w:firstColumn="1" w:lastColumn="1" w:noHBand="0" w:noVBand="0"/>
      </w:tblPr>
      <w:tblGrid>
        <w:gridCol w:w="6459"/>
        <w:gridCol w:w="6501"/>
      </w:tblGrid>
      <w:tr w:rsidR="000643D5" w:rsidTr="00BD6FD1">
        <w:tc>
          <w:tcPr>
            <w:tcW w:w="2492" w:type="pct"/>
            <w:shd w:val="clear" w:color="auto" w:fill="auto"/>
          </w:tcPr>
          <w:p w:rsidR="000643D5" w:rsidRDefault="000643D5" w:rsidP="00BD6FD1">
            <w:pPr>
              <w:widowControl w:val="0"/>
              <w:shd w:val="clear" w:color="auto" w:fill="FFFFFF"/>
              <w:spacing w:before="120"/>
              <w:jc w:val="center"/>
              <w:rPr>
                <w:rFonts w:ascii="Arial" w:hAnsi="Arial" w:cs="Arial"/>
                <w:b/>
                <w:bCs/>
                <w:sz w:val="20"/>
                <w:szCs w:val="20"/>
              </w:rPr>
            </w:pPr>
          </w:p>
        </w:tc>
        <w:tc>
          <w:tcPr>
            <w:tcW w:w="2508" w:type="pct"/>
            <w:shd w:val="clear" w:color="auto" w:fill="auto"/>
          </w:tcPr>
          <w:p w:rsidR="000643D5" w:rsidRDefault="000643D5" w:rsidP="00BD6FD1">
            <w:pPr>
              <w:widowControl w:val="0"/>
              <w:shd w:val="clear" w:color="auto" w:fill="FFFFFF"/>
              <w:spacing w:before="120"/>
              <w:jc w:val="center"/>
              <w:rPr>
                <w:rFonts w:ascii="Arial" w:hAnsi="Arial" w:cs="Arial"/>
                <w:b/>
                <w:bCs/>
                <w:sz w:val="20"/>
                <w:szCs w:val="20"/>
              </w:rPr>
            </w:pPr>
            <w:r>
              <w:rPr>
                <w:rFonts w:ascii="Arial" w:hAnsi="Arial" w:cs="Arial"/>
                <w:b/>
                <w:bCs/>
                <w:i/>
                <w:sz w:val="20"/>
                <w:szCs w:val="20"/>
              </w:rPr>
              <w:t>….., ngày … tháng … năm …</w:t>
            </w:r>
            <w:r>
              <w:rPr>
                <w:rFonts w:ascii="Arial" w:hAnsi="Arial" w:cs="Arial"/>
                <w:b/>
                <w:bCs/>
                <w:i/>
                <w:sz w:val="20"/>
                <w:szCs w:val="20"/>
              </w:rPr>
              <w:br/>
            </w:r>
            <w:r>
              <w:rPr>
                <w:rFonts w:ascii="Arial" w:hAnsi="Arial" w:cs="Arial"/>
                <w:b/>
                <w:bCs/>
                <w:sz w:val="20"/>
                <w:szCs w:val="20"/>
              </w:rPr>
              <w:t>CHỦ ĐẦU TƯ/ ĐƠN VỊ, TỔ CHỨC THỰC HIỆN</w:t>
            </w:r>
            <w:r>
              <w:rPr>
                <w:rFonts w:ascii="Arial" w:hAnsi="Arial" w:cs="Arial"/>
                <w:b/>
                <w:bCs/>
                <w:sz w:val="20"/>
                <w:szCs w:val="20"/>
              </w:rPr>
              <w:br/>
              <w:t>BỒI THƯỜNG, HỖ TRỢ VÀ TÁI ĐỊNH CƯ</w:t>
            </w:r>
            <w:r>
              <w:rPr>
                <w:rFonts w:ascii="Arial" w:hAnsi="Arial" w:cs="Arial"/>
                <w:b/>
                <w:bCs/>
                <w:i/>
                <w:sz w:val="20"/>
                <w:szCs w:val="20"/>
              </w:rPr>
              <w:br/>
              <w:t>(Ký, ghi rõ họ tên và đóng dấu)</w:t>
            </w:r>
          </w:p>
        </w:tc>
      </w:tr>
    </w:tbl>
    <w:p w:rsidR="000643D5" w:rsidRPr="00CB7202" w:rsidRDefault="000643D5" w:rsidP="000643D5">
      <w:pPr>
        <w:spacing w:before="120"/>
        <w:rPr>
          <w:rFonts w:ascii="Arial" w:hAnsi="Arial" w:cs="Arial"/>
          <w:sz w:val="20"/>
          <w:szCs w:val="20"/>
        </w:rPr>
      </w:pPr>
    </w:p>
    <w:p w:rsidR="000643D5" w:rsidRPr="00CB7202" w:rsidRDefault="000643D5" w:rsidP="000643D5">
      <w:pPr>
        <w:spacing w:before="120"/>
        <w:jc w:val="center"/>
        <w:rPr>
          <w:rFonts w:ascii="Arial" w:hAnsi="Arial" w:cs="Arial"/>
          <w:b/>
          <w:sz w:val="20"/>
          <w:szCs w:val="20"/>
        </w:rPr>
      </w:pPr>
      <w:r w:rsidRPr="00CB7202">
        <w:rPr>
          <w:rFonts w:ascii="Arial" w:hAnsi="Arial" w:cs="Arial"/>
          <w:b/>
          <w:sz w:val="20"/>
          <w:szCs w:val="20"/>
        </w:rPr>
        <w:t>HƯỚNG DẪN</w:t>
      </w:r>
    </w:p>
    <w:p w:rsidR="000643D5" w:rsidRPr="00CB7202" w:rsidRDefault="000643D5" w:rsidP="000643D5">
      <w:pPr>
        <w:spacing w:before="120"/>
        <w:rPr>
          <w:rFonts w:ascii="Arial" w:hAnsi="Arial" w:cs="Arial"/>
          <w:sz w:val="20"/>
          <w:szCs w:val="20"/>
        </w:rPr>
      </w:pPr>
      <w:r w:rsidRPr="00CB7202">
        <w:rPr>
          <w:rFonts w:ascii="Arial" w:hAnsi="Arial" w:cs="Arial"/>
          <w:sz w:val="20"/>
          <w:szCs w:val="20"/>
        </w:rPr>
        <w:t>1. Đơn vị, tổ chức thực hiện bồi thường, hỗ trợ, tái định cư có trách nhiệm lập Bảng tổng hợp thông tin bồi thường, hỗ trợ và tái định cư do đơn vị, tổ chức thực hiện.</w:t>
      </w:r>
    </w:p>
    <w:p w:rsidR="000643D5" w:rsidRPr="00CB7202" w:rsidRDefault="000643D5" w:rsidP="000643D5">
      <w:pPr>
        <w:spacing w:before="120"/>
        <w:rPr>
          <w:rFonts w:ascii="Arial" w:hAnsi="Arial" w:cs="Arial"/>
          <w:sz w:val="20"/>
          <w:szCs w:val="20"/>
        </w:rPr>
      </w:pPr>
      <w:r w:rsidRPr="00CB7202">
        <w:rPr>
          <w:rFonts w:ascii="Arial" w:hAnsi="Arial" w:cs="Arial"/>
          <w:sz w:val="20"/>
          <w:szCs w:val="20"/>
        </w:rPr>
        <w:t>2. Trường hợp chủ đầu tư tự thực hiện và trường hợp chủ đầu tư và đơn vị, tổ chức bồi thường, hỗ trợ, tái định cư cùng thực hiện thì chủ đầu tư có trách nhiệm lập Bảng; chủ đầu tư ghi phần kinh phí được giao tương ứng của chủ đầu tư và đơn vị, tổ chức bồi thường, hỗ trợ, tái định cư tại mục 4.1 và 4.2.</w:t>
      </w:r>
    </w:p>
    <w:p w:rsidR="000643D5" w:rsidRPr="00CB7202" w:rsidRDefault="000643D5" w:rsidP="000643D5">
      <w:pPr>
        <w:spacing w:before="120"/>
        <w:rPr>
          <w:rFonts w:ascii="Arial" w:hAnsi="Arial" w:cs="Arial"/>
          <w:sz w:val="20"/>
          <w:szCs w:val="20"/>
        </w:rPr>
      </w:pPr>
      <w:r w:rsidRPr="00CB7202">
        <w:rPr>
          <w:rFonts w:ascii="Arial" w:hAnsi="Arial" w:cs="Arial"/>
          <w:sz w:val="20"/>
          <w:szCs w:val="20"/>
        </w:rPr>
        <w:t>3. Đối với những thông tin không điều chỉnh, đề nghị ghi rõ là "không điều chỉnh".</w:t>
      </w:r>
    </w:p>
    <w:p w:rsidR="000643D5" w:rsidRPr="00CB7202" w:rsidRDefault="000643D5" w:rsidP="000643D5">
      <w:pPr>
        <w:spacing w:before="120"/>
        <w:rPr>
          <w:rFonts w:ascii="Arial" w:hAnsi="Arial" w:cs="Arial"/>
          <w:sz w:val="20"/>
          <w:szCs w:val="20"/>
        </w:rPr>
      </w:pPr>
    </w:p>
    <w:p w:rsidR="000643D5" w:rsidRPr="00CB7202" w:rsidRDefault="000643D5" w:rsidP="000643D5">
      <w:pPr>
        <w:spacing w:before="120"/>
        <w:jc w:val="right"/>
        <w:rPr>
          <w:rFonts w:ascii="Arial" w:hAnsi="Arial" w:cs="Arial"/>
          <w:b/>
          <w:sz w:val="20"/>
          <w:szCs w:val="20"/>
        </w:rPr>
      </w:pPr>
      <w:r w:rsidRPr="00CB7202">
        <w:rPr>
          <w:rFonts w:ascii="Arial" w:hAnsi="Arial" w:cs="Arial"/>
          <w:b/>
          <w:sz w:val="20"/>
          <w:szCs w:val="20"/>
        </w:rPr>
        <w:t>Mẫu số 03.a/TT</w:t>
      </w:r>
    </w:p>
    <w:tbl>
      <w:tblPr>
        <w:tblW w:w="5000" w:type="pct"/>
        <w:tblCellMar>
          <w:left w:w="0" w:type="dxa"/>
          <w:right w:w="0" w:type="dxa"/>
        </w:tblCellMar>
        <w:tblLook w:val="01E0" w:firstRow="1" w:lastRow="1" w:firstColumn="1" w:lastColumn="1" w:noHBand="0" w:noVBand="0"/>
      </w:tblPr>
      <w:tblGrid>
        <w:gridCol w:w="5347"/>
        <w:gridCol w:w="7613"/>
      </w:tblGrid>
      <w:tr w:rsidR="000643D5" w:rsidTr="00BD6FD1">
        <w:tc>
          <w:tcPr>
            <w:tcW w:w="2063" w:type="pct"/>
            <w:shd w:val="clear" w:color="auto" w:fill="auto"/>
          </w:tcPr>
          <w:p w:rsidR="000643D5" w:rsidRDefault="000643D5" w:rsidP="00BD6FD1">
            <w:pPr>
              <w:widowControl w:val="0"/>
              <w:shd w:val="clear" w:color="auto" w:fill="FFFFFF"/>
              <w:spacing w:before="120"/>
              <w:jc w:val="center"/>
              <w:rPr>
                <w:rFonts w:ascii="Arial" w:hAnsi="Arial" w:cs="Arial"/>
                <w:b/>
                <w:bCs/>
                <w:sz w:val="20"/>
                <w:szCs w:val="20"/>
              </w:rPr>
            </w:pPr>
            <w:r>
              <w:rPr>
                <w:rFonts w:ascii="Arial" w:hAnsi="Arial" w:cs="Arial"/>
                <w:b/>
                <w:bCs/>
                <w:sz w:val="20"/>
                <w:szCs w:val="20"/>
              </w:rPr>
              <w:t>CHỦ ĐẦU TƯ/BAN QUẢN LÝ DỰ ÁN/ ĐƠN VỊ, TỔ CHỨC LÀM NHIỆM VỤ BỒI THƯỜNG, HỖ TRỢ TÁI ĐỊNH CƯ</w:t>
            </w:r>
          </w:p>
        </w:tc>
        <w:tc>
          <w:tcPr>
            <w:tcW w:w="2937" w:type="pct"/>
            <w:shd w:val="clear" w:color="auto" w:fill="auto"/>
          </w:tcPr>
          <w:p w:rsidR="000643D5" w:rsidRDefault="000643D5" w:rsidP="00BD6FD1">
            <w:pPr>
              <w:widowControl w:val="0"/>
              <w:shd w:val="clear" w:color="auto" w:fill="FFFFFF"/>
              <w:spacing w:before="120"/>
              <w:jc w:val="right"/>
              <w:rPr>
                <w:rFonts w:ascii="Arial" w:hAnsi="Arial" w:cs="Arial"/>
                <w:b/>
                <w:bCs/>
                <w:i/>
                <w:sz w:val="20"/>
                <w:szCs w:val="20"/>
              </w:rPr>
            </w:pPr>
          </w:p>
        </w:tc>
      </w:tr>
    </w:tbl>
    <w:p w:rsidR="000643D5" w:rsidRPr="00CB7202" w:rsidRDefault="000643D5" w:rsidP="000643D5">
      <w:pPr>
        <w:spacing w:before="120"/>
        <w:rPr>
          <w:rFonts w:ascii="Arial" w:hAnsi="Arial" w:cs="Arial"/>
          <w:b/>
          <w:sz w:val="20"/>
          <w:szCs w:val="20"/>
        </w:rPr>
      </w:pPr>
    </w:p>
    <w:p w:rsidR="000643D5" w:rsidRPr="00CB7202" w:rsidRDefault="000643D5" w:rsidP="000643D5">
      <w:pPr>
        <w:spacing w:before="120"/>
        <w:jc w:val="center"/>
        <w:rPr>
          <w:rFonts w:ascii="Arial" w:hAnsi="Arial" w:cs="Arial"/>
          <w:b/>
          <w:sz w:val="20"/>
          <w:szCs w:val="20"/>
        </w:rPr>
      </w:pPr>
      <w:r w:rsidRPr="00CB7202">
        <w:rPr>
          <w:rFonts w:ascii="Arial" w:hAnsi="Arial" w:cs="Arial"/>
          <w:b/>
          <w:sz w:val="20"/>
          <w:szCs w:val="20"/>
        </w:rPr>
        <w:t>BẢNG XÁC ĐỊNH GIÁ TRỊ KHỐI LƯỢNG CÔNG VIỆC HOÀN THÀNH</w:t>
      </w:r>
    </w:p>
    <w:p w:rsidR="000643D5" w:rsidRPr="00CB7202" w:rsidRDefault="000643D5" w:rsidP="000643D5">
      <w:pPr>
        <w:spacing w:before="120"/>
        <w:rPr>
          <w:rFonts w:ascii="Arial" w:hAnsi="Arial" w:cs="Arial"/>
          <w:b/>
          <w:sz w:val="20"/>
          <w:szCs w:val="20"/>
        </w:rPr>
      </w:pPr>
      <w:r w:rsidRPr="00CB7202">
        <w:rPr>
          <w:rFonts w:ascii="Arial" w:hAnsi="Arial" w:cs="Arial"/>
          <w:b/>
          <w:sz w:val="20"/>
          <w:szCs w:val="20"/>
        </w:rPr>
        <w:t>Tên dự án:</w:t>
      </w:r>
    </w:p>
    <w:p w:rsidR="000643D5" w:rsidRPr="00CB7202" w:rsidRDefault="000643D5" w:rsidP="000643D5">
      <w:pPr>
        <w:spacing w:before="120"/>
        <w:rPr>
          <w:rFonts w:ascii="Arial" w:hAnsi="Arial" w:cs="Arial"/>
          <w:b/>
          <w:sz w:val="20"/>
          <w:szCs w:val="20"/>
        </w:rPr>
      </w:pPr>
      <w:r w:rsidRPr="00CB7202">
        <w:rPr>
          <w:rFonts w:ascii="Arial" w:hAnsi="Arial" w:cs="Arial"/>
          <w:b/>
          <w:sz w:val="20"/>
          <w:szCs w:val="20"/>
        </w:rPr>
        <w:t>Mã dự án:</w:t>
      </w:r>
    </w:p>
    <w:p w:rsidR="000643D5" w:rsidRPr="00CB7202" w:rsidRDefault="000643D5" w:rsidP="000643D5">
      <w:pPr>
        <w:spacing w:before="120"/>
        <w:rPr>
          <w:rFonts w:ascii="Arial" w:hAnsi="Arial" w:cs="Arial"/>
          <w:b/>
          <w:sz w:val="20"/>
          <w:szCs w:val="20"/>
        </w:rPr>
      </w:pPr>
      <w:r w:rsidRPr="00CB7202">
        <w:rPr>
          <w:rFonts w:ascii="Arial" w:hAnsi="Arial" w:cs="Arial"/>
          <w:b/>
          <w:sz w:val="20"/>
          <w:szCs w:val="20"/>
        </w:rPr>
        <w:t>Căn cứ Bảng thông tin của Hợp đồng số...</w:t>
      </w:r>
    </w:p>
    <w:p w:rsidR="000643D5" w:rsidRPr="00CB7202" w:rsidRDefault="000643D5" w:rsidP="000643D5">
      <w:pPr>
        <w:spacing w:before="120"/>
        <w:rPr>
          <w:rFonts w:ascii="Arial" w:hAnsi="Arial" w:cs="Arial"/>
          <w:b/>
          <w:sz w:val="20"/>
          <w:szCs w:val="20"/>
        </w:rPr>
      </w:pPr>
      <w:r w:rsidRPr="00CB7202">
        <w:rPr>
          <w:rFonts w:ascii="Arial" w:hAnsi="Arial" w:cs="Arial"/>
          <w:b/>
          <w:sz w:val="20"/>
          <w:szCs w:val="20"/>
        </w:rPr>
        <w:t>Căn cứ Bảng thông tin Dự toán số...</w:t>
      </w:r>
    </w:p>
    <w:p w:rsidR="000643D5" w:rsidRPr="00CB7202" w:rsidRDefault="000643D5" w:rsidP="000643D5">
      <w:pPr>
        <w:spacing w:before="120"/>
        <w:rPr>
          <w:rFonts w:ascii="Arial" w:hAnsi="Arial" w:cs="Arial"/>
          <w:b/>
          <w:sz w:val="20"/>
          <w:szCs w:val="20"/>
        </w:rPr>
      </w:pPr>
      <w:r w:rsidRPr="00CB7202">
        <w:rPr>
          <w:rFonts w:ascii="Arial" w:hAnsi="Arial" w:cs="Arial"/>
          <w:b/>
          <w:sz w:val="20"/>
          <w:szCs w:val="20"/>
        </w:rPr>
        <w:t>Chủ đầu tư:...</w:t>
      </w:r>
    </w:p>
    <w:p w:rsidR="000643D5" w:rsidRPr="00CB7202" w:rsidRDefault="000643D5" w:rsidP="000643D5">
      <w:pPr>
        <w:spacing w:before="120"/>
        <w:rPr>
          <w:rFonts w:ascii="Arial" w:hAnsi="Arial" w:cs="Arial"/>
          <w:b/>
          <w:sz w:val="20"/>
          <w:szCs w:val="20"/>
        </w:rPr>
      </w:pPr>
      <w:r w:rsidRPr="00CB7202">
        <w:rPr>
          <w:rFonts w:ascii="Arial" w:hAnsi="Arial" w:cs="Arial"/>
          <w:b/>
          <w:sz w:val="20"/>
          <w:szCs w:val="20"/>
        </w:rPr>
        <w:t>Nhà thầu (đơn vị thực hiện trong trường hợp thực hiện không thông qua hợp đồng):</w:t>
      </w:r>
    </w:p>
    <w:p w:rsidR="000643D5" w:rsidRPr="00CB7202" w:rsidRDefault="000643D5" w:rsidP="000643D5">
      <w:pPr>
        <w:spacing w:before="120"/>
        <w:rPr>
          <w:rFonts w:ascii="Arial" w:hAnsi="Arial" w:cs="Arial"/>
          <w:b/>
          <w:sz w:val="20"/>
          <w:szCs w:val="20"/>
        </w:rPr>
      </w:pPr>
      <w:r w:rsidRPr="00CB7202">
        <w:rPr>
          <w:rFonts w:ascii="Arial" w:hAnsi="Arial" w:cs="Arial"/>
          <w:b/>
          <w:sz w:val="20"/>
          <w:szCs w:val="20"/>
        </w:rPr>
        <w:t>Thanh toán lần thứ: ...</w:t>
      </w:r>
    </w:p>
    <w:p w:rsidR="000643D5" w:rsidRPr="00CB7202" w:rsidRDefault="000643D5" w:rsidP="000643D5">
      <w:pPr>
        <w:spacing w:before="120"/>
        <w:rPr>
          <w:rFonts w:ascii="Arial" w:hAnsi="Arial" w:cs="Arial"/>
          <w:b/>
          <w:sz w:val="20"/>
          <w:szCs w:val="20"/>
        </w:rPr>
      </w:pPr>
      <w:r w:rsidRPr="00CB7202">
        <w:rPr>
          <w:rFonts w:ascii="Arial" w:hAnsi="Arial" w:cs="Arial"/>
          <w:b/>
          <w:sz w:val="20"/>
          <w:szCs w:val="20"/>
        </w:rPr>
        <w:t>Căn cứ Biên bản nghiệm thu số.... Ngày... tháng ... năm...</w:t>
      </w:r>
    </w:p>
    <w:p w:rsidR="000643D5" w:rsidRPr="00CB7202" w:rsidRDefault="000643D5" w:rsidP="000643D5">
      <w:pPr>
        <w:spacing w:before="120"/>
        <w:jc w:val="right"/>
        <w:rPr>
          <w:rFonts w:ascii="Arial" w:hAnsi="Arial" w:cs="Arial"/>
          <w:sz w:val="20"/>
          <w:szCs w:val="20"/>
        </w:rPr>
      </w:pPr>
      <w:r w:rsidRPr="00CB7202">
        <w:rPr>
          <w:rFonts w:ascii="Arial" w:hAnsi="Arial" w:cs="Arial"/>
          <w:sz w:val="20"/>
          <w:szCs w:val="20"/>
        </w:rPr>
        <w:t>Đơn vị tính: Đồng, ngoại tệ</w:t>
      </w:r>
    </w:p>
    <w:tbl>
      <w:tblPr>
        <w:tblW w:w="5000" w:type="pct"/>
        <w:tblCellMar>
          <w:left w:w="0" w:type="dxa"/>
          <w:right w:w="0" w:type="dxa"/>
        </w:tblCellMar>
        <w:tblLook w:val="0000" w:firstRow="0" w:lastRow="0" w:firstColumn="0" w:lastColumn="0" w:noHBand="0" w:noVBand="0"/>
      </w:tblPr>
      <w:tblGrid>
        <w:gridCol w:w="583"/>
        <w:gridCol w:w="1593"/>
        <w:gridCol w:w="1141"/>
        <w:gridCol w:w="1157"/>
        <w:gridCol w:w="1136"/>
        <w:gridCol w:w="1414"/>
        <w:gridCol w:w="1409"/>
        <w:gridCol w:w="1515"/>
        <w:gridCol w:w="1149"/>
        <w:gridCol w:w="1873"/>
      </w:tblGrid>
      <w:tr w:rsidR="000643D5" w:rsidRPr="00CB7202" w:rsidTr="00BD6FD1">
        <w:tc>
          <w:tcPr>
            <w:tcW w:w="22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STT</w:t>
            </w:r>
          </w:p>
        </w:tc>
        <w:tc>
          <w:tcPr>
            <w:tcW w:w="614"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Chỉ tiêu</w:t>
            </w:r>
          </w:p>
        </w:tc>
        <w:tc>
          <w:tcPr>
            <w:tcW w:w="440"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Giá trị hợp đồng/dự toán</w:t>
            </w:r>
          </w:p>
        </w:tc>
        <w:tc>
          <w:tcPr>
            <w:tcW w:w="44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Giá trị KLHT chưa thanh toán đến hết kỳ trước</w:t>
            </w:r>
          </w:p>
        </w:tc>
        <w:tc>
          <w:tcPr>
            <w:tcW w:w="438"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Giá trị KLHT nghiệm thu trong kỳ này</w:t>
            </w:r>
          </w:p>
        </w:tc>
        <w:tc>
          <w:tcPr>
            <w:tcW w:w="54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Giá trị KLHT đề nghị thanh toán kỳ này</w:t>
            </w:r>
          </w:p>
        </w:tc>
        <w:tc>
          <w:tcPr>
            <w:tcW w:w="543"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Giá trị KLHT chưa thanh toán đến hết kỳ này</w:t>
            </w:r>
          </w:p>
        </w:tc>
        <w:tc>
          <w:tcPr>
            <w:tcW w:w="584"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Lũy kế giá trị KLHT đã thanh toán đến hết kỳ trước</w:t>
            </w:r>
          </w:p>
        </w:tc>
        <w:tc>
          <w:tcPr>
            <w:tcW w:w="443"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Lũy kế giá trị KLHT đã thanh toán đến hết kỳ này</w:t>
            </w:r>
          </w:p>
        </w:tc>
        <w:tc>
          <w:tcPr>
            <w:tcW w:w="722"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Ghi chú</w:t>
            </w:r>
          </w:p>
        </w:tc>
      </w:tr>
      <w:tr w:rsidR="000643D5" w:rsidRPr="00CB7202" w:rsidTr="00BD6FD1">
        <w:tc>
          <w:tcPr>
            <w:tcW w:w="22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1</w:t>
            </w:r>
          </w:p>
        </w:tc>
        <w:tc>
          <w:tcPr>
            <w:tcW w:w="614"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2</w:t>
            </w:r>
          </w:p>
        </w:tc>
        <w:tc>
          <w:tcPr>
            <w:tcW w:w="440"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3</w:t>
            </w:r>
          </w:p>
        </w:tc>
        <w:tc>
          <w:tcPr>
            <w:tcW w:w="44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4</w:t>
            </w:r>
          </w:p>
        </w:tc>
        <w:tc>
          <w:tcPr>
            <w:tcW w:w="438"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5</w:t>
            </w:r>
          </w:p>
        </w:tc>
        <w:tc>
          <w:tcPr>
            <w:tcW w:w="54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6</w:t>
            </w:r>
          </w:p>
        </w:tc>
        <w:tc>
          <w:tcPr>
            <w:tcW w:w="543"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7=4+5-6</w:t>
            </w:r>
          </w:p>
        </w:tc>
        <w:tc>
          <w:tcPr>
            <w:tcW w:w="584"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8</w:t>
            </w:r>
          </w:p>
        </w:tc>
        <w:tc>
          <w:tcPr>
            <w:tcW w:w="443"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9=8+6</w:t>
            </w:r>
          </w:p>
        </w:tc>
        <w:tc>
          <w:tcPr>
            <w:tcW w:w="722"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jc w:val="center"/>
              <w:rPr>
                <w:rFonts w:ascii="Arial" w:hAnsi="Arial" w:cs="Arial"/>
                <w:sz w:val="20"/>
                <w:szCs w:val="20"/>
              </w:rPr>
            </w:pPr>
            <w:r w:rsidRPr="00CB7202">
              <w:rPr>
                <w:rFonts w:ascii="Arial" w:hAnsi="Arial" w:cs="Arial"/>
                <w:sz w:val="20"/>
                <w:szCs w:val="20"/>
              </w:rPr>
              <w:t>10</w:t>
            </w:r>
          </w:p>
        </w:tc>
      </w:tr>
      <w:tr w:rsidR="000643D5" w:rsidRPr="00CB7202" w:rsidTr="00BD6FD1">
        <w:tc>
          <w:tcPr>
            <w:tcW w:w="22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I</w:t>
            </w:r>
          </w:p>
        </w:tc>
        <w:tc>
          <w:tcPr>
            <w:tcW w:w="614"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b/>
                <w:sz w:val="20"/>
                <w:szCs w:val="20"/>
              </w:rPr>
            </w:pPr>
            <w:r w:rsidRPr="00CB7202">
              <w:rPr>
                <w:rFonts w:ascii="Arial" w:hAnsi="Arial" w:cs="Arial"/>
                <w:b/>
                <w:sz w:val="20"/>
                <w:szCs w:val="20"/>
              </w:rPr>
              <w:t>Công việc thực hiện thông qua hợp đồng</w:t>
            </w:r>
          </w:p>
        </w:tc>
        <w:tc>
          <w:tcPr>
            <w:tcW w:w="440"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44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438"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4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43"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84"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22"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rPr>
                <w:rFonts w:ascii="Arial" w:hAnsi="Arial" w:cs="Arial"/>
                <w:sz w:val="20"/>
                <w:szCs w:val="20"/>
              </w:rPr>
            </w:pPr>
          </w:p>
        </w:tc>
      </w:tr>
      <w:tr w:rsidR="000643D5" w:rsidRPr="00CB7202" w:rsidTr="00BD6FD1">
        <w:tc>
          <w:tcPr>
            <w:tcW w:w="22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II</w:t>
            </w:r>
          </w:p>
        </w:tc>
        <w:tc>
          <w:tcPr>
            <w:tcW w:w="614"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b/>
                <w:sz w:val="20"/>
                <w:szCs w:val="20"/>
              </w:rPr>
              <w:t>Công việc thực hiện không thông qua hợp đồng</w:t>
            </w:r>
            <w:r w:rsidRPr="00CB7202">
              <w:rPr>
                <w:rFonts w:ascii="Arial" w:hAnsi="Arial" w:cs="Arial"/>
                <w:sz w:val="20"/>
                <w:szCs w:val="20"/>
              </w:rPr>
              <w:t xml:space="preserve"> (không bao gồm kinh phí bồi thường, hỗ trợ, tái định cư; không bao gồm chi phí quản lý dự án)</w:t>
            </w:r>
          </w:p>
        </w:tc>
        <w:tc>
          <w:tcPr>
            <w:tcW w:w="440"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44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438"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4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43"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84"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22"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rPr>
                <w:rFonts w:ascii="Arial" w:hAnsi="Arial" w:cs="Arial"/>
                <w:sz w:val="20"/>
                <w:szCs w:val="20"/>
              </w:rPr>
            </w:pPr>
          </w:p>
        </w:tc>
      </w:tr>
      <w:tr w:rsidR="000643D5" w:rsidRPr="00CB7202" w:rsidTr="00BD6FD1">
        <w:tc>
          <w:tcPr>
            <w:tcW w:w="22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614"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Công việc A</w:t>
            </w:r>
          </w:p>
        </w:tc>
        <w:tc>
          <w:tcPr>
            <w:tcW w:w="440"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44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438"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4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43"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84"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22"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rPr>
                <w:rFonts w:ascii="Arial" w:hAnsi="Arial" w:cs="Arial"/>
                <w:sz w:val="20"/>
                <w:szCs w:val="20"/>
              </w:rPr>
            </w:pPr>
          </w:p>
        </w:tc>
      </w:tr>
      <w:tr w:rsidR="000643D5" w:rsidRPr="00CB7202" w:rsidTr="00BD6FD1">
        <w:tc>
          <w:tcPr>
            <w:tcW w:w="22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614"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Công việc B</w:t>
            </w:r>
          </w:p>
        </w:tc>
        <w:tc>
          <w:tcPr>
            <w:tcW w:w="440"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44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438"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4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43"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84"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22"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rPr>
                <w:rFonts w:ascii="Arial" w:hAnsi="Arial" w:cs="Arial"/>
                <w:sz w:val="20"/>
                <w:szCs w:val="20"/>
              </w:rPr>
            </w:pPr>
          </w:p>
        </w:tc>
      </w:tr>
      <w:tr w:rsidR="000643D5" w:rsidRPr="00CB7202" w:rsidTr="00BD6FD1">
        <w:tc>
          <w:tcPr>
            <w:tcW w:w="22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III</w:t>
            </w:r>
          </w:p>
        </w:tc>
        <w:tc>
          <w:tcPr>
            <w:tcW w:w="614"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b/>
                <w:sz w:val="20"/>
                <w:szCs w:val="20"/>
              </w:rPr>
            </w:pPr>
            <w:r w:rsidRPr="00CB7202">
              <w:rPr>
                <w:rFonts w:ascii="Arial" w:hAnsi="Arial" w:cs="Arial"/>
                <w:b/>
                <w:sz w:val="20"/>
                <w:szCs w:val="20"/>
              </w:rPr>
              <w:t>Chi phí đảm bảo cho việc tổ chức thực hiện bồi thường, hỗ trợ, tái định cư</w:t>
            </w:r>
          </w:p>
        </w:tc>
        <w:tc>
          <w:tcPr>
            <w:tcW w:w="440"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44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438"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4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43"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84"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22"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rPr>
                <w:rFonts w:ascii="Arial" w:hAnsi="Arial" w:cs="Arial"/>
                <w:sz w:val="20"/>
                <w:szCs w:val="20"/>
              </w:rPr>
            </w:pPr>
            <w:r w:rsidRPr="00CB7202">
              <w:rPr>
                <w:rFonts w:ascii="Arial" w:hAnsi="Arial" w:cs="Arial"/>
                <w:sz w:val="20"/>
                <w:szCs w:val="20"/>
              </w:rPr>
              <w:t>Chi phí thuộc mục 4.1.2 và 4.2.2 tại Bảng tổng hợp thông tin về phương án đền bù, hỗ trợ và tái định cư</w:t>
            </w:r>
          </w:p>
        </w:tc>
      </w:tr>
      <w:tr w:rsidR="000643D5" w:rsidRPr="00CB7202" w:rsidTr="00BD6FD1">
        <w:tc>
          <w:tcPr>
            <w:tcW w:w="22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b/>
                <w:sz w:val="20"/>
                <w:szCs w:val="20"/>
              </w:rPr>
            </w:pPr>
            <w:r w:rsidRPr="00CB7202">
              <w:rPr>
                <w:rFonts w:ascii="Arial" w:hAnsi="Arial" w:cs="Arial"/>
                <w:b/>
                <w:sz w:val="20"/>
                <w:szCs w:val="20"/>
              </w:rPr>
              <w:t>IV</w:t>
            </w:r>
          </w:p>
        </w:tc>
        <w:tc>
          <w:tcPr>
            <w:tcW w:w="614"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rPr>
                <w:rFonts w:ascii="Arial" w:hAnsi="Arial" w:cs="Arial"/>
                <w:b/>
                <w:sz w:val="20"/>
                <w:szCs w:val="20"/>
              </w:rPr>
            </w:pPr>
            <w:r w:rsidRPr="00CB7202">
              <w:rPr>
                <w:rFonts w:ascii="Arial" w:hAnsi="Arial" w:cs="Arial"/>
                <w:b/>
                <w:sz w:val="20"/>
                <w:szCs w:val="20"/>
              </w:rPr>
              <w:t>Chi phí quản lý dự án</w:t>
            </w:r>
          </w:p>
        </w:tc>
        <w:tc>
          <w:tcPr>
            <w:tcW w:w="440"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446"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438"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45"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43"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584"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rsidR="000643D5" w:rsidRPr="00CB7202" w:rsidRDefault="000643D5" w:rsidP="00BD6FD1">
            <w:pPr>
              <w:spacing w:before="120"/>
              <w:jc w:val="center"/>
              <w:rPr>
                <w:rFonts w:ascii="Arial" w:hAnsi="Arial" w:cs="Arial"/>
                <w:sz w:val="20"/>
                <w:szCs w:val="20"/>
              </w:rPr>
            </w:pPr>
          </w:p>
        </w:tc>
        <w:tc>
          <w:tcPr>
            <w:tcW w:w="722" w:type="pct"/>
            <w:tcBorders>
              <w:top w:val="single" w:sz="4" w:space="0" w:color="auto"/>
              <w:left w:val="single" w:sz="4" w:space="0" w:color="auto"/>
              <w:bottom w:val="nil"/>
              <w:right w:val="single" w:sz="4" w:space="0" w:color="auto"/>
            </w:tcBorders>
            <w:shd w:val="clear" w:color="auto" w:fill="FFFFFF"/>
            <w:vAlign w:val="center"/>
          </w:tcPr>
          <w:p w:rsidR="000643D5" w:rsidRPr="00CB7202" w:rsidRDefault="000643D5" w:rsidP="00BD6FD1">
            <w:pPr>
              <w:spacing w:before="120"/>
              <w:rPr>
                <w:rFonts w:ascii="Arial" w:hAnsi="Arial" w:cs="Arial"/>
                <w:sz w:val="20"/>
                <w:szCs w:val="20"/>
              </w:rPr>
            </w:pPr>
          </w:p>
        </w:tc>
      </w:tr>
    </w:tbl>
    <w:p w:rsidR="00770750" w:rsidRDefault="000643D5"/>
    <w:sectPr w:rsidR="00770750" w:rsidSect="000643D5">
      <w:pgSz w:w="11907" w:h="1683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0"/>
    <w:lvl w:ilvl="0">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bullet"/>
      <w:lvlText w:val="-"/>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1">
      <w:start w:val="1"/>
      <w:numFmt w:val="decimal"/>
      <w:lvlText w:val="%1.%2."/>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2">
      <w:start w:val="1"/>
      <w:numFmt w:val="decimal"/>
      <w:lvlText w:val="%1.%2."/>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3">
      <w:start w:val="1"/>
      <w:numFmt w:val="decimal"/>
      <w:lvlText w:val="%1.%2."/>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4">
      <w:start w:val="1"/>
      <w:numFmt w:val="decimal"/>
      <w:lvlText w:val="%1.%2."/>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5">
      <w:start w:val="1"/>
      <w:numFmt w:val="decimal"/>
      <w:lvlText w:val="%1.%2."/>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6">
      <w:start w:val="1"/>
      <w:numFmt w:val="decimal"/>
      <w:lvlText w:val="%1.%2."/>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7">
      <w:start w:val="1"/>
      <w:numFmt w:val="decimal"/>
      <w:lvlText w:val="%1.%2."/>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8">
      <w:start w:val="1"/>
      <w:numFmt w:val="decimal"/>
      <w:lvlText w:val="%1.%2."/>
      <w:lvlJc w:val="left"/>
      <w:rPr>
        <w:rFonts w:ascii="Times New Roman" w:hAnsi="Times New Roman" w:cs="Times New Roman"/>
        <w:b w:val="0"/>
        <w:bCs w:val="0"/>
        <w:i w:val="0"/>
        <w:iCs w:val="0"/>
        <w:smallCaps w:val="0"/>
        <w:strike w:val="0"/>
        <w:color w:val="000000"/>
        <w:spacing w:val="2"/>
        <w:w w:val="100"/>
        <w:position w:val="0"/>
        <w:sz w:val="13"/>
        <w:szCs w:val="13"/>
        <w:u w:val="none"/>
      </w:rPr>
    </w:lvl>
  </w:abstractNum>
  <w:abstractNum w:abstractNumId="5" w15:restartNumberingAfterBreak="0">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13"/>
        <w:szCs w:val="13"/>
        <w:u w:val="none"/>
      </w:rPr>
    </w:lvl>
  </w:abstractNum>
  <w:abstractNum w:abstractNumId="6" w15:restartNumberingAfterBreak="0">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abstractNum>
  <w:abstractNum w:abstractNumId="7"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abstractNum>
  <w:abstractNum w:abstractNumId="8" w15:restartNumberingAfterBreak="0">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abstractNum>
  <w:abstractNum w:abstractNumId="9" w15:restartNumberingAfterBreak="0">
    <w:nsid w:val="00000013"/>
    <w:multiLevelType w:val="multilevel"/>
    <w:tmpl w:val="00000012"/>
    <w:lvl w:ilvl="0">
      <w:start w:val="1"/>
      <w:numFmt w:val="decimal"/>
      <w:lvlText w:val="%1."/>
      <w:lvlJc w:val="left"/>
      <w:rPr>
        <w:rFonts w:ascii="Times New Roman" w:hAnsi="Times New Roman" w:cs="Times New Roman"/>
        <w:b/>
        <w:bCs/>
        <w:i w:val="0"/>
        <w:iCs w:val="0"/>
        <w:smallCaps w:val="0"/>
        <w:strike w:val="0"/>
        <w:color w:val="000000"/>
        <w:spacing w:val="1"/>
        <w:w w:val="100"/>
        <w:position w:val="0"/>
        <w:sz w:val="20"/>
        <w:szCs w:val="20"/>
        <w:u w:val="none"/>
      </w:rPr>
    </w:lvl>
    <w:lvl w:ilvl="1">
      <w:start w:val="1"/>
      <w:numFmt w:val="decimal"/>
      <w:lvlText w:val="%1."/>
      <w:lvlJc w:val="left"/>
      <w:rPr>
        <w:rFonts w:ascii="Times New Roman" w:hAnsi="Times New Roman" w:cs="Times New Roman"/>
        <w:b/>
        <w:bCs/>
        <w:i w:val="0"/>
        <w:iCs w:val="0"/>
        <w:smallCaps w:val="0"/>
        <w:strike w:val="0"/>
        <w:color w:val="000000"/>
        <w:spacing w:val="1"/>
        <w:w w:val="100"/>
        <w:position w:val="0"/>
        <w:sz w:val="20"/>
        <w:szCs w:val="20"/>
        <w:u w:val="none"/>
      </w:rPr>
    </w:lvl>
    <w:lvl w:ilvl="2">
      <w:start w:val="1"/>
      <w:numFmt w:val="decimal"/>
      <w:lvlText w:val="%1."/>
      <w:lvlJc w:val="left"/>
      <w:rPr>
        <w:rFonts w:ascii="Times New Roman" w:hAnsi="Times New Roman" w:cs="Times New Roman"/>
        <w:b/>
        <w:bCs/>
        <w:i w:val="0"/>
        <w:iCs w:val="0"/>
        <w:smallCaps w:val="0"/>
        <w:strike w:val="0"/>
        <w:color w:val="000000"/>
        <w:spacing w:val="1"/>
        <w:w w:val="100"/>
        <w:position w:val="0"/>
        <w:sz w:val="20"/>
        <w:szCs w:val="20"/>
        <w:u w:val="none"/>
      </w:rPr>
    </w:lvl>
    <w:lvl w:ilvl="3">
      <w:start w:val="1"/>
      <w:numFmt w:val="decimal"/>
      <w:lvlText w:val="%1."/>
      <w:lvlJc w:val="left"/>
      <w:rPr>
        <w:rFonts w:ascii="Times New Roman" w:hAnsi="Times New Roman" w:cs="Times New Roman"/>
        <w:b/>
        <w:bCs/>
        <w:i w:val="0"/>
        <w:iCs w:val="0"/>
        <w:smallCaps w:val="0"/>
        <w:strike w:val="0"/>
        <w:color w:val="000000"/>
        <w:spacing w:val="1"/>
        <w:w w:val="100"/>
        <w:position w:val="0"/>
        <w:sz w:val="20"/>
        <w:szCs w:val="20"/>
        <w:u w:val="none"/>
      </w:rPr>
    </w:lvl>
    <w:lvl w:ilvl="4">
      <w:start w:val="1"/>
      <w:numFmt w:val="decimal"/>
      <w:lvlText w:val="%1."/>
      <w:lvlJc w:val="left"/>
      <w:rPr>
        <w:rFonts w:ascii="Times New Roman" w:hAnsi="Times New Roman" w:cs="Times New Roman"/>
        <w:b/>
        <w:bCs/>
        <w:i w:val="0"/>
        <w:iCs w:val="0"/>
        <w:smallCaps w:val="0"/>
        <w:strike w:val="0"/>
        <w:color w:val="000000"/>
        <w:spacing w:val="1"/>
        <w:w w:val="100"/>
        <w:position w:val="0"/>
        <w:sz w:val="20"/>
        <w:szCs w:val="20"/>
        <w:u w:val="none"/>
      </w:rPr>
    </w:lvl>
    <w:lvl w:ilvl="5">
      <w:start w:val="1"/>
      <w:numFmt w:val="decimal"/>
      <w:lvlText w:val="%1."/>
      <w:lvlJc w:val="left"/>
      <w:rPr>
        <w:rFonts w:ascii="Times New Roman" w:hAnsi="Times New Roman" w:cs="Times New Roman"/>
        <w:b/>
        <w:bCs/>
        <w:i w:val="0"/>
        <w:iCs w:val="0"/>
        <w:smallCaps w:val="0"/>
        <w:strike w:val="0"/>
        <w:color w:val="000000"/>
        <w:spacing w:val="1"/>
        <w:w w:val="100"/>
        <w:position w:val="0"/>
        <w:sz w:val="20"/>
        <w:szCs w:val="20"/>
        <w:u w:val="none"/>
      </w:rPr>
    </w:lvl>
    <w:lvl w:ilvl="6">
      <w:start w:val="1"/>
      <w:numFmt w:val="decimal"/>
      <w:lvlText w:val="%1."/>
      <w:lvlJc w:val="left"/>
      <w:rPr>
        <w:rFonts w:ascii="Times New Roman" w:hAnsi="Times New Roman" w:cs="Times New Roman"/>
        <w:b/>
        <w:bCs/>
        <w:i w:val="0"/>
        <w:iCs w:val="0"/>
        <w:smallCaps w:val="0"/>
        <w:strike w:val="0"/>
        <w:color w:val="000000"/>
        <w:spacing w:val="1"/>
        <w:w w:val="100"/>
        <w:position w:val="0"/>
        <w:sz w:val="20"/>
        <w:szCs w:val="20"/>
        <w:u w:val="none"/>
      </w:rPr>
    </w:lvl>
    <w:lvl w:ilvl="7">
      <w:start w:val="1"/>
      <w:numFmt w:val="decimal"/>
      <w:lvlText w:val="%1."/>
      <w:lvlJc w:val="left"/>
      <w:rPr>
        <w:rFonts w:ascii="Times New Roman" w:hAnsi="Times New Roman" w:cs="Times New Roman"/>
        <w:b/>
        <w:bCs/>
        <w:i w:val="0"/>
        <w:iCs w:val="0"/>
        <w:smallCaps w:val="0"/>
        <w:strike w:val="0"/>
        <w:color w:val="000000"/>
        <w:spacing w:val="1"/>
        <w:w w:val="100"/>
        <w:position w:val="0"/>
        <w:sz w:val="20"/>
        <w:szCs w:val="20"/>
        <w:u w:val="none"/>
      </w:rPr>
    </w:lvl>
    <w:lvl w:ilvl="8">
      <w:start w:val="1"/>
      <w:numFmt w:val="decimal"/>
      <w:lvlText w:val="%1."/>
      <w:lvlJc w:val="left"/>
      <w:rPr>
        <w:rFonts w:ascii="Times New Roman" w:hAnsi="Times New Roman" w:cs="Times New Roman"/>
        <w:b/>
        <w:bCs/>
        <w:i w:val="0"/>
        <w:iCs w:val="0"/>
        <w:smallCaps w:val="0"/>
        <w:strike w:val="0"/>
        <w:color w:val="000000"/>
        <w:spacing w:val="1"/>
        <w:w w:val="100"/>
        <w:position w:val="0"/>
        <w:sz w:val="20"/>
        <w:szCs w:val="20"/>
        <w:u w:val="none"/>
      </w:rPr>
    </w:lvl>
  </w:abstractNum>
  <w:abstractNum w:abstractNumId="10" w15:restartNumberingAfterBreak="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abstractNum>
  <w:abstractNum w:abstractNumId="11" w15:restartNumberingAfterBreak="0">
    <w:nsid w:val="00000017"/>
    <w:multiLevelType w:val="multilevel"/>
    <w:tmpl w:val="00000016"/>
    <w:lvl w:ilvl="0">
      <w:start w:val="2"/>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1">
      <w:start w:val="2"/>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2">
      <w:start w:val="2"/>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3">
      <w:start w:val="2"/>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4">
      <w:start w:val="2"/>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5">
      <w:start w:val="2"/>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6">
      <w:start w:val="2"/>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7">
      <w:start w:val="2"/>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lvl w:ilvl="8">
      <w:start w:val="2"/>
      <w:numFmt w:val="decimal"/>
      <w:lvlText w:val="%1"/>
      <w:lvlJc w:val="left"/>
      <w:rPr>
        <w:rFonts w:ascii="Times New Roman" w:hAnsi="Times New Roman" w:cs="Times New Roman"/>
        <w:b w:val="0"/>
        <w:bCs w:val="0"/>
        <w:i w:val="0"/>
        <w:iCs w:val="0"/>
        <w:smallCaps w:val="0"/>
        <w:strike w:val="0"/>
        <w:color w:val="000000"/>
        <w:spacing w:val="3"/>
        <w:w w:val="100"/>
        <w:position w:val="0"/>
        <w:sz w:val="16"/>
        <w:szCs w:val="16"/>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0"/>
        <w:szCs w:val="20"/>
        <w:u w:val="none"/>
      </w:rPr>
    </w:lvl>
  </w:abstractNum>
  <w:abstractNum w:abstractNumId="13" w15:restartNumberingAfterBreak="0">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5"/>
        <w:szCs w:val="25"/>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43D5"/>
    <w:rsid w:val="000643D5"/>
    <w:rsid w:val="001457CF"/>
    <w:rsid w:val="00220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28B464-F7B6-46C6-9FCD-A8F45DF60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0643D5"/>
    <w:pPr>
      <w:tabs>
        <w:tab w:val="left" w:pos="1152"/>
      </w:tabs>
      <w:spacing w:before="120" w:after="120" w:line="312" w:lineRule="auto"/>
    </w:pPr>
    <w:rPr>
      <w:rFonts w:ascii="Arial" w:eastAsia="Times New Roman" w:hAnsi="Arial" w:cs="Arial"/>
      <w:sz w:val="26"/>
      <w:szCs w:val="26"/>
    </w:rPr>
  </w:style>
  <w:style w:type="character" w:customStyle="1" w:styleId="Headerorfooter3">
    <w:name w:val="Header or footer (3)_"/>
    <w:link w:val="Headerorfooter30"/>
    <w:locked/>
    <w:rsid w:val="000643D5"/>
    <w:rPr>
      <w:spacing w:val="6"/>
      <w:sz w:val="12"/>
      <w:szCs w:val="12"/>
      <w:shd w:val="clear" w:color="auto" w:fill="FFFFFF"/>
    </w:rPr>
  </w:style>
  <w:style w:type="paragraph" w:customStyle="1" w:styleId="Headerorfooter30">
    <w:name w:val="Header or footer (3)"/>
    <w:basedOn w:val="Normal"/>
    <w:link w:val="Headerorfooter3"/>
    <w:rsid w:val="000643D5"/>
    <w:pPr>
      <w:widowControl w:val="0"/>
      <w:shd w:val="clear" w:color="auto" w:fill="FFFFFF"/>
      <w:spacing w:after="0" w:line="240" w:lineRule="atLeast"/>
    </w:pPr>
    <w:rPr>
      <w:spacing w:val="6"/>
      <w:sz w:val="12"/>
      <w:szCs w:val="12"/>
    </w:rPr>
  </w:style>
  <w:style w:type="character" w:customStyle="1" w:styleId="Headerorfooter2">
    <w:name w:val="Header or footer (2)_"/>
    <w:link w:val="Headerorfooter20"/>
    <w:locked/>
    <w:rsid w:val="000643D5"/>
    <w:rPr>
      <w:spacing w:val="6"/>
      <w:sz w:val="12"/>
      <w:szCs w:val="12"/>
      <w:shd w:val="clear" w:color="auto" w:fill="FFFFFF"/>
    </w:rPr>
  </w:style>
  <w:style w:type="paragraph" w:customStyle="1" w:styleId="Headerorfooter20">
    <w:name w:val="Header or footer (2)"/>
    <w:basedOn w:val="Normal"/>
    <w:link w:val="Headerorfooter2"/>
    <w:rsid w:val="000643D5"/>
    <w:pPr>
      <w:widowControl w:val="0"/>
      <w:shd w:val="clear" w:color="auto" w:fill="FFFFFF"/>
      <w:spacing w:after="0" w:line="240" w:lineRule="atLeast"/>
      <w:jc w:val="right"/>
    </w:pPr>
    <w:rPr>
      <w:spacing w:val="6"/>
      <w:sz w:val="12"/>
      <w:szCs w:val="12"/>
    </w:rPr>
  </w:style>
  <w:style w:type="character" w:customStyle="1" w:styleId="Bodytext2">
    <w:name w:val="Body text (2)_"/>
    <w:link w:val="Bodytext20"/>
    <w:locked/>
    <w:rsid w:val="000643D5"/>
    <w:rPr>
      <w:spacing w:val="2"/>
      <w:sz w:val="11"/>
      <w:szCs w:val="11"/>
      <w:shd w:val="clear" w:color="auto" w:fill="FFFFFF"/>
    </w:rPr>
  </w:style>
  <w:style w:type="paragraph" w:customStyle="1" w:styleId="Bodytext20">
    <w:name w:val="Body text (2)"/>
    <w:basedOn w:val="Normal"/>
    <w:link w:val="Bodytext2"/>
    <w:rsid w:val="000643D5"/>
    <w:pPr>
      <w:widowControl w:val="0"/>
      <w:shd w:val="clear" w:color="auto" w:fill="FFFFFF"/>
      <w:spacing w:after="180" w:line="240" w:lineRule="atLeast"/>
    </w:pPr>
    <w:rPr>
      <w:spacing w:val="2"/>
      <w:sz w:val="11"/>
      <w:szCs w:val="11"/>
    </w:rPr>
  </w:style>
  <w:style w:type="character" w:customStyle="1" w:styleId="Bodytext3">
    <w:name w:val="Body text (3)_"/>
    <w:link w:val="Bodytext30"/>
    <w:locked/>
    <w:rsid w:val="000643D5"/>
    <w:rPr>
      <w:i/>
      <w:iCs/>
      <w:spacing w:val="-4"/>
      <w:sz w:val="13"/>
      <w:szCs w:val="13"/>
      <w:shd w:val="clear" w:color="auto" w:fill="FFFFFF"/>
    </w:rPr>
  </w:style>
  <w:style w:type="paragraph" w:customStyle="1" w:styleId="Bodytext30">
    <w:name w:val="Body text (3)"/>
    <w:basedOn w:val="Normal"/>
    <w:link w:val="Bodytext3"/>
    <w:rsid w:val="000643D5"/>
    <w:pPr>
      <w:widowControl w:val="0"/>
      <w:shd w:val="clear" w:color="auto" w:fill="FFFFFF"/>
      <w:spacing w:before="60" w:after="60" w:line="240" w:lineRule="atLeast"/>
      <w:jc w:val="center"/>
    </w:pPr>
    <w:rPr>
      <w:i/>
      <w:iCs/>
      <w:spacing w:val="-4"/>
      <w:sz w:val="13"/>
      <w:szCs w:val="13"/>
    </w:rPr>
  </w:style>
  <w:style w:type="character" w:customStyle="1" w:styleId="Bodytext">
    <w:name w:val="Body text_"/>
    <w:link w:val="Bodytext1"/>
    <w:locked/>
    <w:rsid w:val="000643D5"/>
    <w:rPr>
      <w:spacing w:val="2"/>
      <w:sz w:val="13"/>
      <w:szCs w:val="13"/>
      <w:shd w:val="clear" w:color="auto" w:fill="FFFFFF"/>
    </w:rPr>
  </w:style>
  <w:style w:type="paragraph" w:customStyle="1" w:styleId="Bodytext1">
    <w:name w:val="Body text1"/>
    <w:basedOn w:val="Normal"/>
    <w:link w:val="Bodytext"/>
    <w:rsid w:val="000643D5"/>
    <w:pPr>
      <w:widowControl w:val="0"/>
      <w:shd w:val="clear" w:color="auto" w:fill="FFFFFF"/>
      <w:spacing w:after="420" w:line="240" w:lineRule="atLeast"/>
    </w:pPr>
    <w:rPr>
      <w:spacing w:val="2"/>
      <w:sz w:val="13"/>
      <w:szCs w:val="13"/>
    </w:rPr>
  </w:style>
  <w:style w:type="character" w:customStyle="1" w:styleId="Bodytext4">
    <w:name w:val="Body text (4)_"/>
    <w:link w:val="Bodytext40"/>
    <w:locked/>
    <w:rsid w:val="000643D5"/>
    <w:rPr>
      <w:i/>
      <w:iCs/>
      <w:spacing w:val="-4"/>
      <w:sz w:val="9"/>
      <w:szCs w:val="9"/>
      <w:shd w:val="clear" w:color="auto" w:fill="FFFFFF"/>
    </w:rPr>
  </w:style>
  <w:style w:type="paragraph" w:customStyle="1" w:styleId="Bodytext40">
    <w:name w:val="Body text (4)"/>
    <w:basedOn w:val="Normal"/>
    <w:link w:val="Bodytext4"/>
    <w:rsid w:val="000643D5"/>
    <w:pPr>
      <w:widowControl w:val="0"/>
      <w:shd w:val="clear" w:color="auto" w:fill="FFFFFF"/>
      <w:spacing w:after="0" w:line="161" w:lineRule="exact"/>
      <w:jc w:val="both"/>
    </w:pPr>
    <w:rPr>
      <w:i/>
      <w:iCs/>
      <w:spacing w:val="-4"/>
      <w:sz w:val="9"/>
      <w:szCs w:val="9"/>
    </w:rPr>
  </w:style>
  <w:style w:type="character" w:customStyle="1" w:styleId="Bodytext5">
    <w:name w:val="Body text (5)_"/>
    <w:link w:val="Bodytext50"/>
    <w:locked/>
    <w:rsid w:val="000643D5"/>
    <w:rPr>
      <w:i/>
      <w:iCs/>
      <w:spacing w:val="-2"/>
      <w:sz w:val="11"/>
      <w:szCs w:val="11"/>
      <w:shd w:val="clear" w:color="auto" w:fill="FFFFFF"/>
    </w:rPr>
  </w:style>
  <w:style w:type="paragraph" w:customStyle="1" w:styleId="Bodytext50">
    <w:name w:val="Body text (5)"/>
    <w:basedOn w:val="Normal"/>
    <w:link w:val="Bodytext5"/>
    <w:rsid w:val="000643D5"/>
    <w:pPr>
      <w:widowControl w:val="0"/>
      <w:shd w:val="clear" w:color="auto" w:fill="FFFFFF"/>
      <w:spacing w:after="0" w:line="240" w:lineRule="atLeast"/>
    </w:pPr>
    <w:rPr>
      <w:i/>
      <w:iCs/>
      <w:spacing w:val="-2"/>
      <w:sz w:val="11"/>
      <w:szCs w:val="11"/>
    </w:rPr>
  </w:style>
  <w:style w:type="character" w:customStyle="1" w:styleId="Tablecaption2">
    <w:name w:val="Table caption (2)_"/>
    <w:link w:val="Tablecaption20"/>
    <w:locked/>
    <w:rsid w:val="000643D5"/>
    <w:rPr>
      <w:spacing w:val="2"/>
      <w:sz w:val="11"/>
      <w:szCs w:val="11"/>
      <w:shd w:val="clear" w:color="auto" w:fill="FFFFFF"/>
    </w:rPr>
  </w:style>
  <w:style w:type="paragraph" w:customStyle="1" w:styleId="Tablecaption20">
    <w:name w:val="Table caption (2)"/>
    <w:basedOn w:val="Normal"/>
    <w:link w:val="Tablecaption2"/>
    <w:rsid w:val="000643D5"/>
    <w:pPr>
      <w:widowControl w:val="0"/>
      <w:shd w:val="clear" w:color="auto" w:fill="FFFFFF"/>
      <w:spacing w:after="60" w:line="240" w:lineRule="atLeast"/>
    </w:pPr>
    <w:rPr>
      <w:spacing w:val="2"/>
      <w:sz w:val="11"/>
      <w:szCs w:val="11"/>
    </w:rPr>
  </w:style>
  <w:style w:type="character" w:customStyle="1" w:styleId="Tablecaption3">
    <w:name w:val="Table caption (3)_"/>
    <w:link w:val="Tablecaption31"/>
    <w:locked/>
    <w:rsid w:val="000643D5"/>
    <w:rPr>
      <w:i/>
      <w:iCs/>
      <w:spacing w:val="-2"/>
      <w:sz w:val="11"/>
      <w:szCs w:val="11"/>
      <w:shd w:val="clear" w:color="auto" w:fill="FFFFFF"/>
    </w:rPr>
  </w:style>
  <w:style w:type="paragraph" w:customStyle="1" w:styleId="Tablecaption31">
    <w:name w:val="Table caption (3)1"/>
    <w:basedOn w:val="Normal"/>
    <w:link w:val="Tablecaption3"/>
    <w:rsid w:val="000643D5"/>
    <w:pPr>
      <w:widowControl w:val="0"/>
      <w:shd w:val="clear" w:color="auto" w:fill="FFFFFF"/>
      <w:spacing w:before="60" w:after="0" w:line="193" w:lineRule="exact"/>
    </w:pPr>
    <w:rPr>
      <w:i/>
      <w:iCs/>
      <w:spacing w:val="-2"/>
      <w:sz w:val="11"/>
      <w:szCs w:val="11"/>
    </w:rPr>
  </w:style>
  <w:style w:type="character" w:customStyle="1" w:styleId="Bodytext6">
    <w:name w:val="Body text (6)_"/>
    <w:link w:val="Bodytext60"/>
    <w:locked/>
    <w:rsid w:val="000643D5"/>
    <w:rPr>
      <w:i/>
      <w:iCs/>
      <w:spacing w:val="-3"/>
      <w:sz w:val="11"/>
      <w:szCs w:val="11"/>
      <w:shd w:val="clear" w:color="auto" w:fill="FFFFFF"/>
    </w:rPr>
  </w:style>
  <w:style w:type="paragraph" w:customStyle="1" w:styleId="Bodytext60">
    <w:name w:val="Body text (6)"/>
    <w:basedOn w:val="Normal"/>
    <w:link w:val="Bodytext6"/>
    <w:rsid w:val="000643D5"/>
    <w:pPr>
      <w:widowControl w:val="0"/>
      <w:shd w:val="clear" w:color="auto" w:fill="FFFFFF"/>
      <w:spacing w:before="60" w:after="0" w:line="143" w:lineRule="exact"/>
      <w:jc w:val="both"/>
    </w:pPr>
    <w:rPr>
      <w:i/>
      <w:iCs/>
      <w:spacing w:val="-3"/>
      <w:sz w:val="11"/>
      <w:szCs w:val="11"/>
    </w:rPr>
  </w:style>
  <w:style w:type="character" w:customStyle="1" w:styleId="Bodytext7">
    <w:name w:val="Body text (7)_"/>
    <w:link w:val="Bodytext70"/>
    <w:locked/>
    <w:rsid w:val="000643D5"/>
    <w:rPr>
      <w:spacing w:val="2"/>
      <w:sz w:val="9"/>
      <w:szCs w:val="9"/>
      <w:shd w:val="clear" w:color="auto" w:fill="FFFFFF"/>
    </w:rPr>
  </w:style>
  <w:style w:type="paragraph" w:customStyle="1" w:styleId="Bodytext70">
    <w:name w:val="Body text (7)"/>
    <w:basedOn w:val="Normal"/>
    <w:link w:val="Bodytext7"/>
    <w:rsid w:val="000643D5"/>
    <w:pPr>
      <w:widowControl w:val="0"/>
      <w:shd w:val="clear" w:color="auto" w:fill="FFFFFF"/>
      <w:spacing w:after="0" w:line="143" w:lineRule="exact"/>
      <w:jc w:val="both"/>
    </w:pPr>
    <w:rPr>
      <w:spacing w:val="2"/>
      <w:sz w:val="9"/>
      <w:szCs w:val="9"/>
    </w:rPr>
  </w:style>
  <w:style w:type="character" w:customStyle="1" w:styleId="Headerorfooter4">
    <w:name w:val="Header or footer (4)_"/>
    <w:link w:val="Headerorfooter40"/>
    <w:locked/>
    <w:rsid w:val="000643D5"/>
    <w:rPr>
      <w:spacing w:val="6"/>
      <w:sz w:val="11"/>
      <w:szCs w:val="11"/>
      <w:shd w:val="clear" w:color="auto" w:fill="FFFFFF"/>
    </w:rPr>
  </w:style>
  <w:style w:type="paragraph" w:customStyle="1" w:styleId="Headerorfooter40">
    <w:name w:val="Header or footer (4)"/>
    <w:basedOn w:val="Normal"/>
    <w:link w:val="Headerorfooter4"/>
    <w:rsid w:val="000643D5"/>
    <w:pPr>
      <w:widowControl w:val="0"/>
      <w:shd w:val="clear" w:color="auto" w:fill="FFFFFF"/>
      <w:spacing w:after="0" w:line="240" w:lineRule="atLeast"/>
      <w:jc w:val="right"/>
    </w:pPr>
    <w:rPr>
      <w:spacing w:val="6"/>
      <w:sz w:val="11"/>
      <w:szCs w:val="11"/>
    </w:rPr>
  </w:style>
  <w:style w:type="character" w:customStyle="1" w:styleId="Bodytext8">
    <w:name w:val="Body text (8)_"/>
    <w:link w:val="Bodytext80"/>
    <w:locked/>
    <w:rsid w:val="000643D5"/>
    <w:rPr>
      <w:i/>
      <w:iCs/>
      <w:sz w:val="12"/>
      <w:szCs w:val="12"/>
      <w:shd w:val="clear" w:color="auto" w:fill="FFFFFF"/>
    </w:rPr>
  </w:style>
  <w:style w:type="paragraph" w:customStyle="1" w:styleId="Bodytext80">
    <w:name w:val="Body text (8)"/>
    <w:basedOn w:val="Normal"/>
    <w:link w:val="Bodytext8"/>
    <w:rsid w:val="000643D5"/>
    <w:pPr>
      <w:widowControl w:val="0"/>
      <w:shd w:val="clear" w:color="auto" w:fill="FFFFFF"/>
      <w:spacing w:before="240" w:after="0" w:line="140" w:lineRule="exact"/>
      <w:jc w:val="both"/>
    </w:pPr>
    <w:rPr>
      <w:i/>
      <w:iCs/>
      <w:sz w:val="12"/>
      <w:szCs w:val="12"/>
    </w:rPr>
  </w:style>
  <w:style w:type="character" w:customStyle="1" w:styleId="Bodytext9">
    <w:name w:val="Body text (9)_"/>
    <w:link w:val="Bodytext90"/>
    <w:locked/>
    <w:rsid w:val="000643D5"/>
    <w:rPr>
      <w:sz w:val="9"/>
      <w:szCs w:val="9"/>
      <w:shd w:val="clear" w:color="auto" w:fill="FFFFFF"/>
    </w:rPr>
  </w:style>
  <w:style w:type="paragraph" w:customStyle="1" w:styleId="Bodytext90">
    <w:name w:val="Body text (9)"/>
    <w:basedOn w:val="Normal"/>
    <w:link w:val="Bodytext9"/>
    <w:rsid w:val="000643D5"/>
    <w:pPr>
      <w:widowControl w:val="0"/>
      <w:shd w:val="clear" w:color="auto" w:fill="FFFFFF"/>
      <w:spacing w:after="0" w:line="140" w:lineRule="exact"/>
      <w:jc w:val="both"/>
    </w:pPr>
    <w:rPr>
      <w:sz w:val="9"/>
      <w:szCs w:val="9"/>
    </w:rPr>
  </w:style>
  <w:style w:type="character" w:customStyle="1" w:styleId="Bodytext10">
    <w:name w:val="Body text (10)_"/>
    <w:link w:val="Bodytext100"/>
    <w:locked/>
    <w:rsid w:val="000643D5"/>
    <w:rPr>
      <w:spacing w:val="8"/>
      <w:sz w:val="13"/>
      <w:szCs w:val="13"/>
      <w:shd w:val="clear" w:color="auto" w:fill="FFFFFF"/>
    </w:rPr>
  </w:style>
  <w:style w:type="paragraph" w:customStyle="1" w:styleId="Bodytext100">
    <w:name w:val="Body text (10)"/>
    <w:basedOn w:val="Normal"/>
    <w:link w:val="Bodytext10"/>
    <w:rsid w:val="000643D5"/>
    <w:pPr>
      <w:widowControl w:val="0"/>
      <w:shd w:val="clear" w:color="auto" w:fill="FFFFFF"/>
      <w:spacing w:before="180" w:after="0" w:line="240" w:lineRule="atLeast"/>
    </w:pPr>
    <w:rPr>
      <w:spacing w:val="8"/>
      <w:sz w:val="13"/>
      <w:szCs w:val="13"/>
    </w:rPr>
  </w:style>
  <w:style w:type="character" w:customStyle="1" w:styleId="Bodytext11">
    <w:name w:val="Body text (11)_"/>
    <w:link w:val="Bodytext110"/>
    <w:locked/>
    <w:rsid w:val="000643D5"/>
    <w:rPr>
      <w:rFonts w:ascii="Bookman Old Style" w:hAnsi="Bookman Old Style"/>
      <w:spacing w:val="2"/>
      <w:sz w:val="15"/>
      <w:szCs w:val="15"/>
      <w:shd w:val="clear" w:color="auto" w:fill="FFFFFF"/>
    </w:rPr>
  </w:style>
  <w:style w:type="paragraph" w:customStyle="1" w:styleId="Bodytext110">
    <w:name w:val="Body text (11)"/>
    <w:basedOn w:val="Normal"/>
    <w:link w:val="Bodytext11"/>
    <w:rsid w:val="000643D5"/>
    <w:pPr>
      <w:widowControl w:val="0"/>
      <w:shd w:val="clear" w:color="auto" w:fill="FFFFFF"/>
      <w:spacing w:after="480" w:line="240" w:lineRule="atLeast"/>
    </w:pPr>
    <w:rPr>
      <w:rFonts w:ascii="Bookman Old Style" w:hAnsi="Bookman Old Style"/>
      <w:spacing w:val="2"/>
      <w:sz w:val="15"/>
      <w:szCs w:val="15"/>
    </w:rPr>
  </w:style>
  <w:style w:type="character" w:customStyle="1" w:styleId="Headerorfooter5">
    <w:name w:val="Header or footer (5)_"/>
    <w:link w:val="Headerorfooter50"/>
    <w:locked/>
    <w:rsid w:val="000643D5"/>
    <w:rPr>
      <w:spacing w:val="4"/>
      <w:sz w:val="18"/>
      <w:szCs w:val="18"/>
      <w:shd w:val="clear" w:color="auto" w:fill="FFFFFF"/>
    </w:rPr>
  </w:style>
  <w:style w:type="paragraph" w:customStyle="1" w:styleId="Headerorfooter50">
    <w:name w:val="Header or footer (5)"/>
    <w:basedOn w:val="Normal"/>
    <w:link w:val="Headerorfooter5"/>
    <w:rsid w:val="000643D5"/>
    <w:pPr>
      <w:widowControl w:val="0"/>
      <w:shd w:val="clear" w:color="auto" w:fill="FFFFFF"/>
      <w:spacing w:after="0" w:line="240" w:lineRule="atLeast"/>
    </w:pPr>
    <w:rPr>
      <w:spacing w:val="4"/>
      <w:sz w:val="18"/>
      <w:szCs w:val="18"/>
    </w:rPr>
  </w:style>
  <w:style w:type="character" w:customStyle="1" w:styleId="Bodytext12">
    <w:name w:val="Body text (12)_"/>
    <w:link w:val="Bodytext121"/>
    <w:locked/>
    <w:rsid w:val="000643D5"/>
    <w:rPr>
      <w:spacing w:val="3"/>
      <w:sz w:val="16"/>
      <w:szCs w:val="16"/>
      <w:shd w:val="clear" w:color="auto" w:fill="FFFFFF"/>
    </w:rPr>
  </w:style>
  <w:style w:type="paragraph" w:customStyle="1" w:styleId="Bodytext121">
    <w:name w:val="Body text (12)1"/>
    <w:basedOn w:val="Normal"/>
    <w:link w:val="Bodytext12"/>
    <w:rsid w:val="000643D5"/>
    <w:pPr>
      <w:widowControl w:val="0"/>
      <w:shd w:val="clear" w:color="auto" w:fill="FFFFFF"/>
      <w:spacing w:before="480" w:after="240" w:line="240" w:lineRule="exact"/>
      <w:jc w:val="center"/>
    </w:pPr>
    <w:rPr>
      <w:spacing w:val="3"/>
      <w:sz w:val="16"/>
      <w:szCs w:val="16"/>
    </w:rPr>
  </w:style>
  <w:style w:type="character" w:customStyle="1" w:styleId="Bodytext13">
    <w:name w:val="Body text (13)_"/>
    <w:link w:val="Bodytext130"/>
    <w:locked/>
    <w:rsid w:val="000643D5"/>
    <w:rPr>
      <w:i/>
      <w:iCs/>
      <w:spacing w:val="-2"/>
      <w:sz w:val="16"/>
      <w:szCs w:val="16"/>
      <w:shd w:val="clear" w:color="auto" w:fill="FFFFFF"/>
    </w:rPr>
  </w:style>
  <w:style w:type="paragraph" w:customStyle="1" w:styleId="Bodytext130">
    <w:name w:val="Body text (13)"/>
    <w:basedOn w:val="Normal"/>
    <w:link w:val="Bodytext13"/>
    <w:rsid w:val="000643D5"/>
    <w:pPr>
      <w:widowControl w:val="0"/>
      <w:shd w:val="clear" w:color="auto" w:fill="FFFFFF"/>
      <w:spacing w:after="0" w:line="244" w:lineRule="exact"/>
    </w:pPr>
    <w:rPr>
      <w:i/>
      <w:iCs/>
      <w:spacing w:val="-2"/>
      <w:sz w:val="16"/>
      <w:szCs w:val="16"/>
    </w:rPr>
  </w:style>
  <w:style w:type="character" w:customStyle="1" w:styleId="Tablecaption4">
    <w:name w:val="Table caption (4)_"/>
    <w:link w:val="Tablecaption40"/>
    <w:locked/>
    <w:rsid w:val="000643D5"/>
    <w:rPr>
      <w:spacing w:val="3"/>
      <w:sz w:val="16"/>
      <w:szCs w:val="16"/>
      <w:shd w:val="clear" w:color="auto" w:fill="FFFFFF"/>
    </w:rPr>
  </w:style>
  <w:style w:type="paragraph" w:customStyle="1" w:styleId="Tablecaption40">
    <w:name w:val="Table caption (4)"/>
    <w:basedOn w:val="Normal"/>
    <w:link w:val="Tablecaption4"/>
    <w:rsid w:val="000643D5"/>
    <w:pPr>
      <w:widowControl w:val="0"/>
      <w:shd w:val="clear" w:color="auto" w:fill="FFFFFF"/>
      <w:spacing w:after="0" w:line="240" w:lineRule="atLeast"/>
    </w:pPr>
    <w:rPr>
      <w:spacing w:val="3"/>
      <w:sz w:val="16"/>
      <w:szCs w:val="16"/>
    </w:rPr>
  </w:style>
  <w:style w:type="character" w:customStyle="1" w:styleId="Headerorfooter6">
    <w:name w:val="Header or footer (6)_"/>
    <w:link w:val="Headerorfooter60"/>
    <w:locked/>
    <w:rsid w:val="000643D5"/>
    <w:rPr>
      <w:spacing w:val="2"/>
      <w:sz w:val="16"/>
      <w:szCs w:val="16"/>
      <w:shd w:val="clear" w:color="auto" w:fill="FFFFFF"/>
    </w:rPr>
  </w:style>
  <w:style w:type="paragraph" w:customStyle="1" w:styleId="Headerorfooter60">
    <w:name w:val="Header or footer (6)"/>
    <w:basedOn w:val="Normal"/>
    <w:link w:val="Headerorfooter6"/>
    <w:rsid w:val="000643D5"/>
    <w:pPr>
      <w:widowControl w:val="0"/>
      <w:shd w:val="clear" w:color="auto" w:fill="FFFFFF"/>
      <w:spacing w:after="0" w:line="240" w:lineRule="atLeast"/>
    </w:pPr>
    <w:rPr>
      <w:spacing w:val="2"/>
      <w:sz w:val="16"/>
      <w:szCs w:val="16"/>
    </w:rPr>
  </w:style>
  <w:style w:type="character" w:customStyle="1" w:styleId="Tablecaption5">
    <w:name w:val="Table caption (5)_"/>
    <w:link w:val="Tablecaption50"/>
    <w:locked/>
    <w:rsid w:val="000643D5"/>
    <w:rPr>
      <w:i/>
      <w:iCs/>
      <w:spacing w:val="-3"/>
      <w:sz w:val="16"/>
      <w:szCs w:val="16"/>
      <w:shd w:val="clear" w:color="auto" w:fill="FFFFFF"/>
    </w:rPr>
  </w:style>
  <w:style w:type="paragraph" w:customStyle="1" w:styleId="Tablecaption50">
    <w:name w:val="Table caption (5)"/>
    <w:basedOn w:val="Normal"/>
    <w:link w:val="Tablecaption5"/>
    <w:rsid w:val="000643D5"/>
    <w:pPr>
      <w:widowControl w:val="0"/>
      <w:shd w:val="clear" w:color="auto" w:fill="FFFFFF"/>
      <w:spacing w:after="0" w:line="226" w:lineRule="exact"/>
      <w:jc w:val="right"/>
    </w:pPr>
    <w:rPr>
      <w:i/>
      <w:iCs/>
      <w:spacing w:val="-3"/>
      <w:sz w:val="16"/>
      <w:szCs w:val="16"/>
    </w:rPr>
  </w:style>
  <w:style w:type="character" w:customStyle="1" w:styleId="Bodytext14">
    <w:name w:val="Body text (14)_"/>
    <w:link w:val="Bodytext140"/>
    <w:locked/>
    <w:rsid w:val="000643D5"/>
    <w:rPr>
      <w:i/>
      <w:iCs/>
      <w:spacing w:val="-3"/>
      <w:sz w:val="16"/>
      <w:szCs w:val="16"/>
      <w:shd w:val="clear" w:color="auto" w:fill="FFFFFF"/>
    </w:rPr>
  </w:style>
  <w:style w:type="paragraph" w:customStyle="1" w:styleId="Bodytext140">
    <w:name w:val="Body text (14)"/>
    <w:basedOn w:val="Normal"/>
    <w:link w:val="Bodytext14"/>
    <w:rsid w:val="000643D5"/>
    <w:pPr>
      <w:widowControl w:val="0"/>
      <w:shd w:val="clear" w:color="auto" w:fill="FFFFFF"/>
      <w:spacing w:after="300" w:line="222" w:lineRule="exact"/>
    </w:pPr>
    <w:rPr>
      <w:i/>
      <w:iCs/>
      <w:spacing w:val="-3"/>
      <w:sz w:val="16"/>
      <w:szCs w:val="16"/>
    </w:rPr>
  </w:style>
  <w:style w:type="character" w:customStyle="1" w:styleId="Tablecaption6">
    <w:name w:val="Table caption (6)_"/>
    <w:link w:val="Tablecaption60"/>
    <w:locked/>
    <w:rsid w:val="000643D5"/>
    <w:rPr>
      <w:spacing w:val="2"/>
      <w:sz w:val="13"/>
      <w:szCs w:val="13"/>
      <w:shd w:val="clear" w:color="auto" w:fill="FFFFFF"/>
    </w:rPr>
  </w:style>
  <w:style w:type="paragraph" w:customStyle="1" w:styleId="Tablecaption60">
    <w:name w:val="Table caption (6)"/>
    <w:basedOn w:val="Normal"/>
    <w:link w:val="Tablecaption6"/>
    <w:rsid w:val="000643D5"/>
    <w:pPr>
      <w:widowControl w:val="0"/>
      <w:shd w:val="clear" w:color="auto" w:fill="FFFFFF"/>
      <w:spacing w:after="0" w:line="240" w:lineRule="atLeast"/>
    </w:pPr>
    <w:rPr>
      <w:spacing w:val="2"/>
      <w:sz w:val="13"/>
      <w:szCs w:val="13"/>
    </w:rPr>
  </w:style>
  <w:style w:type="character" w:customStyle="1" w:styleId="Bodytext15">
    <w:name w:val="Body text (15)_"/>
    <w:link w:val="Bodytext150"/>
    <w:locked/>
    <w:rsid w:val="000643D5"/>
    <w:rPr>
      <w:rFonts w:ascii="Tahoma" w:hAnsi="Tahoma"/>
      <w:spacing w:val="1"/>
      <w:sz w:val="16"/>
      <w:szCs w:val="16"/>
      <w:shd w:val="clear" w:color="auto" w:fill="FFFFFF"/>
    </w:rPr>
  </w:style>
  <w:style w:type="paragraph" w:customStyle="1" w:styleId="Bodytext150">
    <w:name w:val="Body text (15)"/>
    <w:basedOn w:val="Normal"/>
    <w:link w:val="Bodytext15"/>
    <w:rsid w:val="000643D5"/>
    <w:pPr>
      <w:widowControl w:val="0"/>
      <w:shd w:val="clear" w:color="auto" w:fill="FFFFFF"/>
      <w:spacing w:after="480" w:line="240" w:lineRule="atLeast"/>
      <w:jc w:val="both"/>
    </w:pPr>
    <w:rPr>
      <w:rFonts w:ascii="Tahoma" w:hAnsi="Tahoma"/>
      <w:spacing w:val="1"/>
      <w:sz w:val="16"/>
      <w:szCs w:val="16"/>
    </w:rPr>
  </w:style>
  <w:style w:type="character" w:customStyle="1" w:styleId="Bodytext16">
    <w:name w:val="Body text (16)_"/>
    <w:link w:val="Bodytext160"/>
    <w:locked/>
    <w:rsid w:val="000643D5"/>
    <w:rPr>
      <w:spacing w:val="2"/>
      <w:sz w:val="18"/>
      <w:szCs w:val="18"/>
      <w:shd w:val="clear" w:color="auto" w:fill="FFFFFF"/>
    </w:rPr>
  </w:style>
  <w:style w:type="paragraph" w:customStyle="1" w:styleId="Bodytext160">
    <w:name w:val="Body text (16)"/>
    <w:basedOn w:val="Normal"/>
    <w:link w:val="Bodytext16"/>
    <w:rsid w:val="000643D5"/>
    <w:pPr>
      <w:widowControl w:val="0"/>
      <w:shd w:val="clear" w:color="auto" w:fill="FFFFFF"/>
      <w:spacing w:after="0" w:line="226" w:lineRule="exact"/>
      <w:jc w:val="center"/>
    </w:pPr>
    <w:rPr>
      <w:spacing w:val="2"/>
      <w:sz w:val="18"/>
      <w:szCs w:val="18"/>
    </w:rPr>
  </w:style>
  <w:style w:type="character" w:customStyle="1" w:styleId="Headerorfooter7">
    <w:name w:val="Header or footer (7)_"/>
    <w:link w:val="Headerorfooter70"/>
    <w:locked/>
    <w:rsid w:val="000643D5"/>
    <w:rPr>
      <w:spacing w:val="2"/>
      <w:shd w:val="clear" w:color="auto" w:fill="FFFFFF"/>
    </w:rPr>
  </w:style>
  <w:style w:type="paragraph" w:customStyle="1" w:styleId="Headerorfooter70">
    <w:name w:val="Header or footer (7)"/>
    <w:basedOn w:val="Normal"/>
    <w:link w:val="Headerorfooter7"/>
    <w:rsid w:val="000643D5"/>
    <w:pPr>
      <w:widowControl w:val="0"/>
      <w:shd w:val="clear" w:color="auto" w:fill="FFFFFF"/>
      <w:spacing w:after="0" w:line="240" w:lineRule="atLeast"/>
      <w:jc w:val="right"/>
    </w:pPr>
    <w:rPr>
      <w:spacing w:val="2"/>
    </w:rPr>
  </w:style>
  <w:style w:type="character" w:customStyle="1" w:styleId="Tablecaption7">
    <w:name w:val="Table caption (7)_"/>
    <w:link w:val="Tablecaption70"/>
    <w:locked/>
    <w:rsid w:val="000643D5"/>
    <w:rPr>
      <w:i/>
      <w:iCs/>
      <w:spacing w:val="-2"/>
      <w:sz w:val="16"/>
      <w:szCs w:val="16"/>
      <w:shd w:val="clear" w:color="auto" w:fill="FFFFFF"/>
    </w:rPr>
  </w:style>
  <w:style w:type="paragraph" w:customStyle="1" w:styleId="Tablecaption70">
    <w:name w:val="Table caption (7)"/>
    <w:basedOn w:val="Normal"/>
    <w:link w:val="Tablecaption7"/>
    <w:rsid w:val="000643D5"/>
    <w:pPr>
      <w:widowControl w:val="0"/>
      <w:shd w:val="clear" w:color="auto" w:fill="FFFFFF"/>
      <w:spacing w:after="0" w:line="251" w:lineRule="exact"/>
      <w:jc w:val="both"/>
    </w:pPr>
    <w:rPr>
      <w:i/>
      <w:iCs/>
      <w:spacing w:val="-2"/>
      <w:sz w:val="16"/>
      <w:szCs w:val="16"/>
    </w:rPr>
  </w:style>
  <w:style w:type="character" w:customStyle="1" w:styleId="Bodytext17">
    <w:name w:val="Body text (17)_"/>
    <w:link w:val="Bodytext170"/>
    <w:locked/>
    <w:rsid w:val="000643D5"/>
    <w:rPr>
      <w:b/>
      <w:bCs/>
      <w:spacing w:val="1"/>
      <w:shd w:val="clear" w:color="auto" w:fill="FFFFFF"/>
    </w:rPr>
  </w:style>
  <w:style w:type="paragraph" w:customStyle="1" w:styleId="Bodytext170">
    <w:name w:val="Body text (17)"/>
    <w:basedOn w:val="Normal"/>
    <w:link w:val="Bodytext17"/>
    <w:rsid w:val="000643D5"/>
    <w:pPr>
      <w:widowControl w:val="0"/>
      <w:shd w:val="clear" w:color="auto" w:fill="FFFFFF"/>
      <w:spacing w:before="60" w:after="60" w:line="240" w:lineRule="atLeast"/>
      <w:jc w:val="center"/>
    </w:pPr>
    <w:rPr>
      <w:b/>
      <w:bCs/>
      <w:spacing w:val="1"/>
    </w:rPr>
  </w:style>
  <w:style w:type="character" w:customStyle="1" w:styleId="Headerorfooter">
    <w:name w:val="Header or footer_"/>
    <w:link w:val="Headerorfooter0"/>
    <w:locked/>
    <w:rsid w:val="000643D5"/>
    <w:rPr>
      <w:b/>
      <w:bCs/>
      <w:spacing w:val="8"/>
      <w:sz w:val="23"/>
      <w:szCs w:val="23"/>
      <w:shd w:val="clear" w:color="auto" w:fill="FFFFFF"/>
    </w:rPr>
  </w:style>
  <w:style w:type="paragraph" w:customStyle="1" w:styleId="Headerorfooter0">
    <w:name w:val="Header or footer"/>
    <w:basedOn w:val="Normal"/>
    <w:link w:val="Headerorfooter"/>
    <w:rsid w:val="000643D5"/>
    <w:pPr>
      <w:widowControl w:val="0"/>
      <w:shd w:val="clear" w:color="auto" w:fill="FFFFFF"/>
      <w:spacing w:after="0" w:line="240" w:lineRule="atLeast"/>
    </w:pPr>
    <w:rPr>
      <w:b/>
      <w:bCs/>
      <w:spacing w:val="8"/>
      <w:sz w:val="23"/>
      <w:szCs w:val="23"/>
    </w:rPr>
  </w:style>
  <w:style w:type="character" w:customStyle="1" w:styleId="Bodytext18">
    <w:name w:val="Body text (18)_"/>
    <w:link w:val="Bodytext181"/>
    <w:locked/>
    <w:rsid w:val="000643D5"/>
    <w:rPr>
      <w:b/>
      <w:bCs/>
      <w:spacing w:val="2"/>
      <w:sz w:val="25"/>
      <w:szCs w:val="25"/>
      <w:shd w:val="clear" w:color="auto" w:fill="FFFFFF"/>
    </w:rPr>
  </w:style>
  <w:style w:type="paragraph" w:customStyle="1" w:styleId="Bodytext181">
    <w:name w:val="Body text (18)1"/>
    <w:basedOn w:val="Normal"/>
    <w:link w:val="Bodytext18"/>
    <w:rsid w:val="000643D5"/>
    <w:pPr>
      <w:widowControl w:val="0"/>
      <w:shd w:val="clear" w:color="auto" w:fill="FFFFFF"/>
      <w:spacing w:after="180" w:line="240" w:lineRule="atLeast"/>
      <w:ind w:hanging="980"/>
      <w:jc w:val="right"/>
    </w:pPr>
    <w:rPr>
      <w:b/>
      <w:bCs/>
      <w:spacing w:val="2"/>
      <w:sz w:val="25"/>
      <w:szCs w:val="25"/>
    </w:rPr>
  </w:style>
  <w:style w:type="character" w:customStyle="1" w:styleId="Bodytext19">
    <w:name w:val="Body text (19)_"/>
    <w:link w:val="Bodytext190"/>
    <w:locked/>
    <w:rsid w:val="000643D5"/>
    <w:rPr>
      <w:spacing w:val="2"/>
      <w:sz w:val="25"/>
      <w:szCs w:val="25"/>
      <w:shd w:val="clear" w:color="auto" w:fill="FFFFFF"/>
    </w:rPr>
  </w:style>
  <w:style w:type="paragraph" w:customStyle="1" w:styleId="Bodytext190">
    <w:name w:val="Body text (19)"/>
    <w:basedOn w:val="Normal"/>
    <w:link w:val="Bodytext19"/>
    <w:rsid w:val="000643D5"/>
    <w:pPr>
      <w:widowControl w:val="0"/>
      <w:shd w:val="clear" w:color="auto" w:fill="FFFFFF"/>
      <w:spacing w:before="360" w:after="420" w:line="240" w:lineRule="atLeast"/>
      <w:jc w:val="both"/>
    </w:pPr>
    <w:rPr>
      <w:spacing w:val="2"/>
      <w:sz w:val="25"/>
      <w:szCs w:val="25"/>
    </w:rPr>
  </w:style>
  <w:style w:type="character" w:customStyle="1" w:styleId="Heading3">
    <w:name w:val="Heading #3_"/>
    <w:link w:val="Heading30"/>
    <w:locked/>
    <w:rsid w:val="000643D5"/>
    <w:rPr>
      <w:spacing w:val="2"/>
      <w:sz w:val="25"/>
      <w:szCs w:val="25"/>
      <w:shd w:val="clear" w:color="auto" w:fill="FFFFFF"/>
    </w:rPr>
  </w:style>
  <w:style w:type="paragraph" w:customStyle="1" w:styleId="Heading30">
    <w:name w:val="Heading #3"/>
    <w:basedOn w:val="Normal"/>
    <w:link w:val="Heading3"/>
    <w:rsid w:val="000643D5"/>
    <w:pPr>
      <w:widowControl w:val="0"/>
      <w:shd w:val="clear" w:color="auto" w:fill="FFFFFF"/>
      <w:spacing w:after="0" w:line="383" w:lineRule="exact"/>
      <w:jc w:val="both"/>
      <w:outlineLvl w:val="2"/>
    </w:pPr>
    <w:rPr>
      <w:spacing w:val="2"/>
      <w:sz w:val="25"/>
      <w:szCs w:val="25"/>
    </w:rPr>
  </w:style>
  <w:style w:type="character" w:customStyle="1" w:styleId="Bodytext200">
    <w:name w:val="Body text (20)_"/>
    <w:link w:val="Bodytext201"/>
    <w:locked/>
    <w:rsid w:val="000643D5"/>
    <w:rPr>
      <w:i/>
      <w:iCs/>
      <w:spacing w:val="-5"/>
      <w:sz w:val="25"/>
      <w:szCs w:val="25"/>
      <w:shd w:val="clear" w:color="auto" w:fill="FFFFFF"/>
    </w:rPr>
  </w:style>
  <w:style w:type="paragraph" w:customStyle="1" w:styleId="Bodytext201">
    <w:name w:val="Body text (20)1"/>
    <w:basedOn w:val="Normal"/>
    <w:link w:val="Bodytext200"/>
    <w:rsid w:val="000643D5"/>
    <w:pPr>
      <w:widowControl w:val="0"/>
      <w:shd w:val="clear" w:color="auto" w:fill="FFFFFF"/>
      <w:spacing w:before="60" w:after="0" w:line="240" w:lineRule="atLeast"/>
      <w:jc w:val="both"/>
    </w:pPr>
    <w:rPr>
      <w:i/>
      <w:iCs/>
      <w:spacing w:val="-5"/>
      <w:sz w:val="25"/>
      <w:szCs w:val="25"/>
    </w:rPr>
  </w:style>
  <w:style w:type="character" w:customStyle="1" w:styleId="Heading4">
    <w:name w:val="Heading #4_"/>
    <w:link w:val="Heading40"/>
    <w:locked/>
    <w:rsid w:val="000643D5"/>
    <w:rPr>
      <w:b/>
      <w:bCs/>
      <w:spacing w:val="2"/>
      <w:sz w:val="25"/>
      <w:szCs w:val="25"/>
      <w:shd w:val="clear" w:color="auto" w:fill="FFFFFF"/>
    </w:rPr>
  </w:style>
  <w:style w:type="paragraph" w:customStyle="1" w:styleId="Heading40">
    <w:name w:val="Heading #4"/>
    <w:basedOn w:val="Normal"/>
    <w:link w:val="Heading4"/>
    <w:rsid w:val="000643D5"/>
    <w:pPr>
      <w:widowControl w:val="0"/>
      <w:shd w:val="clear" w:color="auto" w:fill="FFFFFF"/>
      <w:spacing w:after="60" w:line="240" w:lineRule="atLeast"/>
      <w:outlineLvl w:val="3"/>
    </w:pPr>
    <w:rPr>
      <w:b/>
      <w:bCs/>
      <w:spacing w:val="2"/>
      <w:sz w:val="25"/>
      <w:szCs w:val="25"/>
    </w:rPr>
  </w:style>
  <w:style w:type="character" w:customStyle="1" w:styleId="Bodytext21">
    <w:name w:val="Body text (21)_"/>
    <w:link w:val="Bodytext210"/>
    <w:locked/>
    <w:rsid w:val="000643D5"/>
    <w:rPr>
      <w:b/>
      <w:bCs/>
      <w:i/>
      <w:iCs/>
      <w:spacing w:val="1"/>
      <w:sz w:val="23"/>
      <w:szCs w:val="23"/>
      <w:shd w:val="clear" w:color="auto" w:fill="FFFFFF"/>
    </w:rPr>
  </w:style>
  <w:style w:type="paragraph" w:customStyle="1" w:styleId="Bodytext210">
    <w:name w:val="Body text (21)"/>
    <w:basedOn w:val="Normal"/>
    <w:link w:val="Bodytext21"/>
    <w:rsid w:val="000643D5"/>
    <w:pPr>
      <w:widowControl w:val="0"/>
      <w:shd w:val="clear" w:color="auto" w:fill="FFFFFF"/>
      <w:spacing w:before="180" w:after="300" w:line="240" w:lineRule="atLeast"/>
    </w:pPr>
    <w:rPr>
      <w:b/>
      <w:bCs/>
      <w:i/>
      <w:iCs/>
      <w:spacing w:val="1"/>
      <w:sz w:val="23"/>
      <w:szCs w:val="23"/>
    </w:rPr>
  </w:style>
  <w:style w:type="character" w:customStyle="1" w:styleId="Heading1">
    <w:name w:val="Heading #1_"/>
    <w:link w:val="Heading10"/>
    <w:locked/>
    <w:rsid w:val="000643D5"/>
    <w:rPr>
      <w:spacing w:val="2"/>
      <w:sz w:val="25"/>
      <w:szCs w:val="25"/>
      <w:shd w:val="clear" w:color="auto" w:fill="FFFFFF"/>
    </w:rPr>
  </w:style>
  <w:style w:type="paragraph" w:customStyle="1" w:styleId="Heading10">
    <w:name w:val="Heading #1"/>
    <w:basedOn w:val="Normal"/>
    <w:link w:val="Heading1"/>
    <w:rsid w:val="000643D5"/>
    <w:pPr>
      <w:widowControl w:val="0"/>
      <w:shd w:val="clear" w:color="auto" w:fill="FFFFFF"/>
      <w:spacing w:after="0" w:line="441" w:lineRule="exact"/>
      <w:jc w:val="both"/>
      <w:outlineLvl w:val="0"/>
    </w:pPr>
    <w:rPr>
      <w:spacing w:val="2"/>
      <w:sz w:val="25"/>
      <w:szCs w:val="25"/>
    </w:rPr>
  </w:style>
  <w:style w:type="character" w:customStyle="1" w:styleId="Heading2">
    <w:name w:val="Heading #2_"/>
    <w:link w:val="Heading20"/>
    <w:locked/>
    <w:rsid w:val="000643D5"/>
    <w:rPr>
      <w:spacing w:val="2"/>
      <w:sz w:val="25"/>
      <w:szCs w:val="25"/>
      <w:shd w:val="clear" w:color="auto" w:fill="FFFFFF"/>
    </w:rPr>
  </w:style>
  <w:style w:type="paragraph" w:customStyle="1" w:styleId="Heading20">
    <w:name w:val="Heading #2"/>
    <w:basedOn w:val="Normal"/>
    <w:link w:val="Heading2"/>
    <w:rsid w:val="000643D5"/>
    <w:pPr>
      <w:widowControl w:val="0"/>
      <w:shd w:val="clear" w:color="auto" w:fill="FFFFFF"/>
      <w:spacing w:after="0" w:line="441" w:lineRule="exact"/>
      <w:jc w:val="both"/>
      <w:outlineLvl w:val="1"/>
    </w:pPr>
    <w:rPr>
      <w:spacing w:val="2"/>
      <w:sz w:val="25"/>
      <w:szCs w:val="25"/>
    </w:rPr>
  </w:style>
  <w:style w:type="character" w:customStyle="1" w:styleId="Bodytext22">
    <w:name w:val="Body text (22)_"/>
    <w:link w:val="Bodytext221"/>
    <w:locked/>
    <w:rsid w:val="000643D5"/>
    <w:rPr>
      <w:spacing w:val="2"/>
      <w:shd w:val="clear" w:color="auto" w:fill="FFFFFF"/>
    </w:rPr>
  </w:style>
  <w:style w:type="paragraph" w:customStyle="1" w:styleId="Bodytext221">
    <w:name w:val="Body text (22)1"/>
    <w:basedOn w:val="Normal"/>
    <w:link w:val="Bodytext22"/>
    <w:rsid w:val="000643D5"/>
    <w:pPr>
      <w:widowControl w:val="0"/>
      <w:shd w:val="clear" w:color="auto" w:fill="FFFFFF"/>
      <w:spacing w:after="120" w:line="251" w:lineRule="exact"/>
      <w:ind w:hanging="960"/>
    </w:pPr>
    <w:rPr>
      <w:spacing w:val="2"/>
    </w:rPr>
  </w:style>
  <w:style w:type="character" w:customStyle="1" w:styleId="Bodytext23">
    <w:name w:val="Body text (23)_"/>
    <w:link w:val="Bodytext230"/>
    <w:locked/>
    <w:rsid w:val="000643D5"/>
    <w:rPr>
      <w:b/>
      <w:bCs/>
      <w:shd w:val="clear" w:color="auto" w:fill="FFFFFF"/>
    </w:rPr>
  </w:style>
  <w:style w:type="paragraph" w:customStyle="1" w:styleId="Bodytext230">
    <w:name w:val="Body text (23)"/>
    <w:basedOn w:val="Normal"/>
    <w:link w:val="Bodytext23"/>
    <w:rsid w:val="000643D5"/>
    <w:pPr>
      <w:widowControl w:val="0"/>
      <w:shd w:val="clear" w:color="auto" w:fill="FFFFFF"/>
      <w:spacing w:before="360" w:after="240" w:line="297" w:lineRule="exact"/>
      <w:jc w:val="center"/>
    </w:pPr>
    <w:rPr>
      <w:b/>
      <w:bCs/>
    </w:rPr>
  </w:style>
  <w:style w:type="character" w:customStyle="1" w:styleId="Tablecaption8">
    <w:name w:val="Table caption (8)_"/>
    <w:link w:val="Tablecaption80"/>
    <w:locked/>
    <w:rsid w:val="000643D5"/>
    <w:rPr>
      <w:spacing w:val="2"/>
      <w:sz w:val="25"/>
      <w:szCs w:val="25"/>
      <w:shd w:val="clear" w:color="auto" w:fill="FFFFFF"/>
    </w:rPr>
  </w:style>
  <w:style w:type="paragraph" w:customStyle="1" w:styleId="Tablecaption80">
    <w:name w:val="Table caption (8)"/>
    <w:basedOn w:val="Normal"/>
    <w:link w:val="Tablecaption8"/>
    <w:rsid w:val="000643D5"/>
    <w:pPr>
      <w:widowControl w:val="0"/>
      <w:shd w:val="clear" w:color="auto" w:fill="FFFFFF"/>
      <w:spacing w:after="0" w:line="240" w:lineRule="atLeast"/>
    </w:pPr>
    <w:rPr>
      <w:spacing w:val="2"/>
      <w:sz w:val="25"/>
      <w:szCs w:val="25"/>
    </w:rPr>
  </w:style>
  <w:style w:type="character" w:customStyle="1" w:styleId="Tablecaption9">
    <w:name w:val="Table caption (9)_"/>
    <w:link w:val="Tablecaption90"/>
    <w:locked/>
    <w:rsid w:val="000643D5"/>
    <w:rPr>
      <w:b/>
      <w:bCs/>
      <w:i/>
      <w:iCs/>
      <w:spacing w:val="1"/>
      <w:sz w:val="23"/>
      <w:szCs w:val="23"/>
      <w:shd w:val="clear" w:color="auto" w:fill="FFFFFF"/>
    </w:rPr>
  </w:style>
  <w:style w:type="paragraph" w:customStyle="1" w:styleId="Tablecaption90">
    <w:name w:val="Table caption (9)"/>
    <w:basedOn w:val="Normal"/>
    <w:link w:val="Tablecaption9"/>
    <w:rsid w:val="000643D5"/>
    <w:pPr>
      <w:widowControl w:val="0"/>
      <w:shd w:val="clear" w:color="auto" w:fill="FFFFFF"/>
      <w:spacing w:after="0" w:line="240" w:lineRule="atLeast"/>
    </w:pPr>
    <w:rPr>
      <w:b/>
      <w:bCs/>
      <w:i/>
      <w:iCs/>
      <w:spacing w:val="1"/>
      <w:sz w:val="23"/>
      <w:szCs w:val="23"/>
    </w:rPr>
  </w:style>
  <w:style w:type="character" w:customStyle="1" w:styleId="Tablecaption10">
    <w:name w:val="Table caption (10)_"/>
    <w:link w:val="Tablecaption101"/>
    <w:locked/>
    <w:rsid w:val="000643D5"/>
    <w:rPr>
      <w:i/>
      <w:iCs/>
      <w:spacing w:val="-5"/>
      <w:sz w:val="25"/>
      <w:szCs w:val="25"/>
      <w:shd w:val="clear" w:color="auto" w:fill="FFFFFF"/>
    </w:rPr>
  </w:style>
  <w:style w:type="paragraph" w:customStyle="1" w:styleId="Tablecaption101">
    <w:name w:val="Table caption (10)1"/>
    <w:basedOn w:val="Normal"/>
    <w:link w:val="Tablecaption10"/>
    <w:rsid w:val="000643D5"/>
    <w:pPr>
      <w:widowControl w:val="0"/>
      <w:shd w:val="clear" w:color="auto" w:fill="FFFFFF"/>
      <w:spacing w:after="0" w:line="240" w:lineRule="atLeast"/>
    </w:pPr>
    <w:rPr>
      <w:i/>
      <w:iCs/>
      <w:spacing w:val="-5"/>
      <w:sz w:val="25"/>
      <w:szCs w:val="25"/>
    </w:rPr>
  </w:style>
  <w:style w:type="character" w:customStyle="1" w:styleId="Tablecaption">
    <w:name w:val="Table caption_"/>
    <w:link w:val="Tablecaption0"/>
    <w:locked/>
    <w:rsid w:val="000643D5"/>
    <w:rPr>
      <w:spacing w:val="2"/>
      <w:shd w:val="clear" w:color="auto" w:fill="FFFFFF"/>
    </w:rPr>
  </w:style>
  <w:style w:type="paragraph" w:customStyle="1" w:styleId="Tablecaption0">
    <w:name w:val="Table caption"/>
    <w:basedOn w:val="Normal"/>
    <w:link w:val="Tablecaption"/>
    <w:rsid w:val="000643D5"/>
    <w:pPr>
      <w:widowControl w:val="0"/>
      <w:shd w:val="clear" w:color="auto" w:fill="FFFFFF"/>
      <w:spacing w:after="0" w:line="276" w:lineRule="exact"/>
      <w:jc w:val="both"/>
    </w:pPr>
    <w:rPr>
      <w:spacing w:val="2"/>
    </w:rPr>
  </w:style>
  <w:style w:type="character" w:customStyle="1" w:styleId="Tablecaption11">
    <w:name w:val="Table caption (11)_"/>
    <w:link w:val="Tablecaption110"/>
    <w:locked/>
    <w:rsid w:val="000643D5"/>
    <w:rPr>
      <w:b/>
      <w:bCs/>
      <w:shd w:val="clear" w:color="auto" w:fill="FFFFFF"/>
    </w:rPr>
  </w:style>
  <w:style w:type="paragraph" w:customStyle="1" w:styleId="Tablecaption110">
    <w:name w:val="Table caption (11)"/>
    <w:basedOn w:val="Normal"/>
    <w:link w:val="Tablecaption11"/>
    <w:rsid w:val="000643D5"/>
    <w:pPr>
      <w:widowControl w:val="0"/>
      <w:shd w:val="clear" w:color="auto" w:fill="FFFFFF"/>
      <w:spacing w:after="0" w:line="276" w:lineRule="exact"/>
      <w:jc w:val="both"/>
    </w:pPr>
    <w:rPr>
      <w:b/>
      <w:bCs/>
    </w:rPr>
  </w:style>
  <w:style w:type="character" w:customStyle="1" w:styleId="Bodytext24">
    <w:name w:val="Body text (24)_"/>
    <w:link w:val="Bodytext240"/>
    <w:locked/>
    <w:rsid w:val="000643D5"/>
    <w:rPr>
      <w:i/>
      <w:iCs/>
      <w:spacing w:val="-4"/>
      <w:shd w:val="clear" w:color="auto" w:fill="FFFFFF"/>
    </w:rPr>
  </w:style>
  <w:style w:type="paragraph" w:customStyle="1" w:styleId="Bodytext240">
    <w:name w:val="Body text (24)"/>
    <w:basedOn w:val="Normal"/>
    <w:link w:val="Bodytext24"/>
    <w:rsid w:val="000643D5"/>
    <w:pPr>
      <w:widowControl w:val="0"/>
      <w:shd w:val="clear" w:color="auto" w:fill="FFFFFF"/>
      <w:spacing w:after="0" w:line="279" w:lineRule="exact"/>
      <w:jc w:val="both"/>
    </w:pPr>
    <w:rPr>
      <w:i/>
      <w:iCs/>
      <w:spacing w:val="-4"/>
    </w:rPr>
  </w:style>
  <w:style w:type="character" w:customStyle="1" w:styleId="Footnote">
    <w:name w:val="Footnote_"/>
    <w:link w:val="Footnote0"/>
    <w:locked/>
    <w:rsid w:val="000643D5"/>
    <w:rPr>
      <w:spacing w:val="3"/>
      <w:sz w:val="16"/>
      <w:szCs w:val="16"/>
      <w:shd w:val="clear" w:color="auto" w:fill="FFFFFF"/>
    </w:rPr>
  </w:style>
  <w:style w:type="paragraph" w:customStyle="1" w:styleId="Footnote0">
    <w:name w:val="Footnote"/>
    <w:basedOn w:val="Normal"/>
    <w:link w:val="Footnote"/>
    <w:rsid w:val="000643D5"/>
    <w:pPr>
      <w:widowControl w:val="0"/>
      <w:shd w:val="clear" w:color="auto" w:fill="FFFFFF"/>
      <w:spacing w:after="0" w:line="211" w:lineRule="exact"/>
    </w:pPr>
    <w:rPr>
      <w:spacing w:val="3"/>
      <w:sz w:val="16"/>
      <w:szCs w:val="16"/>
    </w:rPr>
  </w:style>
  <w:style w:type="character" w:customStyle="1" w:styleId="Bodytext25">
    <w:name w:val="Body text (25)_"/>
    <w:link w:val="Bodytext250"/>
    <w:locked/>
    <w:rsid w:val="000643D5"/>
    <w:rPr>
      <w:shd w:val="clear" w:color="auto" w:fill="FFFFFF"/>
    </w:rPr>
  </w:style>
  <w:style w:type="paragraph" w:customStyle="1" w:styleId="Bodytext250">
    <w:name w:val="Body text (25)"/>
    <w:basedOn w:val="Normal"/>
    <w:link w:val="Bodytext25"/>
    <w:rsid w:val="000643D5"/>
    <w:pPr>
      <w:widowControl w:val="0"/>
      <w:shd w:val="clear" w:color="auto" w:fill="FFFFFF"/>
      <w:spacing w:after="0" w:line="240" w:lineRule="atLeast"/>
    </w:pPr>
  </w:style>
  <w:style w:type="character" w:customStyle="1" w:styleId="Bodytext26">
    <w:name w:val="Body text (26)_"/>
    <w:link w:val="Bodytext260"/>
    <w:locked/>
    <w:rsid w:val="000643D5"/>
    <w:rPr>
      <w:spacing w:val="2"/>
      <w:sz w:val="17"/>
      <w:szCs w:val="17"/>
      <w:shd w:val="clear" w:color="auto" w:fill="FFFFFF"/>
    </w:rPr>
  </w:style>
  <w:style w:type="paragraph" w:customStyle="1" w:styleId="Bodytext260">
    <w:name w:val="Body text (26)"/>
    <w:basedOn w:val="Normal"/>
    <w:link w:val="Bodytext26"/>
    <w:rsid w:val="000643D5"/>
    <w:pPr>
      <w:widowControl w:val="0"/>
      <w:shd w:val="clear" w:color="auto" w:fill="FFFFFF"/>
      <w:spacing w:before="360" w:after="0" w:line="232" w:lineRule="exact"/>
      <w:jc w:val="center"/>
    </w:pPr>
    <w:rPr>
      <w:spacing w:val="2"/>
      <w:sz w:val="17"/>
      <w:szCs w:val="17"/>
    </w:rPr>
  </w:style>
  <w:style w:type="character" w:customStyle="1" w:styleId="Heading32">
    <w:name w:val="Heading #3 (2)_"/>
    <w:link w:val="Heading320"/>
    <w:locked/>
    <w:rsid w:val="000643D5"/>
    <w:rPr>
      <w:spacing w:val="3"/>
      <w:sz w:val="16"/>
      <w:szCs w:val="16"/>
      <w:shd w:val="clear" w:color="auto" w:fill="FFFFFF"/>
    </w:rPr>
  </w:style>
  <w:style w:type="paragraph" w:customStyle="1" w:styleId="Heading320">
    <w:name w:val="Heading #3 (2)"/>
    <w:basedOn w:val="Normal"/>
    <w:link w:val="Heading32"/>
    <w:rsid w:val="000643D5"/>
    <w:pPr>
      <w:widowControl w:val="0"/>
      <w:shd w:val="clear" w:color="auto" w:fill="FFFFFF"/>
      <w:spacing w:after="120" w:line="240" w:lineRule="atLeast"/>
      <w:jc w:val="both"/>
      <w:outlineLvl w:val="2"/>
    </w:pPr>
    <w:rPr>
      <w:spacing w:val="3"/>
      <w:sz w:val="16"/>
      <w:szCs w:val="16"/>
    </w:rPr>
  </w:style>
  <w:style w:type="character" w:customStyle="1" w:styleId="Bodytext27">
    <w:name w:val="Body text (27)_"/>
    <w:link w:val="Bodytext270"/>
    <w:locked/>
    <w:rsid w:val="000643D5"/>
    <w:rPr>
      <w:b/>
      <w:bCs/>
      <w:spacing w:val="8"/>
      <w:sz w:val="21"/>
      <w:szCs w:val="21"/>
      <w:shd w:val="clear" w:color="auto" w:fill="FFFFFF"/>
    </w:rPr>
  </w:style>
  <w:style w:type="paragraph" w:customStyle="1" w:styleId="Bodytext270">
    <w:name w:val="Body text (27)"/>
    <w:basedOn w:val="Normal"/>
    <w:link w:val="Bodytext27"/>
    <w:rsid w:val="000643D5"/>
    <w:pPr>
      <w:widowControl w:val="0"/>
      <w:shd w:val="clear" w:color="auto" w:fill="FFFFFF"/>
      <w:spacing w:after="0" w:line="240" w:lineRule="atLeast"/>
      <w:jc w:val="center"/>
    </w:pPr>
    <w:rPr>
      <w:b/>
      <w:bCs/>
      <w:spacing w:val="8"/>
      <w:sz w:val="21"/>
      <w:szCs w:val="21"/>
    </w:rPr>
  </w:style>
  <w:style w:type="table" w:styleId="TableGrid">
    <w:name w:val="Table Grid"/>
    <w:basedOn w:val="TableNormal"/>
    <w:rsid w:val="000643D5"/>
    <w:pPr>
      <w:widowControl w:val="0"/>
      <w:spacing w:after="0" w:line="240" w:lineRule="auto"/>
    </w:pPr>
    <w:rPr>
      <w:rFonts w:ascii="Courier New" w:eastAsia="Courier New" w:hAnsi="Courier New" w:cs="Courier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0643D5"/>
    <w:rPr>
      <w:color w:val="auto"/>
      <w:u w:val="single"/>
    </w:rPr>
  </w:style>
  <w:style w:type="character" w:customStyle="1" w:styleId="Bodytext41">
    <w:name w:val="Body text + 4"/>
    <w:aliases w:val="5 pt"/>
    <w:rsid w:val="000643D5"/>
    <w:rPr>
      <w:spacing w:val="2"/>
      <w:sz w:val="9"/>
      <w:szCs w:val="9"/>
      <w:lang w:bidi="ar-SA"/>
    </w:rPr>
  </w:style>
  <w:style w:type="character" w:customStyle="1" w:styleId="Bodytext46">
    <w:name w:val="Body text + 46"/>
    <w:aliases w:val="5 pt29,Italic,Spacing 0 pt"/>
    <w:rsid w:val="000643D5"/>
    <w:rPr>
      <w:i/>
      <w:iCs/>
      <w:spacing w:val="-4"/>
      <w:sz w:val="9"/>
      <w:szCs w:val="9"/>
      <w:lang w:bidi="ar-SA"/>
    </w:rPr>
  </w:style>
  <w:style w:type="character" w:customStyle="1" w:styleId="BodytextConsolas">
    <w:name w:val="Body text + Consolas"/>
    <w:aliases w:val="7 pt,Spacing 0 pt79"/>
    <w:rsid w:val="000643D5"/>
    <w:rPr>
      <w:rFonts w:ascii="Consolas" w:hAnsi="Consolas" w:cs="Consolas"/>
      <w:noProof/>
      <w:spacing w:val="0"/>
      <w:sz w:val="14"/>
      <w:szCs w:val="14"/>
      <w:lang w:bidi="ar-SA"/>
    </w:rPr>
  </w:style>
  <w:style w:type="character" w:customStyle="1" w:styleId="Bodytext45">
    <w:name w:val="Body text + 45"/>
    <w:aliases w:val="5 pt28,Bold,Spacing 0 pt78"/>
    <w:rsid w:val="000643D5"/>
    <w:rPr>
      <w:b/>
      <w:bCs/>
      <w:spacing w:val="-3"/>
      <w:sz w:val="9"/>
      <w:szCs w:val="9"/>
      <w:lang w:bidi="ar-SA"/>
    </w:rPr>
  </w:style>
  <w:style w:type="character" w:customStyle="1" w:styleId="Bodytext51">
    <w:name w:val="Body text + 5"/>
    <w:aliases w:val="5 pt27"/>
    <w:rsid w:val="000643D5"/>
    <w:rPr>
      <w:spacing w:val="2"/>
      <w:sz w:val="11"/>
      <w:szCs w:val="11"/>
      <w:lang w:bidi="ar-SA"/>
    </w:rPr>
  </w:style>
  <w:style w:type="character" w:customStyle="1" w:styleId="Bodytext44">
    <w:name w:val="Body text + 44"/>
    <w:aliases w:val="5 pt26,Small Caps"/>
    <w:rsid w:val="000643D5"/>
    <w:rPr>
      <w:smallCaps/>
      <w:spacing w:val="2"/>
      <w:sz w:val="9"/>
      <w:szCs w:val="9"/>
      <w:lang w:bidi="ar-SA"/>
    </w:rPr>
  </w:style>
  <w:style w:type="character" w:customStyle="1" w:styleId="Bodytext43">
    <w:name w:val="Body text + 43"/>
    <w:aliases w:val="5 pt25,Spacing 0 pt77"/>
    <w:rsid w:val="000643D5"/>
    <w:rPr>
      <w:spacing w:val="0"/>
      <w:sz w:val="9"/>
      <w:szCs w:val="9"/>
      <w:lang w:val="es-ES_tradnl" w:eastAsia="es-ES_tradnl" w:bidi="ar-SA"/>
    </w:rPr>
  </w:style>
  <w:style w:type="character" w:customStyle="1" w:styleId="Bodytext4pt">
    <w:name w:val="Body text + 4 pt"/>
    <w:aliases w:val="Bold11,Spacing 0 pt76"/>
    <w:rsid w:val="000643D5"/>
    <w:rPr>
      <w:b/>
      <w:bCs/>
      <w:spacing w:val="1"/>
      <w:sz w:val="8"/>
      <w:szCs w:val="8"/>
      <w:lang w:bidi="ar-SA"/>
    </w:rPr>
  </w:style>
  <w:style w:type="character" w:customStyle="1" w:styleId="Bodytext42">
    <w:name w:val="Body text + 42"/>
    <w:aliases w:val="5 pt24,Spacing 0 pt75"/>
    <w:rsid w:val="000643D5"/>
    <w:rPr>
      <w:spacing w:val="6"/>
      <w:sz w:val="9"/>
      <w:szCs w:val="9"/>
      <w:lang w:bidi="ar-SA"/>
    </w:rPr>
  </w:style>
  <w:style w:type="character" w:customStyle="1" w:styleId="Bodytext3NotItalic">
    <w:name w:val="Body text (3) + Not Italic"/>
    <w:aliases w:val="Spacing 0 pt74"/>
    <w:rsid w:val="000643D5"/>
    <w:rPr>
      <w:i/>
      <w:iCs/>
      <w:spacing w:val="2"/>
      <w:sz w:val="13"/>
      <w:szCs w:val="13"/>
      <w:lang w:bidi="ar-SA"/>
    </w:rPr>
  </w:style>
  <w:style w:type="character" w:customStyle="1" w:styleId="Bodytext35">
    <w:name w:val="Body text (3) + 5"/>
    <w:aliases w:val="5 pt23,Not Italic,Spacing 0 pt73"/>
    <w:rsid w:val="000643D5"/>
    <w:rPr>
      <w:i/>
      <w:iCs/>
      <w:spacing w:val="2"/>
      <w:sz w:val="11"/>
      <w:szCs w:val="11"/>
      <w:lang w:bidi="ar-SA"/>
    </w:rPr>
  </w:style>
  <w:style w:type="character" w:customStyle="1" w:styleId="Tablecaption3NotItalic">
    <w:name w:val="Table caption (3) + Not Italic"/>
    <w:aliases w:val="Spacing 0 pt72"/>
    <w:rsid w:val="000643D5"/>
    <w:rPr>
      <w:i/>
      <w:iCs/>
      <w:spacing w:val="2"/>
      <w:sz w:val="11"/>
      <w:szCs w:val="11"/>
      <w:lang w:bidi="ar-SA"/>
    </w:rPr>
  </w:style>
  <w:style w:type="character" w:customStyle="1" w:styleId="Tablecaption30">
    <w:name w:val="Table caption (3)"/>
    <w:rsid w:val="000643D5"/>
    <w:rPr>
      <w:i/>
      <w:iCs/>
      <w:spacing w:val="-2"/>
      <w:sz w:val="11"/>
      <w:szCs w:val="11"/>
      <w:u w:val="single"/>
      <w:lang w:bidi="ar-SA"/>
    </w:rPr>
  </w:style>
  <w:style w:type="character" w:customStyle="1" w:styleId="Bodytext4pt8">
    <w:name w:val="Body text + 4 pt8"/>
    <w:aliases w:val="Bold10,Italic19,Spacing 0 pt71"/>
    <w:rsid w:val="000643D5"/>
    <w:rPr>
      <w:b/>
      <w:bCs/>
      <w:i/>
      <w:iCs/>
      <w:spacing w:val="-2"/>
      <w:sz w:val="8"/>
      <w:szCs w:val="8"/>
      <w:lang w:bidi="ar-SA"/>
    </w:rPr>
  </w:style>
  <w:style w:type="character" w:customStyle="1" w:styleId="BodytextTahoma">
    <w:name w:val="Body text + Tahoma"/>
    <w:aliases w:val="4 pt,Bold9,Italic18,Spacing 0 pt70"/>
    <w:rsid w:val="000643D5"/>
    <w:rPr>
      <w:rFonts w:ascii="Tahoma" w:hAnsi="Tahoma" w:cs="Tahoma"/>
      <w:b/>
      <w:bCs/>
      <w:i/>
      <w:iCs/>
      <w:spacing w:val="0"/>
      <w:sz w:val="8"/>
      <w:szCs w:val="8"/>
      <w:lang w:bidi="ar-SA"/>
    </w:rPr>
  </w:style>
  <w:style w:type="character" w:customStyle="1" w:styleId="BodytextCandara">
    <w:name w:val="Body text + Candara"/>
    <w:aliases w:val="4,5 pt22,Spacing 0 pt69"/>
    <w:rsid w:val="000643D5"/>
    <w:rPr>
      <w:rFonts w:ascii="Candara" w:hAnsi="Candara" w:cs="Candara"/>
      <w:spacing w:val="-6"/>
      <w:sz w:val="9"/>
      <w:szCs w:val="9"/>
      <w:lang w:bidi="ar-SA"/>
    </w:rPr>
  </w:style>
  <w:style w:type="character" w:customStyle="1" w:styleId="Bodytext52">
    <w:name w:val="Body text + 52"/>
    <w:aliases w:val="5 pt21,Italic17,Spacing 0 pt68"/>
    <w:rsid w:val="000643D5"/>
    <w:rPr>
      <w:i/>
      <w:iCs/>
      <w:spacing w:val="-2"/>
      <w:sz w:val="11"/>
      <w:szCs w:val="11"/>
      <w:lang w:bidi="ar-SA"/>
    </w:rPr>
  </w:style>
  <w:style w:type="character" w:customStyle="1" w:styleId="Bodytext4pt7">
    <w:name w:val="Body text + 4 pt7"/>
    <w:aliases w:val="Italic16,Spacing 0 pt67"/>
    <w:rsid w:val="000643D5"/>
    <w:rPr>
      <w:i/>
      <w:iCs/>
      <w:spacing w:val="-8"/>
      <w:sz w:val="8"/>
      <w:szCs w:val="8"/>
      <w:lang w:bidi="ar-SA"/>
    </w:rPr>
  </w:style>
  <w:style w:type="character" w:customStyle="1" w:styleId="Bodytext4pt6">
    <w:name w:val="Body text + 4 pt6"/>
    <w:aliases w:val="Italic15,Spacing 0 pt66"/>
    <w:rsid w:val="000643D5"/>
    <w:rPr>
      <w:i/>
      <w:iCs/>
      <w:spacing w:val="0"/>
      <w:sz w:val="8"/>
      <w:szCs w:val="8"/>
      <w:lang w:bidi="ar-SA"/>
    </w:rPr>
  </w:style>
  <w:style w:type="character" w:customStyle="1" w:styleId="Bodytext4pt5">
    <w:name w:val="Body text + 4 pt5"/>
    <w:aliases w:val="Italic14,Spacing 0 pt65,Scale 150%"/>
    <w:rsid w:val="000643D5"/>
    <w:rPr>
      <w:i/>
      <w:iCs/>
      <w:noProof/>
      <w:spacing w:val="0"/>
      <w:w w:val="150"/>
      <w:sz w:val="8"/>
      <w:szCs w:val="8"/>
      <w:lang w:bidi="ar-SA"/>
    </w:rPr>
  </w:style>
  <w:style w:type="character" w:customStyle="1" w:styleId="Bodytext4pt4">
    <w:name w:val="Body text + 4 pt4"/>
    <w:rsid w:val="000643D5"/>
    <w:rPr>
      <w:spacing w:val="2"/>
      <w:sz w:val="8"/>
      <w:szCs w:val="8"/>
      <w:lang w:bidi="ar-SA"/>
    </w:rPr>
  </w:style>
  <w:style w:type="character" w:customStyle="1" w:styleId="BodytextConstantia">
    <w:name w:val="Body text + Constantia"/>
    <w:aliases w:val="4 pt1,Spacing 0 pt64"/>
    <w:rsid w:val="000643D5"/>
    <w:rPr>
      <w:rFonts w:ascii="Constantia" w:hAnsi="Constantia" w:cs="Constantia"/>
      <w:noProof/>
      <w:spacing w:val="0"/>
      <w:sz w:val="8"/>
      <w:szCs w:val="8"/>
      <w:lang w:bidi="ar-SA"/>
    </w:rPr>
  </w:style>
  <w:style w:type="character" w:customStyle="1" w:styleId="Bodytext5NotItalic">
    <w:name w:val="Body text (5) + Not Italic"/>
    <w:aliases w:val="Spacing 0 pt63"/>
    <w:rsid w:val="000643D5"/>
    <w:rPr>
      <w:i/>
      <w:iCs/>
      <w:spacing w:val="2"/>
      <w:sz w:val="11"/>
      <w:szCs w:val="11"/>
      <w:lang w:bidi="ar-SA"/>
    </w:rPr>
  </w:style>
  <w:style w:type="character" w:customStyle="1" w:styleId="Bodytext4NotItalic">
    <w:name w:val="Body text (4) + Not Italic"/>
    <w:aliases w:val="Spacing 0 pt62"/>
    <w:rsid w:val="000643D5"/>
    <w:rPr>
      <w:i/>
      <w:iCs/>
      <w:noProof/>
      <w:spacing w:val="2"/>
      <w:sz w:val="9"/>
      <w:szCs w:val="9"/>
      <w:lang w:bidi="ar-SA"/>
    </w:rPr>
  </w:style>
  <w:style w:type="character" w:customStyle="1" w:styleId="Bodytext4NotItalic1">
    <w:name w:val="Body text (4) + Not Italic1"/>
    <w:aliases w:val="Spacing 0 pt61"/>
    <w:rsid w:val="000643D5"/>
    <w:rPr>
      <w:i/>
      <w:iCs/>
      <w:spacing w:val="0"/>
      <w:sz w:val="9"/>
      <w:szCs w:val="9"/>
      <w:lang w:bidi="ar-SA"/>
    </w:rPr>
  </w:style>
  <w:style w:type="character" w:customStyle="1" w:styleId="Bodytext4pt3">
    <w:name w:val="Body text + 4 pt3"/>
    <w:aliases w:val="Bold8,Italic13,Small Caps2,Spacing 0 pt60"/>
    <w:rsid w:val="000643D5"/>
    <w:rPr>
      <w:b/>
      <w:bCs/>
      <w:i/>
      <w:iCs/>
      <w:smallCaps/>
      <w:spacing w:val="-2"/>
      <w:sz w:val="8"/>
      <w:szCs w:val="8"/>
      <w:lang w:bidi="ar-SA"/>
    </w:rPr>
  </w:style>
  <w:style w:type="character" w:customStyle="1" w:styleId="Bodytext4pt2">
    <w:name w:val="Body text + 4 pt2"/>
    <w:aliases w:val="Bold7,Small Caps1,Spacing 0 pt59"/>
    <w:rsid w:val="000643D5"/>
    <w:rPr>
      <w:b/>
      <w:bCs/>
      <w:smallCaps/>
      <w:spacing w:val="1"/>
      <w:sz w:val="8"/>
      <w:szCs w:val="8"/>
      <w:lang w:bidi="ar-SA"/>
    </w:rPr>
  </w:style>
  <w:style w:type="character" w:customStyle="1" w:styleId="Bodytext410">
    <w:name w:val="Body text + 41"/>
    <w:aliases w:val="5 pt20,Spacing 0 pt58"/>
    <w:rsid w:val="000643D5"/>
    <w:rPr>
      <w:spacing w:val="2"/>
      <w:sz w:val="9"/>
      <w:szCs w:val="9"/>
      <w:lang w:bidi="ar-SA"/>
    </w:rPr>
  </w:style>
  <w:style w:type="character" w:customStyle="1" w:styleId="Bodytext94pt">
    <w:name w:val="Body text (9) + 4 pt"/>
    <w:aliases w:val="Italic12,Spacing 0 pt57"/>
    <w:rsid w:val="000643D5"/>
    <w:rPr>
      <w:i/>
      <w:iCs/>
      <w:noProof/>
      <w:spacing w:val="0"/>
      <w:sz w:val="8"/>
      <w:szCs w:val="8"/>
      <w:lang w:bidi="ar-SA"/>
    </w:rPr>
  </w:style>
  <w:style w:type="character" w:customStyle="1" w:styleId="Bodytext9Spacing0pt">
    <w:name w:val="Body text (9) + Spacing 0 pt"/>
    <w:rsid w:val="000643D5"/>
    <w:rPr>
      <w:spacing w:val="0"/>
      <w:sz w:val="9"/>
      <w:szCs w:val="9"/>
      <w:lang w:bidi="ar-SA"/>
    </w:rPr>
  </w:style>
  <w:style w:type="character" w:customStyle="1" w:styleId="Bodytext85">
    <w:name w:val="Body text (8) + 5"/>
    <w:aliases w:val="5 pt19,Not Italic10,Spacing 0 pt56"/>
    <w:rsid w:val="000643D5"/>
    <w:rPr>
      <w:i/>
      <w:iCs/>
      <w:spacing w:val="2"/>
      <w:sz w:val="11"/>
      <w:szCs w:val="11"/>
      <w:lang w:bidi="ar-SA"/>
    </w:rPr>
  </w:style>
  <w:style w:type="character" w:customStyle="1" w:styleId="Bodytext510">
    <w:name w:val="Body text + 51"/>
    <w:aliases w:val="5 pt18,Italic11,Spacing 0 pt55"/>
    <w:rsid w:val="000643D5"/>
    <w:rPr>
      <w:i/>
      <w:iCs/>
      <w:spacing w:val="-18"/>
      <w:sz w:val="11"/>
      <w:szCs w:val="11"/>
      <w:lang w:bidi="ar-SA"/>
    </w:rPr>
  </w:style>
  <w:style w:type="character" w:customStyle="1" w:styleId="BodyText1a">
    <w:name w:val="Body Text1"/>
    <w:basedOn w:val="Bodytext"/>
    <w:rsid w:val="000643D5"/>
    <w:rPr>
      <w:spacing w:val="2"/>
      <w:sz w:val="13"/>
      <w:szCs w:val="13"/>
      <w:shd w:val="clear" w:color="auto" w:fill="FFFFFF"/>
    </w:rPr>
  </w:style>
  <w:style w:type="character" w:customStyle="1" w:styleId="Bodytext2SmallCaps">
    <w:name w:val="Body text (2) + Small Caps"/>
    <w:rsid w:val="000643D5"/>
    <w:rPr>
      <w:smallCaps/>
      <w:spacing w:val="2"/>
      <w:sz w:val="11"/>
      <w:szCs w:val="11"/>
      <w:lang w:bidi="ar-SA"/>
    </w:rPr>
  </w:style>
  <w:style w:type="character" w:customStyle="1" w:styleId="BodytextSpacing0pt">
    <w:name w:val="Body text + Spacing 0 pt"/>
    <w:rsid w:val="000643D5"/>
    <w:rPr>
      <w:spacing w:val="8"/>
      <w:sz w:val="13"/>
      <w:szCs w:val="13"/>
      <w:lang w:bidi="ar-SA"/>
    </w:rPr>
  </w:style>
  <w:style w:type="character" w:customStyle="1" w:styleId="BodytextSpacing0pt1">
    <w:name w:val="Body text + Spacing 0 pt1"/>
    <w:rsid w:val="000643D5"/>
    <w:rPr>
      <w:spacing w:val="8"/>
      <w:sz w:val="13"/>
      <w:szCs w:val="13"/>
      <w:lang w:bidi="ar-SA"/>
    </w:rPr>
  </w:style>
  <w:style w:type="character" w:customStyle="1" w:styleId="Bodytext8pt">
    <w:name w:val="Body text + 8 pt"/>
    <w:aliases w:val="Italic10,Spacing 0 pt54"/>
    <w:rsid w:val="000643D5"/>
    <w:rPr>
      <w:i/>
      <w:iCs/>
      <w:noProof/>
      <w:spacing w:val="-3"/>
      <w:sz w:val="16"/>
      <w:szCs w:val="16"/>
      <w:lang w:bidi="ar-SA"/>
    </w:rPr>
  </w:style>
  <w:style w:type="character" w:customStyle="1" w:styleId="Bodytext8pt4">
    <w:name w:val="Body text + 8 pt4"/>
    <w:aliases w:val="Spacing 0 pt53"/>
    <w:rsid w:val="000643D5"/>
    <w:rPr>
      <w:spacing w:val="3"/>
      <w:sz w:val="16"/>
      <w:szCs w:val="16"/>
      <w:lang w:bidi="ar-SA"/>
    </w:rPr>
  </w:style>
  <w:style w:type="character" w:customStyle="1" w:styleId="Bodytext13NotItalic">
    <w:name w:val="Body text (13) + Not Italic"/>
    <w:aliases w:val="Spacing 0 pt52"/>
    <w:rsid w:val="000643D5"/>
    <w:rPr>
      <w:i/>
      <w:iCs/>
      <w:spacing w:val="3"/>
      <w:sz w:val="16"/>
      <w:szCs w:val="16"/>
      <w:lang w:bidi="ar-SA"/>
    </w:rPr>
  </w:style>
  <w:style w:type="character" w:customStyle="1" w:styleId="BodytextItalic">
    <w:name w:val="Body text + Italic"/>
    <w:aliases w:val="Spacing 0 pt51"/>
    <w:rsid w:val="000643D5"/>
    <w:rPr>
      <w:i/>
      <w:iCs/>
      <w:spacing w:val="-4"/>
      <w:sz w:val="13"/>
      <w:szCs w:val="13"/>
      <w:lang w:bidi="ar-SA"/>
    </w:rPr>
  </w:style>
  <w:style w:type="character" w:customStyle="1" w:styleId="Bodytext128">
    <w:name w:val="Body text (12) + 8"/>
    <w:aliases w:val="5 pt17,Spacing 0 pt50"/>
    <w:rsid w:val="000643D5"/>
    <w:rPr>
      <w:spacing w:val="2"/>
      <w:sz w:val="17"/>
      <w:szCs w:val="17"/>
      <w:lang w:bidi="ar-SA"/>
    </w:rPr>
  </w:style>
  <w:style w:type="character" w:customStyle="1" w:styleId="Bodytext8pt3">
    <w:name w:val="Body text + 8 pt3"/>
    <w:aliases w:val="Spacing 0 pt49"/>
    <w:rsid w:val="000643D5"/>
    <w:rPr>
      <w:spacing w:val="3"/>
      <w:sz w:val="16"/>
      <w:szCs w:val="16"/>
      <w:lang w:bidi="ar-SA"/>
    </w:rPr>
  </w:style>
  <w:style w:type="character" w:customStyle="1" w:styleId="Bodytext6pt">
    <w:name w:val="Body text + 6 pt"/>
    <w:aliases w:val="Spacing 0 pt48"/>
    <w:rsid w:val="000643D5"/>
    <w:rPr>
      <w:spacing w:val="-3"/>
      <w:sz w:val="12"/>
      <w:szCs w:val="12"/>
      <w:lang w:bidi="ar-SA"/>
    </w:rPr>
  </w:style>
  <w:style w:type="character" w:customStyle="1" w:styleId="BodytextItalic1">
    <w:name w:val="Body text + Italic1"/>
    <w:aliases w:val="Spacing 0 pt47"/>
    <w:rsid w:val="000643D5"/>
    <w:rPr>
      <w:i/>
      <w:iCs/>
      <w:spacing w:val="-4"/>
      <w:sz w:val="13"/>
      <w:szCs w:val="13"/>
      <w:lang w:bidi="ar-SA"/>
    </w:rPr>
  </w:style>
  <w:style w:type="character" w:customStyle="1" w:styleId="Bodytext8pt2">
    <w:name w:val="Body text + 8 pt2"/>
    <w:aliases w:val="Spacing 0 pt46"/>
    <w:rsid w:val="000643D5"/>
    <w:rPr>
      <w:spacing w:val="4"/>
      <w:sz w:val="16"/>
      <w:szCs w:val="16"/>
      <w:lang w:bidi="ar-SA"/>
    </w:rPr>
  </w:style>
  <w:style w:type="character" w:customStyle="1" w:styleId="Bodytext120">
    <w:name w:val="Body text + 12"/>
    <w:aliases w:val="5 pt16,Bold6"/>
    <w:rsid w:val="000643D5"/>
    <w:rPr>
      <w:b/>
      <w:bCs/>
      <w:spacing w:val="2"/>
      <w:sz w:val="25"/>
      <w:szCs w:val="25"/>
      <w:lang w:bidi="ar-SA"/>
    </w:rPr>
  </w:style>
  <w:style w:type="character" w:customStyle="1" w:styleId="Bodytext168">
    <w:name w:val="Body text (16) + 8"/>
    <w:aliases w:val="5 pt15"/>
    <w:rsid w:val="000643D5"/>
    <w:rPr>
      <w:spacing w:val="2"/>
      <w:sz w:val="17"/>
      <w:szCs w:val="17"/>
      <w:lang w:bidi="ar-SA"/>
    </w:rPr>
  </w:style>
  <w:style w:type="character" w:customStyle="1" w:styleId="Bodytext109pt">
    <w:name w:val="Body text (10) + 9 pt"/>
    <w:aliases w:val="Spacing 0 pt45"/>
    <w:rsid w:val="000643D5"/>
    <w:rPr>
      <w:spacing w:val="2"/>
      <w:sz w:val="18"/>
      <w:szCs w:val="18"/>
      <w:lang w:bidi="ar-SA"/>
    </w:rPr>
  </w:style>
  <w:style w:type="character" w:customStyle="1" w:styleId="Bodytext129pt">
    <w:name w:val="Body text (12) + 9 pt"/>
    <w:aliases w:val="Spacing 0 pt44"/>
    <w:rsid w:val="000643D5"/>
    <w:rPr>
      <w:spacing w:val="2"/>
      <w:sz w:val="18"/>
      <w:szCs w:val="18"/>
      <w:lang w:bidi="ar-SA"/>
    </w:rPr>
  </w:style>
  <w:style w:type="character" w:customStyle="1" w:styleId="Bodytext8pt1">
    <w:name w:val="Body text + 8 pt1"/>
    <w:aliases w:val="Italic9,Spacing 0 pt43"/>
    <w:rsid w:val="000643D5"/>
    <w:rPr>
      <w:i/>
      <w:iCs/>
      <w:spacing w:val="-2"/>
      <w:sz w:val="16"/>
      <w:szCs w:val="16"/>
      <w:lang w:bidi="ar-SA"/>
    </w:rPr>
  </w:style>
  <w:style w:type="character" w:customStyle="1" w:styleId="Bodytext123">
    <w:name w:val="Body text + 123"/>
    <w:aliases w:val="5 pt14"/>
    <w:rsid w:val="000643D5"/>
    <w:rPr>
      <w:spacing w:val="2"/>
      <w:sz w:val="25"/>
      <w:szCs w:val="25"/>
      <w:lang w:bidi="ar-SA"/>
    </w:rPr>
  </w:style>
  <w:style w:type="character" w:customStyle="1" w:styleId="Tablecaption7NotItalic">
    <w:name w:val="Table caption (7) + Not Italic"/>
    <w:aliases w:val="Spacing 0 pt42"/>
    <w:rsid w:val="000643D5"/>
    <w:rPr>
      <w:i/>
      <w:iCs/>
      <w:spacing w:val="3"/>
      <w:sz w:val="16"/>
      <w:szCs w:val="16"/>
      <w:lang w:bidi="ar-SA"/>
    </w:rPr>
  </w:style>
  <w:style w:type="character" w:customStyle="1" w:styleId="Bodytext14Spacing0pt">
    <w:name w:val="Body text (14) + Spacing 0 pt"/>
    <w:rsid w:val="000643D5"/>
    <w:rPr>
      <w:i/>
      <w:iCs/>
      <w:spacing w:val="-2"/>
      <w:sz w:val="16"/>
      <w:szCs w:val="16"/>
      <w:lang w:bidi="ar-SA"/>
    </w:rPr>
  </w:style>
  <w:style w:type="character" w:customStyle="1" w:styleId="Bodytext19Italic">
    <w:name w:val="Body text (19) + Italic"/>
    <w:aliases w:val="Spacing 0 pt41"/>
    <w:rsid w:val="000643D5"/>
    <w:rPr>
      <w:i/>
      <w:iCs/>
      <w:spacing w:val="-5"/>
      <w:sz w:val="25"/>
      <w:szCs w:val="25"/>
      <w:lang w:bidi="ar-SA"/>
    </w:rPr>
  </w:style>
  <w:style w:type="character" w:customStyle="1" w:styleId="Bodytext20NotItalic">
    <w:name w:val="Body text (20) + Not Italic"/>
    <w:aliases w:val="Spacing 0 pt40"/>
    <w:rsid w:val="000643D5"/>
    <w:rPr>
      <w:i/>
      <w:iCs/>
      <w:spacing w:val="2"/>
      <w:sz w:val="25"/>
      <w:szCs w:val="25"/>
      <w:lang w:bidi="ar-SA"/>
    </w:rPr>
  </w:style>
  <w:style w:type="character" w:customStyle="1" w:styleId="Bodytext202">
    <w:name w:val="Body text (20)"/>
    <w:rsid w:val="000643D5"/>
    <w:rPr>
      <w:i/>
      <w:iCs/>
      <w:spacing w:val="-5"/>
      <w:sz w:val="25"/>
      <w:szCs w:val="25"/>
      <w:u w:val="single"/>
      <w:lang w:bidi="ar-SA"/>
    </w:rPr>
  </w:style>
  <w:style w:type="character" w:customStyle="1" w:styleId="BodytextTahoma2">
    <w:name w:val="Body text + Tahoma2"/>
    <w:aliases w:val="5 pt13,Spacing 0 pt39"/>
    <w:rsid w:val="000643D5"/>
    <w:rPr>
      <w:rFonts w:ascii="Tahoma" w:hAnsi="Tahoma" w:cs="Tahoma"/>
      <w:noProof/>
      <w:spacing w:val="0"/>
      <w:sz w:val="10"/>
      <w:szCs w:val="10"/>
      <w:lang w:bidi="ar-SA"/>
    </w:rPr>
  </w:style>
  <w:style w:type="character" w:customStyle="1" w:styleId="Bodytext122">
    <w:name w:val="Body text + 122"/>
    <w:aliases w:val="5 pt12,Italic8,Spacing 0 pt38"/>
    <w:rsid w:val="000643D5"/>
    <w:rPr>
      <w:i/>
      <w:iCs/>
      <w:spacing w:val="-5"/>
      <w:sz w:val="25"/>
      <w:szCs w:val="25"/>
      <w:lang w:bidi="ar-SA"/>
    </w:rPr>
  </w:style>
  <w:style w:type="character" w:customStyle="1" w:styleId="Bodytext1210">
    <w:name w:val="Body text + 121"/>
    <w:aliases w:val="5 pt11,Italic7,Spacing 0 pt37"/>
    <w:rsid w:val="000643D5"/>
    <w:rPr>
      <w:i/>
      <w:iCs/>
      <w:spacing w:val="-3"/>
      <w:sz w:val="25"/>
      <w:szCs w:val="25"/>
      <w:lang w:bidi="ar-SA"/>
    </w:rPr>
  </w:style>
  <w:style w:type="character" w:customStyle="1" w:styleId="Bodytext21NotBold">
    <w:name w:val="Body text (21) + Not Bold"/>
    <w:aliases w:val="Not Italic9,Spacing 1 pt"/>
    <w:rsid w:val="000643D5"/>
    <w:rPr>
      <w:b/>
      <w:bCs/>
      <w:i/>
      <w:iCs/>
      <w:spacing w:val="23"/>
      <w:sz w:val="23"/>
      <w:szCs w:val="23"/>
      <w:lang w:bidi="ar-SA"/>
    </w:rPr>
  </w:style>
  <w:style w:type="character" w:customStyle="1" w:styleId="Heading4NotBold">
    <w:name w:val="Heading #4 + Not Bold"/>
    <w:aliases w:val="Italic6,Spacing 0 pt36"/>
    <w:rsid w:val="000643D5"/>
    <w:rPr>
      <w:b/>
      <w:bCs/>
      <w:i/>
      <w:iCs/>
      <w:spacing w:val="-5"/>
      <w:sz w:val="25"/>
      <w:szCs w:val="25"/>
      <w:lang w:bidi="ar-SA"/>
    </w:rPr>
  </w:style>
  <w:style w:type="character" w:customStyle="1" w:styleId="Heading4NotBold1">
    <w:name w:val="Heading #4 + Not Bold1"/>
    <w:basedOn w:val="Heading4"/>
    <w:rsid w:val="000643D5"/>
    <w:rPr>
      <w:b/>
      <w:bCs/>
      <w:spacing w:val="2"/>
      <w:sz w:val="25"/>
      <w:szCs w:val="25"/>
      <w:shd w:val="clear" w:color="auto" w:fill="FFFFFF"/>
    </w:rPr>
  </w:style>
  <w:style w:type="character" w:customStyle="1" w:styleId="BodytextTahoma1">
    <w:name w:val="Body text + Tahoma1"/>
    <w:aliases w:val="42,5 pt10,Spacing 0 pt35"/>
    <w:rsid w:val="000643D5"/>
    <w:rPr>
      <w:rFonts w:ascii="Tahoma" w:hAnsi="Tahoma" w:cs="Tahoma"/>
      <w:noProof/>
      <w:spacing w:val="0"/>
      <w:sz w:val="9"/>
      <w:szCs w:val="9"/>
      <w:lang w:bidi="ar-SA"/>
    </w:rPr>
  </w:style>
  <w:style w:type="character" w:customStyle="1" w:styleId="Bodytext2312">
    <w:name w:val="Body text (23) + 12"/>
    <w:aliases w:val="5 pt9,Spacing 0 pt34"/>
    <w:rsid w:val="000643D5"/>
    <w:rPr>
      <w:b/>
      <w:bCs/>
      <w:spacing w:val="2"/>
      <w:sz w:val="25"/>
      <w:szCs w:val="25"/>
      <w:lang w:bidi="ar-SA"/>
    </w:rPr>
  </w:style>
  <w:style w:type="character" w:customStyle="1" w:styleId="Bodytext18NotBold">
    <w:name w:val="Body text (18) + Not Bold"/>
    <w:aliases w:val="Italic5,Spacing 0 pt33"/>
    <w:rsid w:val="000643D5"/>
    <w:rPr>
      <w:b/>
      <w:bCs/>
      <w:i/>
      <w:iCs/>
      <w:spacing w:val="-5"/>
      <w:sz w:val="25"/>
      <w:szCs w:val="25"/>
      <w:lang w:bidi="ar-SA"/>
    </w:rPr>
  </w:style>
  <w:style w:type="character" w:customStyle="1" w:styleId="Bodytext18NotBold1">
    <w:name w:val="Body text (18) + Not Bold1"/>
    <w:basedOn w:val="Bodytext18"/>
    <w:rsid w:val="000643D5"/>
    <w:rPr>
      <w:b/>
      <w:bCs/>
      <w:spacing w:val="2"/>
      <w:sz w:val="25"/>
      <w:szCs w:val="25"/>
      <w:shd w:val="clear" w:color="auto" w:fill="FFFFFF"/>
    </w:rPr>
  </w:style>
  <w:style w:type="character" w:customStyle="1" w:styleId="Bodytext20Spacing0pt">
    <w:name w:val="Body text (20) + Spacing 0 pt"/>
    <w:rsid w:val="000643D5"/>
    <w:rPr>
      <w:i/>
      <w:iCs/>
      <w:spacing w:val="-3"/>
      <w:sz w:val="25"/>
      <w:szCs w:val="25"/>
      <w:lang w:bidi="ar-SA"/>
    </w:rPr>
  </w:style>
  <w:style w:type="character" w:customStyle="1" w:styleId="Bodytext20Bold">
    <w:name w:val="Body text (20) + Bold"/>
    <w:aliases w:val="Not Italic8,Spacing 0 pt32"/>
    <w:rsid w:val="000643D5"/>
    <w:rPr>
      <w:b/>
      <w:bCs/>
      <w:i/>
      <w:iCs/>
      <w:spacing w:val="2"/>
      <w:sz w:val="25"/>
      <w:szCs w:val="25"/>
      <w:lang w:bidi="ar-SA"/>
    </w:rPr>
  </w:style>
  <w:style w:type="character" w:customStyle="1" w:styleId="Bodytext180">
    <w:name w:val="Body text (18)"/>
    <w:rsid w:val="000643D5"/>
    <w:rPr>
      <w:b/>
      <w:bCs/>
      <w:spacing w:val="2"/>
      <w:sz w:val="25"/>
      <w:szCs w:val="25"/>
      <w:u w:val="single"/>
      <w:lang w:bidi="ar-SA"/>
    </w:rPr>
  </w:style>
  <w:style w:type="character" w:customStyle="1" w:styleId="Tablecaption9NotBold">
    <w:name w:val="Table caption (9) + Not Bold"/>
    <w:aliases w:val="Not Italic7,Spacing 1 pt1"/>
    <w:rsid w:val="000643D5"/>
    <w:rPr>
      <w:b/>
      <w:bCs/>
      <w:i/>
      <w:iCs/>
      <w:spacing w:val="23"/>
      <w:sz w:val="23"/>
      <w:szCs w:val="23"/>
      <w:lang w:bidi="ar-SA"/>
    </w:rPr>
  </w:style>
  <w:style w:type="character" w:customStyle="1" w:styleId="Bodytext2212">
    <w:name w:val="Body text (22) + 12"/>
    <w:aliases w:val="5 pt8"/>
    <w:rsid w:val="000643D5"/>
    <w:rPr>
      <w:spacing w:val="2"/>
      <w:sz w:val="25"/>
      <w:szCs w:val="25"/>
      <w:lang w:bidi="ar-SA"/>
    </w:rPr>
  </w:style>
  <w:style w:type="character" w:customStyle="1" w:styleId="Bodytext11pt">
    <w:name w:val="Body text + 11 pt"/>
    <w:aliases w:val="Bold5,Spacing 0 pt31"/>
    <w:rsid w:val="000643D5"/>
    <w:rPr>
      <w:b/>
      <w:bCs/>
      <w:spacing w:val="0"/>
      <w:sz w:val="22"/>
      <w:szCs w:val="22"/>
      <w:lang w:bidi="ar-SA"/>
    </w:rPr>
  </w:style>
  <w:style w:type="character" w:customStyle="1" w:styleId="Tablecaption10NotItalic">
    <w:name w:val="Table caption (10) + Not Italic"/>
    <w:aliases w:val="Spacing 0 pt30"/>
    <w:rsid w:val="000643D5"/>
    <w:rPr>
      <w:i/>
      <w:iCs/>
      <w:spacing w:val="2"/>
      <w:sz w:val="25"/>
      <w:szCs w:val="25"/>
      <w:lang w:bidi="ar-SA"/>
    </w:rPr>
  </w:style>
  <w:style w:type="character" w:customStyle="1" w:styleId="Bodytext24NotItalic">
    <w:name w:val="Body text (24) + Not Italic"/>
    <w:aliases w:val="Spacing 0 pt29"/>
    <w:rsid w:val="000643D5"/>
    <w:rPr>
      <w:i/>
      <w:iCs/>
      <w:spacing w:val="2"/>
      <w:lang w:bidi="ar-SA"/>
    </w:rPr>
  </w:style>
  <w:style w:type="character" w:customStyle="1" w:styleId="Bodytext2412">
    <w:name w:val="Body text (24) + 12"/>
    <w:aliases w:val="5 pt7,Spacing 0 pt28"/>
    <w:rsid w:val="000643D5"/>
    <w:rPr>
      <w:i/>
      <w:iCs/>
      <w:spacing w:val="-5"/>
      <w:sz w:val="25"/>
      <w:szCs w:val="25"/>
      <w:lang w:bidi="ar-SA"/>
    </w:rPr>
  </w:style>
  <w:style w:type="character" w:customStyle="1" w:styleId="Bodytext2010pt">
    <w:name w:val="Body text (20) + 10 pt"/>
    <w:aliases w:val="Spacing 0 pt27"/>
    <w:rsid w:val="000643D5"/>
    <w:rPr>
      <w:i/>
      <w:iCs/>
      <w:spacing w:val="-4"/>
      <w:sz w:val="20"/>
      <w:szCs w:val="20"/>
      <w:lang w:bidi="ar-SA"/>
    </w:rPr>
  </w:style>
  <w:style w:type="character" w:customStyle="1" w:styleId="Bodytext2010pt1">
    <w:name w:val="Body text (20) + 10 pt1"/>
    <w:aliases w:val="Not Italic6,Spacing 0 pt26"/>
    <w:rsid w:val="000643D5"/>
    <w:rPr>
      <w:i/>
      <w:iCs/>
      <w:noProof/>
      <w:spacing w:val="2"/>
      <w:sz w:val="20"/>
      <w:szCs w:val="20"/>
      <w:lang w:bidi="ar-SA"/>
    </w:rPr>
  </w:style>
  <w:style w:type="character" w:customStyle="1" w:styleId="Bodytext10pt">
    <w:name w:val="Body text + 10 pt"/>
    <w:aliases w:val="Italic4,Spacing 0 pt25"/>
    <w:rsid w:val="000643D5"/>
    <w:rPr>
      <w:i/>
      <w:iCs/>
      <w:spacing w:val="-4"/>
      <w:sz w:val="20"/>
      <w:szCs w:val="20"/>
      <w:lang w:bidi="ar-SA"/>
    </w:rPr>
  </w:style>
  <w:style w:type="character" w:customStyle="1" w:styleId="Bodytext10pt2">
    <w:name w:val="Body text + 10 pt2"/>
    <w:rsid w:val="000643D5"/>
    <w:rPr>
      <w:spacing w:val="2"/>
      <w:sz w:val="20"/>
      <w:szCs w:val="20"/>
      <w:lang w:bidi="ar-SA"/>
    </w:rPr>
  </w:style>
  <w:style w:type="character" w:customStyle="1" w:styleId="Bodytext2411pt">
    <w:name w:val="Body text (24) + 11 pt"/>
    <w:aliases w:val="Bold4,Not Italic5,Spacing 0 pt24"/>
    <w:rsid w:val="000643D5"/>
    <w:rPr>
      <w:b/>
      <w:bCs/>
      <w:i/>
      <w:iCs/>
      <w:spacing w:val="0"/>
      <w:sz w:val="22"/>
      <w:szCs w:val="22"/>
      <w:lang w:bidi="ar-SA"/>
    </w:rPr>
  </w:style>
  <w:style w:type="character" w:customStyle="1" w:styleId="FootnoteItalic">
    <w:name w:val="Footnote + Italic"/>
    <w:aliases w:val="Spacing 0 pt23"/>
    <w:rsid w:val="000643D5"/>
    <w:rPr>
      <w:i/>
      <w:iCs/>
      <w:noProof/>
      <w:spacing w:val="-2"/>
      <w:sz w:val="16"/>
      <w:szCs w:val="16"/>
      <w:lang w:bidi="ar-SA"/>
    </w:rPr>
  </w:style>
  <w:style w:type="character" w:customStyle="1" w:styleId="Bodytext10pt1">
    <w:name w:val="Body text + 10 pt1"/>
    <w:aliases w:val="Bold3,Spacing 0 pt22"/>
    <w:rsid w:val="000643D5"/>
    <w:rPr>
      <w:b/>
      <w:bCs/>
      <w:spacing w:val="1"/>
      <w:sz w:val="20"/>
      <w:szCs w:val="20"/>
      <w:lang w:bidi="ar-SA"/>
    </w:rPr>
  </w:style>
  <w:style w:type="character" w:customStyle="1" w:styleId="Bodytext12Italic">
    <w:name w:val="Body text (12) + Italic"/>
    <w:aliases w:val="Spacing 0 pt21"/>
    <w:rsid w:val="000643D5"/>
    <w:rPr>
      <w:i/>
      <w:iCs/>
      <w:spacing w:val="-2"/>
      <w:sz w:val="16"/>
      <w:szCs w:val="16"/>
      <w:lang w:bidi="ar-SA"/>
    </w:rPr>
  </w:style>
  <w:style w:type="character" w:customStyle="1" w:styleId="Bodytext178pt">
    <w:name w:val="Body text (17) + 8 pt"/>
    <w:aliases w:val="Not Bold,Spacing 0 pt20"/>
    <w:rsid w:val="000643D5"/>
    <w:rPr>
      <w:b/>
      <w:bCs/>
      <w:spacing w:val="3"/>
      <w:sz w:val="16"/>
      <w:szCs w:val="16"/>
      <w:lang w:bidi="ar-SA"/>
    </w:rPr>
  </w:style>
  <w:style w:type="character" w:customStyle="1" w:styleId="Bodytext124">
    <w:name w:val="Body text (12)"/>
    <w:rsid w:val="000643D5"/>
    <w:rPr>
      <w:spacing w:val="3"/>
      <w:sz w:val="16"/>
      <w:szCs w:val="16"/>
      <w:u w:val="single"/>
      <w:lang w:bidi="ar-SA"/>
    </w:rPr>
  </w:style>
  <w:style w:type="character" w:customStyle="1" w:styleId="Bodytext1310pt">
    <w:name w:val="Body text (13) + 10 pt"/>
    <w:aliases w:val="Bold2,Not Italic4,Spacing 0 pt19"/>
    <w:rsid w:val="000643D5"/>
    <w:rPr>
      <w:b/>
      <w:bCs/>
      <w:i/>
      <w:iCs/>
      <w:spacing w:val="1"/>
      <w:sz w:val="20"/>
      <w:szCs w:val="20"/>
      <w:lang w:bidi="ar-SA"/>
    </w:rPr>
  </w:style>
  <w:style w:type="character" w:customStyle="1" w:styleId="Bodytext220">
    <w:name w:val="Body text (22)"/>
    <w:rsid w:val="000643D5"/>
    <w:rPr>
      <w:spacing w:val="2"/>
      <w:u w:val="single"/>
      <w:lang w:bidi="ar-SA"/>
    </w:rPr>
  </w:style>
  <w:style w:type="character" w:customStyle="1" w:styleId="Bodytext17NotBold">
    <w:name w:val="Body text (17) + Not Bold"/>
    <w:aliases w:val="Italic3,Spacing 0 pt18"/>
    <w:rsid w:val="000643D5"/>
    <w:rPr>
      <w:b/>
      <w:bCs/>
      <w:i/>
      <w:iCs/>
      <w:spacing w:val="-6"/>
      <w:lang w:bidi="ar-SA"/>
    </w:rPr>
  </w:style>
  <w:style w:type="character" w:customStyle="1" w:styleId="Bodytext178pt1">
    <w:name w:val="Body text (17) + 8 pt1"/>
    <w:aliases w:val="Not Bold1,Italic2,Spacing 0 pt17"/>
    <w:rsid w:val="000643D5"/>
    <w:rPr>
      <w:b/>
      <w:bCs/>
      <w:i/>
      <w:iCs/>
      <w:spacing w:val="-2"/>
      <w:sz w:val="16"/>
      <w:szCs w:val="16"/>
      <w:lang w:bidi="ar-SA"/>
    </w:rPr>
  </w:style>
  <w:style w:type="character" w:customStyle="1" w:styleId="Bodytext1310pt1">
    <w:name w:val="Body text (13) + 10 pt1"/>
    <w:aliases w:val="Spacing 0 pt16"/>
    <w:rsid w:val="000643D5"/>
    <w:rPr>
      <w:i/>
      <w:iCs/>
      <w:spacing w:val="-6"/>
      <w:sz w:val="20"/>
      <w:szCs w:val="20"/>
      <w:lang w:bidi="ar-SA"/>
    </w:rPr>
  </w:style>
  <w:style w:type="character" w:customStyle="1" w:styleId="Bodytext22Italic">
    <w:name w:val="Body text (22) + Italic"/>
    <w:aliases w:val="Spacing 0 pt15"/>
    <w:rsid w:val="000643D5"/>
    <w:rPr>
      <w:i/>
      <w:iCs/>
      <w:spacing w:val="-4"/>
      <w:lang w:bidi="ar-SA"/>
    </w:rPr>
  </w:style>
  <w:style w:type="character" w:customStyle="1" w:styleId="Bodytext17Spacing1pt">
    <w:name w:val="Body text (17) + Spacing 1 pt"/>
    <w:rsid w:val="000643D5"/>
    <w:rPr>
      <w:b/>
      <w:bCs/>
      <w:spacing w:val="36"/>
      <w:lang w:bidi="ar-SA"/>
    </w:rPr>
  </w:style>
  <w:style w:type="character" w:customStyle="1" w:styleId="Footnote6">
    <w:name w:val="Footnote + 6"/>
    <w:aliases w:val="5 pt6,Spacing 0 pt14"/>
    <w:rsid w:val="000643D5"/>
    <w:rPr>
      <w:spacing w:val="8"/>
      <w:sz w:val="13"/>
      <w:szCs w:val="13"/>
      <w:lang w:bidi="ar-SA"/>
    </w:rPr>
  </w:style>
  <w:style w:type="character" w:customStyle="1" w:styleId="BodytextConsolas1">
    <w:name w:val="Body text + Consolas1"/>
    <w:aliases w:val="41,5 pt5,Spacing 0 pt13"/>
    <w:rsid w:val="000643D5"/>
    <w:rPr>
      <w:rFonts w:ascii="Consolas" w:hAnsi="Consolas" w:cs="Consolas"/>
      <w:noProof/>
      <w:spacing w:val="0"/>
      <w:sz w:val="9"/>
      <w:szCs w:val="9"/>
      <w:lang w:bidi="ar-SA"/>
    </w:rPr>
  </w:style>
  <w:style w:type="character" w:customStyle="1" w:styleId="Bodytext11pt2">
    <w:name w:val="Body text + 11 pt2"/>
    <w:aliases w:val="Spacing 0 pt12"/>
    <w:rsid w:val="000643D5"/>
    <w:rPr>
      <w:spacing w:val="0"/>
      <w:sz w:val="22"/>
      <w:szCs w:val="22"/>
      <w:lang w:bidi="ar-SA"/>
    </w:rPr>
  </w:style>
  <w:style w:type="character" w:customStyle="1" w:styleId="Bodytext11pt1">
    <w:name w:val="Body text + 11 pt1"/>
    <w:aliases w:val="Bold1,Italic1,Spacing 0 pt11"/>
    <w:rsid w:val="000643D5"/>
    <w:rPr>
      <w:b/>
      <w:bCs/>
      <w:i/>
      <w:iCs/>
      <w:noProof/>
      <w:spacing w:val="0"/>
      <w:sz w:val="22"/>
      <w:szCs w:val="22"/>
      <w:lang w:bidi="ar-SA"/>
    </w:rPr>
  </w:style>
  <w:style w:type="character" w:customStyle="1" w:styleId="Bodytext16pt">
    <w:name w:val="Body text + 16 pt"/>
    <w:aliases w:val="Spacing 0 pt10"/>
    <w:rsid w:val="000643D5"/>
    <w:rPr>
      <w:spacing w:val="-8"/>
      <w:sz w:val="32"/>
      <w:szCs w:val="32"/>
      <w:lang w:bidi="ar-SA"/>
    </w:rPr>
  </w:style>
  <w:style w:type="character" w:customStyle="1" w:styleId="Bodytext24Spacing0pt">
    <w:name w:val="Body text (24) + Spacing 0 pt"/>
    <w:rsid w:val="000643D5"/>
    <w:rPr>
      <w:i/>
      <w:iCs/>
      <w:spacing w:val="-6"/>
      <w:lang w:bidi="ar-SA"/>
    </w:rPr>
  </w:style>
  <w:style w:type="character" w:customStyle="1" w:styleId="Bodytext24Bold">
    <w:name w:val="Body text (24) + Bold"/>
    <w:aliases w:val="Not Italic3,Spacing 0 pt9"/>
    <w:rsid w:val="000643D5"/>
    <w:rPr>
      <w:b/>
      <w:bCs/>
      <w:i/>
      <w:iCs/>
      <w:spacing w:val="1"/>
      <w:lang w:bidi="ar-SA"/>
    </w:rPr>
  </w:style>
  <w:style w:type="character" w:customStyle="1" w:styleId="Tablecaption76">
    <w:name w:val="Table caption (7) + 6"/>
    <w:aliases w:val="5 pt4,Not Italic2,Spacing 0 pt8"/>
    <w:rsid w:val="000643D5"/>
    <w:rPr>
      <w:i/>
      <w:iCs/>
      <w:noProof/>
      <w:spacing w:val="8"/>
      <w:sz w:val="13"/>
      <w:szCs w:val="13"/>
      <w:lang w:bidi="ar-SA"/>
    </w:rPr>
  </w:style>
  <w:style w:type="character" w:customStyle="1" w:styleId="Tablecaption7Spacing0pt">
    <w:name w:val="Table caption (7) + Spacing 0 pt"/>
    <w:rsid w:val="000643D5"/>
    <w:rPr>
      <w:i/>
      <w:iCs/>
      <w:spacing w:val="-3"/>
      <w:sz w:val="16"/>
      <w:szCs w:val="16"/>
      <w:u w:val="single"/>
      <w:lang w:bidi="ar-SA"/>
    </w:rPr>
  </w:style>
  <w:style w:type="character" w:customStyle="1" w:styleId="Tablecaption6Italic">
    <w:name w:val="Table caption (6) + Italic"/>
    <w:aliases w:val="Spacing 0 pt7"/>
    <w:rsid w:val="000643D5"/>
    <w:rPr>
      <w:i/>
      <w:iCs/>
      <w:spacing w:val="-4"/>
      <w:sz w:val="13"/>
      <w:szCs w:val="13"/>
      <w:lang w:bidi="ar-SA"/>
    </w:rPr>
  </w:style>
  <w:style w:type="character" w:customStyle="1" w:styleId="Bodytext136">
    <w:name w:val="Body text (13) + 6"/>
    <w:aliases w:val="5 pt3,Not Italic1,Spacing 0 pt6"/>
    <w:rsid w:val="000643D5"/>
    <w:rPr>
      <w:i/>
      <w:iCs/>
      <w:noProof/>
      <w:spacing w:val="8"/>
      <w:sz w:val="13"/>
      <w:szCs w:val="13"/>
      <w:lang w:bidi="ar-SA"/>
    </w:rPr>
  </w:style>
  <w:style w:type="character" w:customStyle="1" w:styleId="Bodytext13Spacing0pt">
    <w:name w:val="Body text (13) + Spacing 0 pt"/>
    <w:rsid w:val="000643D5"/>
    <w:rPr>
      <w:i/>
      <w:iCs/>
      <w:spacing w:val="-3"/>
      <w:sz w:val="16"/>
      <w:szCs w:val="16"/>
      <w:u w:val="single"/>
      <w:lang w:bidi="ar-SA"/>
    </w:rPr>
  </w:style>
  <w:style w:type="character" w:customStyle="1" w:styleId="Bodytext6pt1">
    <w:name w:val="Body text + 6 pt1"/>
    <w:aliases w:val="Spacing 0 pt5"/>
    <w:rsid w:val="000643D5"/>
    <w:rPr>
      <w:spacing w:val="7"/>
      <w:sz w:val="12"/>
      <w:szCs w:val="12"/>
      <w:lang w:bidi="ar-SA"/>
    </w:rPr>
  </w:style>
  <w:style w:type="character" w:customStyle="1" w:styleId="Bodytext4pt1">
    <w:name w:val="Body text + 4 pt1"/>
    <w:aliases w:val="Spacing 0 pt4"/>
    <w:rsid w:val="000643D5"/>
    <w:rPr>
      <w:spacing w:val="8"/>
      <w:sz w:val="8"/>
      <w:szCs w:val="8"/>
      <w:lang w:bidi="ar-SA"/>
    </w:rPr>
  </w:style>
  <w:style w:type="character" w:customStyle="1" w:styleId="Tablecaption100">
    <w:name w:val="Table caption (10)"/>
    <w:rsid w:val="000643D5"/>
    <w:rPr>
      <w:i/>
      <w:iCs/>
      <w:spacing w:val="-5"/>
      <w:sz w:val="25"/>
      <w:szCs w:val="25"/>
      <w:u w:val="single"/>
      <w:lang w:bidi="ar-SA"/>
    </w:rPr>
  </w:style>
  <w:style w:type="character" w:customStyle="1" w:styleId="Bodytext7pt">
    <w:name w:val="Body text + 7 pt"/>
    <w:aliases w:val="Spacing 0 pt3"/>
    <w:rsid w:val="000643D5"/>
    <w:rPr>
      <w:spacing w:val="11"/>
      <w:sz w:val="14"/>
      <w:szCs w:val="14"/>
      <w:lang w:bidi="ar-SA"/>
    </w:rPr>
  </w:style>
  <w:style w:type="character" w:customStyle="1" w:styleId="Bodytext101">
    <w:name w:val="Body text + 10"/>
    <w:aliases w:val="5 pt2,Spacing 0 pt2"/>
    <w:rsid w:val="000643D5"/>
    <w:rPr>
      <w:spacing w:val="-2"/>
      <w:sz w:val="21"/>
      <w:szCs w:val="21"/>
      <w:lang w:bidi="ar-SA"/>
    </w:rPr>
  </w:style>
  <w:style w:type="character" w:customStyle="1" w:styleId="Bodytext91">
    <w:name w:val="Body text + 9"/>
    <w:aliases w:val="5 pt1,Spacing 0 pt1"/>
    <w:rsid w:val="000643D5"/>
    <w:rPr>
      <w:spacing w:val="5"/>
      <w:sz w:val="19"/>
      <w:szCs w:val="19"/>
      <w:lang w:bidi="ar-SA"/>
    </w:rPr>
  </w:style>
  <w:style w:type="character" w:customStyle="1" w:styleId="Vnbnnidung3">
    <w:name w:val="Văn bản nội dung (3)_"/>
    <w:link w:val="Vnbnnidung30"/>
    <w:rsid w:val="000643D5"/>
    <w:rPr>
      <w:shd w:val="clear" w:color="auto" w:fill="FFFFFF"/>
    </w:rPr>
  </w:style>
  <w:style w:type="paragraph" w:customStyle="1" w:styleId="Vnbnnidung30">
    <w:name w:val="Văn bản nội dung (3)"/>
    <w:basedOn w:val="Normal"/>
    <w:link w:val="Vnbnnidung3"/>
    <w:rsid w:val="000643D5"/>
    <w:pPr>
      <w:widowControl w:val="0"/>
      <w:shd w:val="clear" w:color="auto" w:fill="FFFFFF"/>
      <w:spacing w:after="0" w:line="240" w:lineRule="atLeast"/>
    </w:pPr>
  </w:style>
  <w:style w:type="character" w:customStyle="1" w:styleId="Vnbnnidung4">
    <w:name w:val="Văn bản nội dung (4)_"/>
    <w:link w:val="Vnbnnidung41"/>
    <w:rsid w:val="000643D5"/>
    <w:rPr>
      <w:b/>
      <w:bCs/>
      <w:sz w:val="16"/>
      <w:szCs w:val="16"/>
      <w:shd w:val="clear" w:color="auto" w:fill="FFFFFF"/>
    </w:rPr>
  </w:style>
  <w:style w:type="paragraph" w:customStyle="1" w:styleId="Vnbnnidung41">
    <w:name w:val="Văn bản nội dung (4)1"/>
    <w:basedOn w:val="Normal"/>
    <w:link w:val="Vnbnnidung4"/>
    <w:rsid w:val="000643D5"/>
    <w:pPr>
      <w:widowControl w:val="0"/>
      <w:shd w:val="clear" w:color="auto" w:fill="FFFFFF"/>
      <w:spacing w:after="0" w:line="240" w:lineRule="atLeast"/>
      <w:jc w:val="right"/>
    </w:pPr>
    <w:rPr>
      <w:b/>
      <w:bCs/>
      <w:sz w:val="16"/>
      <w:szCs w:val="16"/>
    </w:rPr>
  </w:style>
  <w:style w:type="character" w:customStyle="1" w:styleId="Vnbnnidung5">
    <w:name w:val="Văn bản nội dung (5)_"/>
    <w:link w:val="Vnbnnidung50"/>
    <w:rsid w:val="000643D5"/>
    <w:rPr>
      <w:sz w:val="18"/>
      <w:szCs w:val="18"/>
      <w:shd w:val="clear" w:color="auto" w:fill="FFFFFF"/>
    </w:rPr>
  </w:style>
  <w:style w:type="paragraph" w:customStyle="1" w:styleId="Vnbnnidung50">
    <w:name w:val="Văn bản nội dung (5)"/>
    <w:basedOn w:val="Normal"/>
    <w:link w:val="Vnbnnidung5"/>
    <w:rsid w:val="000643D5"/>
    <w:pPr>
      <w:widowControl w:val="0"/>
      <w:shd w:val="clear" w:color="auto" w:fill="FFFFFF"/>
      <w:spacing w:after="0" w:line="240" w:lineRule="atLeast"/>
      <w:jc w:val="right"/>
    </w:pPr>
    <w:rPr>
      <w:sz w:val="18"/>
      <w:szCs w:val="18"/>
    </w:rPr>
  </w:style>
  <w:style w:type="character" w:customStyle="1" w:styleId="Vnbnnidung6">
    <w:name w:val="Văn bản nội dung (6)_"/>
    <w:link w:val="Vnbnnidung60"/>
    <w:rsid w:val="000643D5"/>
    <w:rPr>
      <w:sz w:val="13"/>
      <w:szCs w:val="13"/>
      <w:shd w:val="clear" w:color="auto" w:fill="FFFFFF"/>
    </w:rPr>
  </w:style>
  <w:style w:type="paragraph" w:customStyle="1" w:styleId="Vnbnnidung60">
    <w:name w:val="Văn bản nội dung (6)"/>
    <w:basedOn w:val="Normal"/>
    <w:link w:val="Vnbnnidung6"/>
    <w:rsid w:val="000643D5"/>
    <w:pPr>
      <w:widowControl w:val="0"/>
      <w:shd w:val="clear" w:color="auto" w:fill="FFFFFF"/>
      <w:spacing w:after="0" w:line="240" w:lineRule="atLeast"/>
    </w:pPr>
    <w:rPr>
      <w:sz w:val="13"/>
      <w:szCs w:val="13"/>
    </w:rPr>
  </w:style>
  <w:style w:type="character" w:customStyle="1" w:styleId="Vnbnnidung2">
    <w:name w:val="Văn bản nội dung (2)_"/>
    <w:link w:val="Vnbnnidung21"/>
    <w:rsid w:val="000643D5"/>
    <w:rPr>
      <w:sz w:val="16"/>
      <w:szCs w:val="16"/>
      <w:shd w:val="clear" w:color="auto" w:fill="FFFFFF"/>
    </w:rPr>
  </w:style>
  <w:style w:type="paragraph" w:customStyle="1" w:styleId="Vnbnnidung21">
    <w:name w:val="Văn bản nội dung (2)1"/>
    <w:basedOn w:val="Normal"/>
    <w:link w:val="Vnbnnidung2"/>
    <w:rsid w:val="000643D5"/>
    <w:pPr>
      <w:widowControl w:val="0"/>
      <w:shd w:val="clear" w:color="auto" w:fill="FFFFFF"/>
      <w:spacing w:before="180" w:after="0" w:line="99" w:lineRule="exact"/>
      <w:ind w:hanging="640"/>
      <w:jc w:val="both"/>
    </w:pPr>
    <w:rPr>
      <w:sz w:val="16"/>
      <w:szCs w:val="16"/>
    </w:rPr>
  </w:style>
  <w:style w:type="character" w:customStyle="1" w:styleId="Vnbnnidung7">
    <w:name w:val="Văn bản nội dung (7)_"/>
    <w:link w:val="Vnbnnidung70"/>
    <w:rsid w:val="000643D5"/>
    <w:rPr>
      <w:i/>
      <w:iCs/>
      <w:sz w:val="16"/>
      <w:szCs w:val="16"/>
      <w:shd w:val="clear" w:color="auto" w:fill="FFFFFF"/>
    </w:rPr>
  </w:style>
  <w:style w:type="paragraph" w:customStyle="1" w:styleId="Vnbnnidung70">
    <w:name w:val="Văn bản nội dung (7)"/>
    <w:basedOn w:val="Normal"/>
    <w:link w:val="Vnbnnidung7"/>
    <w:rsid w:val="000643D5"/>
    <w:pPr>
      <w:widowControl w:val="0"/>
      <w:shd w:val="clear" w:color="auto" w:fill="FFFFFF"/>
      <w:spacing w:after="0" w:line="202" w:lineRule="exact"/>
      <w:jc w:val="both"/>
    </w:pPr>
    <w:rPr>
      <w:i/>
      <w:iCs/>
      <w:sz w:val="16"/>
      <w:szCs w:val="16"/>
    </w:rPr>
  </w:style>
  <w:style w:type="character" w:customStyle="1" w:styleId="Vnbnnidung8">
    <w:name w:val="Văn bản nội dung (8)_"/>
    <w:link w:val="Vnbnnidung80"/>
    <w:rsid w:val="000643D5"/>
    <w:rPr>
      <w:sz w:val="19"/>
      <w:szCs w:val="19"/>
      <w:shd w:val="clear" w:color="auto" w:fill="FFFFFF"/>
    </w:rPr>
  </w:style>
  <w:style w:type="paragraph" w:customStyle="1" w:styleId="Vnbnnidung80">
    <w:name w:val="Văn bản nội dung (8)"/>
    <w:basedOn w:val="Normal"/>
    <w:link w:val="Vnbnnidung8"/>
    <w:rsid w:val="000643D5"/>
    <w:pPr>
      <w:widowControl w:val="0"/>
      <w:shd w:val="clear" w:color="auto" w:fill="FFFFFF"/>
      <w:spacing w:after="0" w:line="240" w:lineRule="atLeast"/>
    </w:pPr>
    <w:rPr>
      <w:sz w:val="19"/>
      <w:szCs w:val="19"/>
    </w:rPr>
  </w:style>
  <w:style w:type="character" w:customStyle="1" w:styleId="Tiu4">
    <w:name w:val="Tiêu đề #4_"/>
    <w:link w:val="Tiu40"/>
    <w:rsid w:val="000643D5"/>
    <w:rPr>
      <w:b/>
      <w:bCs/>
      <w:sz w:val="16"/>
      <w:szCs w:val="16"/>
      <w:shd w:val="clear" w:color="auto" w:fill="FFFFFF"/>
    </w:rPr>
  </w:style>
  <w:style w:type="paragraph" w:customStyle="1" w:styleId="Tiu40">
    <w:name w:val="Tiêu đề #4"/>
    <w:basedOn w:val="Normal"/>
    <w:link w:val="Tiu4"/>
    <w:rsid w:val="000643D5"/>
    <w:pPr>
      <w:widowControl w:val="0"/>
      <w:shd w:val="clear" w:color="auto" w:fill="FFFFFF"/>
      <w:spacing w:before="360" w:after="0" w:line="202" w:lineRule="exact"/>
      <w:jc w:val="both"/>
      <w:outlineLvl w:val="3"/>
    </w:pPr>
    <w:rPr>
      <w:b/>
      <w:bCs/>
      <w:sz w:val="16"/>
      <w:szCs w:val="16"/>
    </w:rPr>
  </w:style>
  <w:style w:type="character" w:customStyle="1" w:styleId="Vnbnnidung9">
    <w:name w:val="Văn bản nội dung (9)_"/>
    <w:link w:val="Vnbnnidung91"/>
    <w:rsid w:val="000643D5"/>
    <w:rPr>
      <w:sz w:val="14"/>
      <w:szCs w:val="14"/>
      <w:shd w:val="clear" w:color="auto" w:fill="FFFFFF"/>
    </w:rPr>
  </w:style>
  <w:style w:type="paragraph" w:customStyle="1" w:styleId="Vnbnnidung91">
    <w:name w:val="Văn bản nội dung (9)1"/>
    <w:basedOn w:val="Normal"/>
    <w:link w:val="Vnbnnidung9"/>
    <w:rsid w:val="000643D5"/>
    <w:pPr>
      <w:widowControl w:val="0"/>
      <w:shd w:val="clear" w:color="auto" w:fill="FFFFFF"/>
      <w:spacing w:before="240" w:after="120" w:line="240" w:lineRule="atLeast"/>
    </w:pPr>
    <w:rPr>
      <w:sz w:val="14"/>
      <w:szCs w:val="14"/>
    </w:rPr>
  </w:style>
  <w:style w:type="character" w:customStyle="1" w:styleId="Chthchbng2">
    <w:name w:val="Chú thích bảng (2)_"/>
    <w:link w:val="Chthchbng20"/>
    <w:rsid w:val="000643D5"/>
    <w:rPr>
      <w:b/>
      <w:bCs/>
      <w:sz w:val="16"/>
      <w:szCs w:val="16"/>
      <w:shd w:val="clear" w:color="auto" w:fill="FFFFFF"/>
    </w:rPr>
  </w:style>
  <w:style w:type="paragraph" w:customStyle="1" w:styleId="Chthchbng20">
    <w:name w:val="Chú thích bảng (2)"/>
    <w:basedOn w:val="Normal"/>
    <w:link w:val="Chthchbng2"/>
    <w:rsid w:val="000643D5"/>
    <w:pPr>
      <w:widowControl w:val="0"/>
      <w:shd w:val="clear" w:color="auto" w:fill="FFFFFF"/>
      <w:spacing w:after="0" w:line="240" w:lineRule="atLeast"/>
    </w:pPr>
    <w:rPr>
      <w:b/>
      <w:bCs/>
      <w:sz w:val="16"/>
      <w:szCs w:val="16"/>
    </w:rPr>
  </w:style>
  <w:style w:type="character" w:customStyle="1" w:styleId="Chthchbng">
    <w:name w:val="Chú thích bảng_"/>
    <w:link w:val="Chthchbng0"/>
    <w:rsid w:val="000643D5"/>
    <w:rPr>
      <w:sz w:val="16"/>
      <w:szCs w:val="16"/>
      <w:shd w:val="clear" w:color="auto" w:fill="FFFFFF"/>
    </w:rPr>
  </w:style>
  <w:style w:type="paragraph" w:customStyle="1" w:styleId="Chthchbng0">
    <w:name w:val="Chú thích bảng"/>
    <w:basedOn w:val="Normal"/>
    <w:link w:val="Chthchbng"/>
    <w:rsid w:val="000643D5"/>
    <w:pPr>
      <w:widowControl w:val="0"/>
      <w:shd w:val="clear" w:color="auto" w:fill="FFFFFF"/>
      <w:spacing w:after="0" w:line="240" w:lineRule="atLeast"/>
    </w:pPr>
    <w:rPr>
      <w:sz w:val="16"/>
      <w:szCs w:val="16"/>
    </w:rPr>
  </w:style>
  <w:style w:type="character" w:customStyle="1" w:styleId="Tiu32">
    <w:name w:val="Tiêu đề #3 (2)_"/>
    <w:link w:val="Tiu320"/>
    <w:rsid w:val="000643D5"/>
    <w:rPr>
      <w:b/>
      <w:bCs/>
      <w:shd w:val="clear" w:color="auto" w:fill="FFFFFF"/>
    </w:rPr>
  </w:style>
  <w:style w:type="paragraph" w:customStyle="1" w:styleId="Tiu320">
    <w:name w:val="Tiêu đề #3 (2)"/>
    <w:basedOn w:val="Normal"/>
    <w:link w:val="Tiu32"/>
    <w:rsid w:val="000643D5"/>
    <w:pPr>
      <w:widowControl w:val="0"/>
      <w:shd w:val="clear" w:color="auto" w:fill="FFFFFF"/>
      <w:spacing w:after="0" w:line="240" w:lineRule="atLeast"/>
      <w:jc w:val="right"/>
      <w:outlineLvl w:val="2"/>
    </w:pPr>
    <w:rPr>
      <w:b/>
      <w:bCs/>
    </w:rPr>
  </w:style>
  <w:style w:type="character" w:customStyle="1" w:styleId="Tiu3">
    <w:name w:val="Tiêu đề #3_"/>
    <w:link w:val="Tiu30"/>
    <w:rsid w:val="000643D5"/>
    <w:rPr>
      <w:b/>
      <w:bCs/>
      <w:sz w:val="17"/>
      <w:szCs w:val="17"/>
      <w:shd w:val="clear" w:color="auto" w:fill="FFFFFF"/>
    </w:rPr>
  </w:style>
  <w:style w:type="paragraph" w:customStyle="1" w:styleId="Tiu30">
    <w:name w:val="Tiêu đề #3"/>
    <w:basedOn w:val="Normal"/>
    <w:link w:val="Tiu3"/>
    <w:rsid w:val="000643D5"/>
    <w:pPr>
      <w:widowControl w:val="0"/>
      <w:shd w:val="clear" w:color="auto" w:fill="FFFFFF"/>
      <w:spacing w:after="0" w:line="240" w:lineRule="atLeast"/>
      <w:jc w:val="right"/>
      <w:outlineLvl w:val="2"/>
    </w:pPr>
    <w:rPr>
      <w:b/>
      <w:bCs/>
      <w:sz w:val="17"/>
      <w:szCs w:val="17"/>
    </w:rPr>
  </w:style>
  <w:style w:type="character" w:customStyle="1" w:styleId="Vnbnnidung10">
    <w:name w:val="Văn bản nội dung (10)_"/>
    <w:link w:val="Vnbnnidung100"/>
    <w:rsid w:val="000643D5"/>
    <w:rPr>
      <w:shd w:val="clear" w:color="auto" w:fill="FFFFFF"/>
    </w:rPr>
  </w:style>
  <w:style w:type="paragraph" w:customStyle="1" w:styleId="Vnbnnidung100">
    <w:name w:val="Văn bản nội dung (10)"/>
    <w:basedOn w:val="Normal"/>
    <w:link w:val="Vnbnnidung10"/>
    <w:rsid w:val="000643D5"/>
    <w:pPr>
      <w:widowControl w:val="0"/>
      <w:shd w:val="clear" w:color="auto" w:fill="FFFFFF"/>
      <w:spacing w:after="0" w:line="240" w:lineRule="atLeast"/>
    </w:pPr>
  </w:style>
  <w:style w:type="character" w:customStyle="1" w:styleId="Vnbnnidung11">
    <w:name w:val="Văn bản nội dung (11)_"/>
    <w:link w:val="Vnbnnidung110"/>
    <w:rsid w:val="000643D5"/>
    <w:rPr>
      <w:sz w:val="12"/>
      <w:szCs w:val="12"/>
      <w:shd w:val="clear" w:color="auto" w:fill="FFFFFF"/>
    </w:rPr>
  </w:style>
  <w:style w:type="paragraph" w:customStyle="1" w:styleId="Vnbnnidung110">
    <w:name w:val="Văn bản nội dung (11)"/>
    <w:basedOn w:val="Normal"/>
    <w:link w:val="Vnbnnidung11"/>
    <w:rsid w:val="000643D5"/>
    <w:pPr>
      <w:widowControl w:val="0"/>
      <w:shd w:val="clear" w:color="auto" w:fill="FFFFFF"/>
      <w:spacing w:after="0" w:line="147" w:lineRule="exact"/>
      <w:jc w:val="center"/>
    </w:pPr>
    <w:rPr>
      <w:sz w:val="12"/>
      <w:szCs w:val="12"/>
    </w:rPr>
  </w:style>
  <w:style w:type="character" w:customStyle="1" w:styleId="Vnbnnidung12">
    <w:name w:val="Văn bản nội dung (12)_"/>
    <w:link w:val="Vnbnnidung120"/>
    <w:rsid w:val="000643D5"/>
    <w:rPr>
      <w:b/>
      <w:bCs/>
      <w:sz w:val="12"/>
      <w:szCs w:val="12"/>
      <w:shd w:val="clear" w:color="auto" w:fill="FFFFFF"/>
    </w:rPr>
  </w:style>
  <w:style w:type="paragraph" w:customStyle="1" w:styleId="Vnbnnidung120">
    <w:name w:val="Văn bản nội dung (12)"/>
    <w:basedOn w:val="Normal"/>
    <w:link w:val="Vnbnnidung12"/>
    <w:rsid w:val="000643D5"/>
    <w:pPr>
      <w:widowControl w:val="0"/>
      <w:shd w:val="clear" w:color="auto" w:fill="FFFFFF"/>
      <w:spacing w:after="60" w:line="240" w:lineRule="atLeast"/>
    </w:pPr>
    <w:rPr>
      <w:b/>
      <w:bCs/>
      <w:sz w:val="12"/>
      <w:szCs w:val="12"/>
    </w:rPr>
  </w:style>
  <w:style w:type="character" w:customStyle="1" w:styleId="Vnbnnidung13">
    <w:name w:val="Văn bản nội dung (13)_"/>
    <w:link w:val="Vnbnnidung130"/>
    <w:rsid w:val="000643D5"/>
    <w:rPr>
      <w:rFonts w:ascii="Arial" w:hAnsi="Arial"/>
      <w:i/>
      <w:iCs/>
      <w:sz w:val="12"/>
      <w:szCs w:val="12"/>
      <w:shd w:val="clear" w:color="auto" w:fill="FFFFFF"/>
    </w:rPr>
  </w:style>
  <w:style w:type="paragraph" w:customStyle="1" w:styleId="Vnbnnidung130">
    <w:name w:val="Văn bản nội dung (13)"/>
    <w:basedOn w:val="Normal"/>
    <w:link w:val="Vnbnnidung13"/>
    <w:rsid w:val="000643D5"/>
    <w:pPr>
      <w:widowControl w:val="0"/>
      <w:shd w:val="clear" w:color="auto" w:fill="FFFFFF"/>
      <w:spacing w:before="60" w:after="0" w:line="240" w:lineRule="atLeast"/>
    </w:pPr>
    <w:rPr>
      <w:rFonts w:ascii="Arial" w:hAnsi="Arial"/>
      <w:i/>
      <w:iCs/>
      <w:sz w:val="12"/>
      <w:szCs w:val="12"/>
    </w:rPr>
  </w:style>
  <w:style w:type="character" w:customStyle="1" w:styleId="Chthchbng3">
    <w:name w:val="Chú thích bảng (3)_"/>
    <w:link w:val="Chthchbng31"/>
    <w:rsid w:val="000643D5"/>
    <w:rPr>
      <w:i/>
      <w:iCs/>
      <w:sz w:val="13"/>
      <w:szCs w:val="13"/>
      <w:shd w:val="clear" w:color="auto" w:fill="FFFFFF"/>
    </w:rPr>
  </w:style>
  <w:style w:type="paragraph" w:customStyle="1" w:styleId="Chthchbng31">
    <w:name w:val="Chú thích bảng (3)1"/>
    <w:basedOn w:val="Normal"/>
    <w:link w:val="Chthchbng3"/>
    <w:rsid w:val="000643D5"/>
    <w:pPr>
      <w:widowControl w:val="0"/>
      <w:shd w:val="clear" w:color="auto" w:fill="FFFFFF"/>
      <w:spacing w:after="0" w:line="240" w:lineRule="atLeast"/>
    </w:pPr>
    <w:rPr>
      <w:i/>
      <w:iCs/>
      <w:sz w:val="13"/>
      <w:szCs w:val="13"/>
    </w:rPr>
  </w:style>
  <w:style w:type="character" w:customStyle="1" w:styleId="Vnbnnidung14">
    <w:name w:val="Văn bản nội dung (14)_"/>
    <w:link w:val="Vnbnnidung140"/>
    <w:rsid w:val="000643D5"/>
    <w:rPr>
      <w:i/>
      <w:iCs/>
      <w:sz w:val="13"/>
      <w:szCs w:val="13"/>
      <w:shd w:val="clear" w:color="auto" w:fill="FFFFFF"/>
    </w:rPr>
  </w:style>
  <w:style w:type="paragraph" w:customStyle="1" w:styleId="Vnbnnidung140">
    <w:name w:val="Văn bản nội dung (14)"/>
    <w:basedOn w:val="Normal"/>
    <w:link w:val="Vnbnnidung14"/>
    <w:rsid w:val="000643D5"/>
    <w:pPr>
      <w:widowControl w:val="0"/>
      <w:shd w:val="clear" w:color="auto" w:fill="FFFFFF"/>
      <w:spacing w:after="240" w:line="162" w:lineRule="exact"/>
      <w:jc w:val="both"/>
    </w:pPr>
    <w:rPr>
      <w:i/>
      <w:iCs/>
      <w:sz w:val="13"/>
      <w:szCs w:val="13"/>
    </w:rPr>
  </w:style>
  <w:style w:type="character" w:customStyle="1" w:styleId="Chthchbng4">
    <w:name w:val="Chú thích bảng (4)_"/>
    <w:link w:val="Chthchbng41"/>
    <w:rsid w:val="000643D5"/>
    <w:rPr>
      <w:i/>
      <w:iCs/>
      <w:sz w:val="13"/>
      <w:szCs w:val="13"/>
      <w:shd w:val="clear" w:color="auto" w:fill="FFFFFF"/>
    </w:rPr>
  </w:style>
  <w:style w:type="paragraph" w:customStyle="1" w:styleId="Chthchbng41">
    <w:name w:val="Chú thích bảng (4)1"/>
    <w:basedOn w:val="Normal"/>
    <w:link w:val="Chthchbng4"/>
    <w:rsid w:val="000643D5"/>
    <w:pPr>
      <w:widowControl w:val="0"/>
      <w:shd w:val="clear" w:color="auto" w:fill="FFFFFF"/>
      <w:spacing w:after="0" w:line="240" w:lineRule="atLeast"/>
    </w:pPr>
    <w:rPr>
      <w:i/>
      <w:iCs/>
      <w:sz w:val="13"/>
      <w:szCs w:val="13"/>
    </w:rPr>
  </w:style>
  <w:style w:type="character" w:customStyle="1" w:styleId="Vnbnnidung15">
    <w:name w:val="Văn bản nội dung (15)_"/>
    <w:link w:val="Vnbnnidung150"/>
    <w:rsid w:val="000643D5"/>
    <w:rPr>
      <w:sz w:val="11"/>
      <w:szCs w:val="11"/>
      <w:shd w:val="clear" w:color="auto" w:fill="FFFFFF"/>
    </w:rPr>
  </w:style>
  <w:style w:type="paragraph" w:customStyle="1" w:styleId="Vnbnnidung150">
    <w:name w:val="Văn bản nội dung (15)"/>
    <w:basedOn w:val="Normal"/>
    <w:link w:val="Vnbnnidung15"/>
    <w:rsid w:val="000643D5"/>
    <w:pPr>
      <w:widowControl w:val="0"/>
      <w:shd w:val="clear" w:color="auto" w:fill="FFFFFF"/>
      <w:spacing w:before="60" w:after="60" w:line="240" w:lineRule="atLeast"/>
    </w:pPr>
    <w:rPr>
      <w:sz w:val="11"/>
      <w:szCs w:val="11"/>
    </w:rPr>
  </w:style>
  <w:style w:type="character" w:customStyle="1" w:styleId="Tiu2">
    <w:name w:val="Tiêu đề #2_"/>
    <w:link w:val="Tiu20"/>
    <w:rsid w:val="000643D5"/>
    <w:rPr>
      <w:shd w:val="clear" w:color="auto" w:fill="FFFFFF"/>
    </w:rPr>
  </w:style>
  <w:style w:type="paragraph" w:customStyle="1" w:styleId="Tiu20">
    <w:name w:val="Tiêu đề #2"/>
    <w:basedOn w:val="Normal"/>
    <w:link w:val="Tiu2"/>
    <w:rsid w:val="000643D5"/>
    <w:pPr>
      <w:widowControl w:val="0"/>
      <w:shd w:val="clear" w:color="auto" w:fill="FFFFFF"/>
      <w:spacing w:after="0" w:line="240" w:lineRule="atLeast"/>
      <w:outlineLvl w:val="1"/>
    </w:pPr>
  </w:style>
  <w:style w:type="character" w:customStyle="1" w:styleId="Vnbnnidung16">
    <w:name w:val="Văn bản nội dung (16)_"/>
    <w:link w:val="Vnbnnidung160"/>
    <w:rsid w:val="000643D5"/>
    <w:rPr>
      <w:b/>
      <w:bCs/>
      <w:sz w:val="17"/>
      <w:szCs w:val="17"/>
      <w:shd w:val="clear" w:color="auto" w:fill="FFFFFF"/>
    </w:rPr>
  </w:style>
  <w:style w:type="paragraph" w:customStyle="1" w:styleId="Vnbnnidung160">
    <w:name w:val="Văn bản nội dung (16)"/>
    <w:basedOn w:val="Normal"/>
    <w:link w:val="Vnbnnidung16"/>
    <w:rsid w:val="000643D5"/>
    <w:pPr>
      <w:widowControl w:val="0"/>
      <w:shd w:val="clear" w:color="auto" w:fill="FFFFFF"/>
      <w:spacing w:after="240" w:line="240" w:lineRule="atLeast"/>
      <w:jc w:val="right"/>
    </w:pPr>
    <w:rPr>
      <w:b/>
      <w:bCs/>
      <w:sz w:val="17"/>
      <w:szCs w:val="17"/>
    </w:rPr>
  </w:style>
  <w:style w:type="character" w:customStyle="1" w:styleId="Vnbnnidung17">
    <w:name w:val="Văn bản nội dung (17)_"/>
    <w:link w:val="Vnbnnidung170"/>
    <w:rsid w:val="000643D5"/>
    <w:rPr>
      <w:b/>
      <w:bCs/>
      <w:spacing w:val="20"/>
      <w:sz w:val="14"/>
      <w:szCs w:val="14"/>
      <w:shd w:val="clear" w:color="auto" w:fill="FFFFFF"/>
    </w:rPr>
  </w:style>
  <w:style w:type="paragraph" w:customStyle="1" w:styleId="Vnbnnidung170">
    <w:name w:val="Văn bản nội dung (17)"/>
    <w:basedOn w:val="Normal"/>
    <w:link w:val="Vnbnnidung17"/>
    <w:rsid w:val="000643D5"/>
    <w:pPr>
      <w:widowControl w:val="0"/>
      <w:shd w:val="clear" w:color="auto" w:fill="FFFFFF"/>
      <w:spacing w:before="240" w:after="240" w:line="240" w:lineRule="atLeast"/>
    </w:pPr>
    <w:rPr>
      <w:b/>
      <w:bCs/>
      <w:spacing w:val="20"/>
      <w:sz w:val="14"/>
      <w:szCs w:val="14"/>
    </w:rPr>
  </w:style>
  <w:style w:type="character" w:customStyle="1" w:styleId="Vnbnnidung18">
    <w:name w:val="Văn bản nội dung (18)_"/>
    <w:link w:val="Vnbnnidung181"/>
    <w:rsid w:val="000643D5"/>
    <w:rPr>
      <w:i/>
      <w:iCs/>
      <w:sz w:val="19"/>
      <w:szCs w:val="19"/>
      <w:shd w:val="clear" w:color="auto" w:fill="FFFFFF"/>
    </w:rPr>
  </w:style>
  <w:style w:type="paragraph" w:customStyle="1" w:styleId="Vnbnnidung181">
    <w:name w:val="Văn bản nội dung (18)1"/>
    <w:basedOn w:val="Normal"/>
    <w:link w:val="Vnbnnidung18"/>
    <w:rsid w:val="000643D5"/>
    <w:pPr>
      <w:widowControl w:val="0"/>
      <w:shd w:val="clear" w:color="auto" w:fill="FFFFFF"/>
      <w:spacing w:after="0" w:line="240" w:lineRule="atLeast"/>
      <w:jc w:val="center"/>
    </w:pPr>
    <w:rPr>
      <w:i/>
      <w:iCs/>
      <w:sz w:val="19"/>
      <w:szCs w:val="19"/>
    </w:rPr>
  </w:style>
  <w:style w:type="character" w:customStyle="1" w:styleId="Chthchbng5">
    <w:name w:val="Chú thích bảng (5)_"/>
    <w:link w:val="Chthchbng51"/>
    <w:rsid w:val="000643D5"/>
    <w:rPr>
      <w:i/>
      <w:iCs/>
      <w:sz w:val="19"/>
      <w:szCs w:val="19"/>
      <w:shd w:val="clear" w:color="auto" w:fill="FFFFFF"/>
    </w:rPr>
  </w:style>
  <w:style w:type="paragraph" w:customStyle="1" w:styleId="Chthchbng51">
    <w:name w:val="Chú thích bảng (5)1"/>
    <w:basedOn w:val="Normal"/>
    <w:link w:val="Chthchbng5"/>
    <w:rsid w:val="000643D5"/>
    <w:pPr>
      <w:widowControl w:val="0"/>
      <w:shd w:val="clear" w:color="auto" w:fill="FFFFFF"/>
      <w:spacing w:after="0" w:line="240" w:lineRule="atLeast"/>
    </w:pPr>
    <w:rPr>
      <w:i/>
      <w:iCs/>
      <w:sz w:val="19"/>
      <w:szCs w:val="19"/>
    </w:rPr>
  </w:style>
  <w:style w:type="character" w:customStyle="1" w:styleId="Vnbnnidung19">
    <w:name w:val="Văn bản nội dung (19)_"/>
    <w:link w:val="Vnbnnidung190"/>
    <w:rsid w:val="000643D5"/>
    <w:rPr>
      <w:b/>
      <w:bCs/>
      <w:sz w:val="21"/>
      <w:szCs w:val="21"/>
      <w:shd w:val="clear" w:color="auto" w:fill="FFFFFF"/>
    </w:rPr>
  </w:style>
  <w:style w:type="paragraph" w:customStyle="1" w:styleId="Vnbnnidung190">
    <w:name w:val="Văn bản nội dung (19)"/>
    <w:basedOn w:val="Normal"/>
    <w:link w:val="Vnbnnidung19"/>
    <w:rsid w:val="000643D5"/>
    <w:pPr>
      <w:widowControl w:val="0"/>
      <w:shd w:val="clear" w:color="auto" w:fill="FFFFFF"/>
      <w:spacing w:after="0" w:line="240" w:lineRule="atLeast"/>
    </w:pPr>
    <w:rPr>
      <w:b/>
      <w:bCs/>
      <w:sz w:val="21"/>
      <w:szCs w:val="21"/>
    </w:rPr>
  </w:style>
  <w:style w:type="character" w:customStyle="1" w:styleId="Tiu1">
    <w:name w:val="Tiêu đề #1_"/>
    <w:link w:val="Tiu10"/>
    <w:rsid w:val="000643D5"/>
    <w:rPr>
      <w:b/>
      <w:bCs/>
      <w:sz w:val="16"/>
      <w:szCs w:val="16"/>
      <w:shd w:val="clear" w:color="auto" w:fill="FFFFFF"/>
    </w:rPr>
  </w:style>
  <w:style w:type="paragraph" w:customStyle="1" w:styleId="Tiu10">
    <w:name w:val="Tiêu đề #1"/>
    <w:basedOn w:val="Normal"/>
    <w:link w:val="Tiu1"/>
    <w:rsid w:val="000643D5"/>
    <w:pPr>
      <w:widowControl w:val="0"/>
      <w:shd w:val="clear" w:color="auto" w:fill="FFFFFF"/>
      <w:spacing w:after="0" w:line="240" w:lineRule="atLeast"/>
      <w:jc w:val="center"/>
      <w:outlineLvl w:val="0"/>
    </w:pPr>
    <w:rPr>
      <w:b/>
      <w:bCs/>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1527</Words>
  <Characters>8710</Characters>
  <Application>Microsoft Office Word</Application>
  <DocSecurity>0</DocSecurity>
  <Lines>72</Lines>
  <Paragraphs>20</Paragraphs>
  <ScaleCrop>false</ScaleCrop>
  <Company/>
  <LinksUpToDate>false</LinksUpToDate>
  <CharactersWithSpaces>10217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Personal</cp:lastModifiedBy>
  <cp:revision>1</cp:revision>
  <dcterms:created xsi:type="dcterms:W3CDTF">2026-03-31T10:04:00Z</dcterms:created>
  <dcterms:modified xsi:type="dcterms:W3CDTF">2026-03-31T10:04:00Z</dcterms:modified>
</cp:coreProperties>
</file>