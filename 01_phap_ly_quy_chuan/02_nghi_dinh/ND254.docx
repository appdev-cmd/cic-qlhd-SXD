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6B4" w:rsidRPr="009E4581" w:rsidRDefault="00AD66B4" w:rsidP="00C541C7">
      <w:pPr>
        <w:spacing w:before="120"/>
        <w:jc w:val="right"/>
        <w:rPr>
          <w:rFonts w:ascii="Arial" w:hAnsi="Arial" w:cs="Arial"/>
          <w:b/>
          <w:sz w:val="20"/>
          <w:szCs w:val="20"/>
        </w:rPr>
      </w:pPr>
      <w:bookmarkStart w:id="0" w:name="_GoBack"/>
      <w:bookmarkEnd w:id="0"/>
      <w:r w:rsidRPr="009E4581">
        <w:rPr>
          <w:rFonts w:ascii="Arial" w:hAnsi="Arial" w:cs="Arial"/>
          <w:b/>
          <w:sz w:val="20"/>
          <w:szCs w:val="20"/>
        </w:rPr>
        <w:t>Mẫu số 01.a/PB</w:t>
      </w:r>
    </w:p>
    <w:tbl>
      <w:tblPr>
        <w:tblW w:w="5000" w:type="pct"/>
        <w:tblCellMar>
          <w:left w:w="0" w:type="dxa"/>
          <w:right w:w="0" w:type="dxa"/>
        </w:tblCellMar>
        <w:tblLook w:val="01E0" w:firstRow="1" w:lastRow="1" w:firstColumn="1" w:lastColumn="1" w:noHBand="0" w:noVBand="0"/>
      </w:tblPr>
      <w:tblGrid>
        <w:gridCol w:w="4476"/>
        <w:gridCol w:w="8484"/>
      </w:tblGrid>
      <w:tr w:rsidR="00AD66B4">
        <w:tc>
          <w:tcPr>
            <w:tcW w:w="1727" w:type="pct"/>
            <w:shd w:val="clear" w:color="auto" w:fill="auto"/>
          </w:tcPr>
          <w:p w:rsidR="00AD66B4" w:rsidRDefault="00AD66B4">
            <w:pPr>
              <w:spacing w:before="120"/>
              <w:jc w:val="center"/>
              <w:rPr>
                <w:rFonts w:ascii="Arial" w:hAnsi="Arial" w:cs="Arial"/>
                <w:b/>
                <w:sz w:val="20"/>
                <w:szCs w:val="20"/>
              </w:rPr>
            </w:pPr>
            <w:r>
              <w:rPr>
                <w:rFonts w:ascii="Arial" w:hAnsi="Arial" w:cs="Arial"/>
                <w:b/>
                <w:sz w:val="20"/>
                <w:szCs w:val="20"/>
              </w:rPr>
              <w:t>CƠ QUAN BÁO CÁO</w:t>
            </w:r>
            <w:r w:rsidR="004435C7">
              <w:rPr>
                <w:rFonts w:ascii="Arial" w:hAnsi="Arial" w:cs="Arial"/>
                <w:b/>
                <w:sz w:val="20"/>
                <w:szCs w:val="20"/>
              </w:rPr>
              <w:br/>
              <w:t>-------</w:t>
            </w:r>
          </w:p>
        </w:tc>
        <w:tc>
          <w:tcPr>
            <w:tcW w:w="3273" w:type="pct"/>
            <w:shd w:val="clear" w:color="auto" w:fill="auto"/>
          </w:tcPr>
          <w:p w:rsidR="00AD66B4" w:rsidRDefault="00AD66B4">
            <w:pPr>
              <w:spacing w:before="120"/>
              <w:rPr>
                <w:rFonts w:ascii="Arial" w:hAnsi="Arial" w:cs="Arial"/>
                <w:sz w:val="20"/>
                <w:szCs w:val="20"/>
              </w:rPr>
            </w:pP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 xml:space="preserve">PHÂN BỔ CHI TIẾT KẾ HOẠCH </w:t>
      </w:r>
      <w:r w:rsidR="00B46683" w:rsidRPr="009E4581">
        <w:rPr>
          <w:rFonts w:ascii="Arial" w:hAnsi="Arial" w:cs="Arial"/>
          <w:b/>
          <w:sz w:val="20"/>
          <w:szCs w:val="20"/>
        </w:rPr>
        <w:t>ĐẦU</w:t>
      </w:r>
      <w:r w:rsidRPr="009E4581">
        <w:rPr>
          <w:rFonts w:ascii="Arial" w:hAnsi="Arial" w:cs="Arial"/>
          <w:b/>
          <w:sz w:val="20"/>
          <w:szCs w:val="20"/>
        </w:rPr>
        <w:t xml:space="preserve"> TƯ CÔNG NĂM...</w:t>
      </w:r>
    </w:p>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(Kèm theo văn bản số... ngày... tháng... năm ... của...)</w:t>
      </w:r>
    </w:p>
    <w:p w:rsidR="00AD66B4" w:rsidRPr="009E4581" w:rsidRDefault="00AD66B4" w:rsidP="00C541C7">
      <w:pPr>
        <w:spacing w:before="120"/>
        <w:jc w:val="right"/>
        <w:rPr>
          <w:rFonts w:ascii="Arial" w:hAnsi="Arial" w:cs="Arial"/>
          <w:i/>
          <w:sz w:val="20"/>
          <w:szCs w:val="20"/>
        </w:rPr>
      </w:pPr>
      <w:r w:rsidRPr="009E4581">
        <w:rPr>
          <w:rFonts w:ascii="Arial" w:hAnsi="Arial" w:cs="Arial"/>
          <w:i/>
          <w:sz w:val="20"/>
          <w:szCs w:val="20"/>
        </w:rPr>
        <w:t>Đơn vị: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86"/>
        <w:gridCol w:w="3042"/>
        <w:gridCol w:w="517"/>
        <w:gridCol w:w="594"/>
        <w:gridCol w:w="459"/>
        <w:gridCol w:w="490"/>
        <w:gridCol w:w="661"/>
        <w:gridCol w:w="550"/>
        <w:gridCol w:w="605"/>
        <w:gridCol w:w="651"/>
        <w:gridCol w:w="609"/>
        <w:gridCol w:w="703"/>
        <w:gridCol w:w="703"/>
        <w:gridCol w:w="516"/>
        <w:gridCol w:w="646"/>
        <w:gridCol w:w="739"/>
        <w:gridCol w:w="695"/>
      </w:tblGrid>
      <w:tr w:rsidR="00AD66B4" w:rsidRPr="009E4581">
        <w:tblPrEx>
          <w:tblCellMar>
            <w:top w:w="0" w:type="dxa"/>
            <w:left w:w="0" w:type="dxa"/>
            <w:bottom w:w="0" w:type="dxa"/>
            <w:right w:w="0" w:type="dxa"/>
          </w:tblCellMar>
        </w:tblPrEx>
        <w:tc>
          <w:tcPr>
            <w:tcW w:w="303"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STT</w:t>
            </w:r>
          </w:p>
        </w:tc>
        <w:tc>
          <w:tcPr>
            <w:tcW w:w="1173"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Nội dung</w:t>
            </w:r>
          </w:p>
        </w:tc>
        <w:tc>
          <w:tcPr>
            <w:tcW w:w="19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xây dựng</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mở tài khoản  của dự án (chi tiết đến xã)</w:t>
            </w:r>
          </w:p>
        </w:tc>
        <w:tc>
          <w:tcPr>
            <w:tcW w:w="177"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Chủ đầu tư</w:t>
            </w:r>
          </w:p>
        </w:tc>
        <w:tc>
          <w:tcPr>
            <w:tcW w:w="18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số dự án đầu tư</w:t>
            </w:r>
          </w:p>
        </w:tc>
        <w:tc>
          <w:tcPr>
            <w:tcW w:w="255"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ngành kinh tế (loại, khoản)</w:t>
            </w:r>
          </w:p>
        </w:tc>
        <w:tc>
          <w:tcPr>
            <w:tcW w:w="21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Thời gian khởi công và hoàn thành</w:t>
            </w:r>
          </w:p>
        </w:tc>
        <w:tc>
          <w:tcPr>
            <w:tcW w:w="719"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Quyết định đầu tư dự án*</w:t>
            </w:r>
          </w:p>
        </w:tc>
        <w:tc>
          <w:tcPr>
            <w:tcW w:w="271"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trung hạn giai đoạn 20…-20…</w:t>
            </w:r>
          </w:p>
        </w:tc>
        <w:tc>
          <w:tcPr>
            <w:tcW w:w="271"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Ước lũy kế giải ngân từ khởi công đến hết kế hoạch năm trước (không bao gồm số đã nộp hoàn trả ngân sách nhà nước nếu có)</w:t>
            </w:r>
          </w:p>
        </w:tc>
        <w:tc>
          <w:tcPr>
            <w:tcW w:w="733"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năm…</w:t>
            </w:r>
          </w:p>
        </w:tc>
        <w:tc>
          <w:tcPr>
            <w:tcW w:w="268"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Ghi chú</w:t>
            </w:r>
          </w:p>
        </w:tc>
      </w:tr>
      <w:tr w:rsidR="00AD66B4" w:rsidRPr="009E4581">
        <w:tblPrEx>
          <w:tblCellMar>
            <w:top w:w="0" w:type="dxa"/>
            <w:left w:w="0" w:type="dxa"/>
            <w:bottom w:w="0" w:type="dxa"/>
            <w:right w:w="0" w:type="dxa"/>
          </w:tblCellMar>
        </w:tblPrEx>
        <w:tc>
          <w:tcPr>
            <w:tcW w:w="30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17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77"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8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Số, ngày, tháng, năm</w:t>
            </w:r>
          </w:p>
        </w:tc>
        <w:tc>
          <w:tcPr>
            <w:tcW w:w="486"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mức đầu tư</w:t>
            </w:r>
          </w:p>
        </w:tc>
        <w:tc>
          <w:tcPr>
            <w:tcW w:w="271"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534"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w:t>
            </w:r>
          </w:p>
        </w:tc>
        <w:tc>
          <w:tcPr>
            <w:tcW w:w="26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17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77"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8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235"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 phần vốn ngân sách nhà nước</w:t>
            </w:r>
          </w:p>
        </w:tc>
        <w:tc>
          <w:tcPr>
            <w:tcW w:w="271"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Thu hồi vốn đã ứng trước</w:t>
            </w:r>
          </w:p>
        </w:tc>
        <w:tc>
          <w:tcPr>
            <w:tcW w:w="285"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Trả nợ đọng xây dựng cơ bản</w:t>
            </w:r>
          </w:p>
        </w:tc>
        <w:tc>
          <w:tcPr>
            <w:tcW w:w="26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w:t>
            </w: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4</w:t>
            </w: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5</w:t>
            </w: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6</w:t>
            </w: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7</w:t>
            </w: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8</w:t>
            </w: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9</w:t>
            </w: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10</w:t>
            </w: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12</w:t>
            </w: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13</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14</w:t>
            </w: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15</w:t>
            </w: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16</w:t>
            </w: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17</w:t>
            </w: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lastRenderedPageBreak/>
              <w:t>A</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BỘ, CƠ QUAN TRUNG 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 đầu tư theo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w:t>
            </w: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2.1.1.1</w:t>
            </w: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lastRenderedPageBreak/>
              <w:t>3.1.1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ĐỊA PHƯƠNG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TỈNH/THÀNH PHỐ...</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xml:space="preserve">- Vốn nước ngoài giải ngân </w:t>
            </w:r>
            <w:r w:rsidRPr="009E4581">
              <w:rPr>
                <w:rFonts w:ascii="Arial" w:hAnsi="Arial" w:cs="Arial"/>
                <w:b/>
                <w:i/>
                <w:sz w:val="20"/>
                <w:szCs w:val="20"/>
              </w:rPr>
              <w:lastRenderedPageBreak/>
              <w:t>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lastRenderedPageBreak/>
              <w:t>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(bao gồm cả cấp tỉnh, cấp xã)</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bố trí cho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 ..</w:t>
            </w:r>
            <w:r w:rsidR="00127823" w:rsidRPr="009E4581">
              <w:rPr>
                <w:rFonts w:ascii="Arial" w:hAnsi="Arial" w:cs="Arial"/>
                <w:sz w:val="20"/>
                <w:szCs w:val="20"/>
              </w:rPr>
              <w: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có mục tiêu cho địa phương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đầu tư theo ngành, lĩnh vực (vốn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2.2</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2.3.1.1</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2.3.1.1.1</w:t>
            </w:r>
          </w:p>
        </w:tc>
        <w:tc>
          <w:tcPr>
            <w:tcW w:w="1173"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2.4</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w:t>
            </w: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2.4.1.1</w:t>
            </w: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1173"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173"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7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8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7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4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8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68" w:type="pct"/>
            <w:shd w:val="clear" w:color="auto" w:fill="FFFFFF"/>
            <w:vAlign w:val="center"/>
          </w:tcPr>
          <w:p w:rsidR="00AD66B4" w:rsidRPr="009E4581" w:rsidRDefault="00AD66B4" w:rsidP="00C541C7">
            <w:pPr>
              <w:spacing w:before="120"/>
              <w:jc w:val="center"/>
              <w:rPr>
                <w:rFonts w:ascii="Arial" w:hAnsi="Arial" w:cs="Arial"/>
                <w:sz w:val="20"/>
                <w:szCs w:val="20"/>
              </w:rPr>
            </w:pPr>
          </w:p>
        </w:tc>
      </w:tr>
    </w:tbl>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Ghi chú:</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 Ghi theo Quyết định đầu tư điều chỉnh cuối cùng.</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xml:space="preserve">- </w:t>
      </w:r>
      <w:r w:rsidR="00C0087B" w:rsidRPr="009E4581">
        <w:rPr>
          <w:rFonts w:ascii="Arial" w:hAnsi="Arial" w:cs="Arial"/>
          <w:sz w:val="20"/>
          <w:szCs w:val="20"/>
        </w:rPr>
        <w:t>Vốn</w:t>
      </w:r>
      <w:r w:rsidRPr="009E4581">
        <w:rPr>
          <w:rFonts w:ascii="Arial" w:hAnsi="Arial" w:cs="Arial"/>
          <w:sz w:val="20"/>
          <w:szCs w:val="20"/>
        </w:rPr>
        <w:t xml:space="preserve"> ngân sách trung ương bổ sung ngoài kế hoạch được giao là vốn bổ sung từ nguồn dự phòng, tăng thu...</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về: Tiểu dự án; Dự án th</w:t>
      </w:r>
      <w:r w:rsidR="00534029" w:rsidRPr="009E4581">
        <w:rPr>
          <w:rFonts w:ascii="Arial" w:hAnsi="Arial" w:cs="Arial"/>
          <w:sz w:val="20"/>
          <w:szCs w:val="20"/>
        </w:rPr>
        <w:t>à</w:t>
      </w:r>
      <w:r w:rsidRPr="009E4581">
        <w:rPr>
          <w:rFonts w:ascii="Arial" w:hAnsi="Arial" w:cs="Arial"/>
          <w:sz w:val="20"/>
          <w:szCs w:val="20"/>
        </w:rPr>
        <w:t>nh phần thuộc CTMTQG thực hiện theo quyết định của Thủ tướng Chính phủ về phê duyệt từng chương trình mục tiêu quốc gia.</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theo ngành, lĩnh vực: Phân bổ chi tiết đến từng dự án (thứ tự ngành, lĩnh vực theo quy định của pháp luật về NSNN).</w:t>
      </w:r>
    </w:p>
    <w:p w:rsidR="00AD66B4" w:rsidRPr="009E4581" w:rsidRDefault="00AD66B4" w:rsidP="00C541C7">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AD66B4">
        <w:tc>
          <w:tcPr>
            <w:tcW w:w="2500" w:type="pct"/>
            <w:shd w:val="clear" w:color="auto" w:fill="auto"/>
          </w:tcPr>
          <w:p w:rsidR="00AD66B4" w:rsidRDefault="00AD66B4">
            <w:pPr>
              <w:spacing w:before="120"/>
              <w:rPr>
                <w:rFonts w:ascii="Arial" w:hAnsi="Arial" w:cs="Arial"/>
                <w:sz w:val="20"/>
                <w:szCs w:val="20"/>
              </w:rPr>
            </w:pPr>
          </w:p>
        </w:tc>
        <w:tc>
          <w:tcPr>
            <w:tcW w:w="2500" w:type="pct"/>
            <w:shd w:val="clear" w:color="auto" w:fill="auto"/>
          </w:tcPr>
          <w:p w:rsidR="00AD66B4" w:rsidRDefault="00AD66B4">
            <w:pPr>
              <w:spacing w:before="120"/>
              <w:jc w:val="center"/>
              <w:rPr>
                <w:rFonts w:ascii="Arial" w:hAnsi="Arial" w:cs="Arial"/>
                <w:sz w:val="20"/>
                <w:szCs w:val="20"/>
              </w:rPr>
            </w:pPr>
            <w:r>
              <w:rPr>
                <w:rFonts w:ascii="Arial" w:hAnsi="Arial" w:cs="Arial"/>
                <w:i/>
                <w:sz w:val="20"/>
                <w:szCs w:val="20"/>
              </w:rPr>
              <w:t>..., ngày... tháng... năm...</w:t>
            </w:r>
            <w:r>
              <w:rPr>
                <w:rFonts w:ascii="Arial" w:hAnsi="Arial" w:cs="Arial"/>
                <w:i/>
                <w:sz w:val="20"/>
                <w:szCs w:val="20"/>
              </w:rPr>
              <w:br/>
            </w:r>
            <w:r>
              <w:rPr>
                <w:rFonts w:ascii="Arial" w:hAnsi="Arial" w:cs="Arial"/>
                <w:b/>
                <w:sz w:val="20"/>
                <w:szCs w:val="20"/>
              </w:rPr>
              <w:t>LÃNH ĐẠO ĐƠN VỊ</w:t>
            </w:r>
            <w:r>
              <w:rPr>
                <w:rFonts w:ascii="Arial" w:hAnsi="Arial" w:cs="Arial"/>
                <w:b/>
                <w:sz w:val="20"/>
                <w:szCs w:val="20"/>
              </w:rPr>
              <w:br/>
            </w:r>
            <w:r>
              <w:rPr>
                <w:rFonts w:ascii="Arial" w:hAnsi="Arial" w:cs="Arial"/>
                <w:i/>
                <w:sz w:val="20"/>
                <w:szCs w:val="20"/>
              </w:rPr>
              <w:t>(Ký, ghi rõ họ tên, chức vụ và đóng dấu)</w:t>
            </w: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right"/>
        <w:rPr>
          <w:rFonts w:ascii="Arial" w:hAnsi="Arial" w:cs="Arial"/>
          <w:b/>
          <w:sz w:val="20"/>
          <w:szCs w:val="20"/>
        </w:rPr>
      </w:pPr>
      <w:r w:rsidRPr="009E4581">
        <w:rPr>
          <w:rFonts w:ascii="Arial" w:hAnsi="Arial" w:cs="Arial"/>
          <w:b/>
          <w:sz w:val="20"/>
          <w:szCs w:val="20"/>
        </w:rPr>
        <w:t>Mẫu số 01.a.nn/PB</w:t>
      </w:r>
    </w:p>
    <w:tbl>
      <w:tblPr>
        <w:tblW w:w="5000" w:type="pct"/>
        <w:tblCellMar>
          <w:left w:w="0" w:type="dxa"/>
          <w:right w:w="0" w:type="dxa"/>
        </w:tblCellMar>
        <w:tblLook w:val="01E0" w:firstRow="1" w:lastRow="1" w:firstColumn="1" w:lastColumn="1" w:noHBand="0" w:noVBand="0"/>
      </w:tblPr>
      <w:tblGrid>
        <w:gridCol w:w="5052"/>
        <w:gridCol w:w="7908"/>
      </w:tblGrid>
      <w:tr w:rsidR="00AD66B4">
        <w:tc>
          <w:tcPr>
            <w:tcW w:w="1949" w:type="pct"/>
            <w:shd w:val="clear" w:color="auto" w:fill="auto"/>
          </w:tcPr>
          <w:p w:rsidR="00AD66B4" w:rsidRDefault="00AD66B4">
            <w:pPr>
              <w:spacing w:before="120"/>
              <w:jc w:val="center"/>
              <w:rPr>
                <w:rFonts w:ascii="Arial" w:hAnsi="Arial" w:cs="Arial"/>
                <w:b/>
                <w:sz w:val="20"/>
                <w:szCs w:val="20"/>
              </w:rPr>
            </w:pPr>
            <w:r>
              <w:rPr>
                <w:rFonts w:ascii="Arial" w:hAnsi="Arial" w:cs="Arial"/>
                <w:b/>
                <w:sz w:val="20"/>
                <w:szCs w:val="20"/>
              </w:rPr>
              <w:t>CƠ QUAN BÁO CÁO</w:t>
            </w:r>
            <w:r w:rsidR="007E56DF">
              <w:rPr>
                <w:rFonts w:ascii="Arial" w:hAnsi="Arial" w:cs="Arial"/>
                <w:b/>
                <w:sz w:val="20"/>
                <w:szCs w:val="20"/>
              </w:rPr>
              <w:br/>
              <w:t>-------</w:t>
            </w:r>
          </w:p>
        </w:tc>
        <w:tc>
          <w:tcPr>
            <w:tcW w:w="3051" w:type="pct"/>
            <w:shd w:val="clear" w:color="auto" w:fill="auto"/>
          </w:tcPr>
          <w:p w:rsidR="00AD66B4" w:rsidRDefault="00AD66B4">
            <w:pPr>
              <w:spacing w:before="120"/>
              <w:rPr>
                <w:rFonts w:ascii="Arial" w:hAnsi="Arial" w:cs="Arial"/>
                <w:sz w:val="20"/>
                <w:szCs w:val="20"/>
              </w:rPr>
            </w:pP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PHÂN BỔ CHI TIẾT KẾ HOẠCH ĐẦU TƯ CÔNG NĂM...</w:t>
      </w:r>
    </w:p>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(Kèm theo văn bản số... ngày... tháng... năm... của...)</w:t>
      </w:r>
    </w:p>
    <w:p w:rsidR="00AD66B4" w:rsidRPr="009E4581" w:rsidRDefault="00AD66B4" w:rsidP="00C541C7">
      <w:pPr>
        <w:spacing w:before="120"/>
        <w:jc w:val="right"/>
        <w:rPr>
          <w:rFonts w:ascii="Arial" w:hAnsi="Arial" w:cs="Arial"/>
          <w:i/>
          <w:sz w:val="20"/>
          <w:szCs w:val="20"/>
        </w:rPr>
      </w:pPr>
      <w:r w:rsidRPr="009E4581">
        <w:rPr>
          <w:rFonts w:ascii="Arial" w:hAnsi="Arial" w:cs="Arial"/>
          <w:i/>
          <w:sz w:val="20"/>
          <w:szCs w:val="20"/>
        </w:rPr>
        <w:t>Đơn vị: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84"/>
        <w:gridCol w:w="2461"/>
        <w:gridCol w:w="517"/>
        <w:gridCol w:w="594"/>
        <w:gridCol w:w="394"/>
        <w:gridCol w:w="389"/>
        <w:gridCol w:w="661"/>
        <w:gridCol w:w="550"/>
        <w:gridCol w:w="605"/>
        <w:gridCol w:w="534"/>
        <w:gridCol w:w="972"/>
        <w:gridCol w:w="594"/>
        <w:gridCol w:w="1053"/>
        <w:gridCol w:w="615"/>
        <w:gridCol w:w="781"/>
        <w:gridCol w:w="845"/>
        <w:gridCol w:w="617"/>
      </w:tblGrid>
      <w:tr w:rsidR="00AD66B4" w:rsidRPr="009E4581">
        <w:tblPrEx>
          <w:tblCellMar>
            <w:top w:w="0" w:type="dxa"/>
            <w:left w:w="0" w:type="dxa"/>
            <w:bottom w:w="0" w:type="dxa"/>
            <w:right w:w="0" w:type="dxa"/>
          </w:tblCellMar>
        </w:tblPrEx>
        <w:tc>
          <w:tcPr>
            <w:tcW w:w="30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STT</w:t>
            </w:r>
          </w:p>
        </w:tc>
        <w:tc>
          <w:tcPr>
            <w:tcW w:w="94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Nội dung</w:t>
            </w:r>
          </w:p>
        </w:tc>
        <w:tc>
          <w:tcPr>
            <w:tcW w:w="19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xây dựng</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mở tài khoản của dự án (chi tiết đến xã)</w:t>
            </w:r>
          </w:p>
        </w:tc>
        <w:tc>
          <w:tcPr>
            <w:tcW w:w="15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Chủ đầu tư</w:t>
            </w:r>
          </w:p>
        </w:tc>
        <w:tc>
          <w:tcPr>
            <w:tcW w:w="150"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số dự án đầu tư</w:t>
            </w:r>
          </w:p>
        </w:tc>
        <w:tc>
          <w:tcPr>
            <w:tcW w:w="255"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ngành kinh tế (loại, khoản)</w:t>
            </w:r>
          </w:p>
        </w:tc>
        <w:tc>
          <w:tcPr>
            <w:tcW w:w="21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Thời gian khởi công và hoàn thành</w:t>
            </w:r>
          </w:p>
        </w:tc>
        <w:tc>
          <w:tcPr>
            <w:tcW w:w="814"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Quyết định đầu tư dự án(*)</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trung hạn giai đoạn 20…-20…</w:t>
            </w:r>
          </w:p>
        </w:tc>
        <w:tc>
          <w:tcPr>
            <w:tcW w:w="406"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Ước lũy kế giải ngân từ khởi công đến hết kế hoạch năm trước (không bao gồm số đã nộp hoàn trả ngân sách nhà nước nếu có)</w:t>
            </w:r>
          </w:p>
        </w:tc>
        <w:tc>
          <w:tcPr>
            <w:tcW w:w="864"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năm…</w:t>
            </w:r>
          </w:p>
        </w:tc>
        <w:tc>
          <w:tcPr>
            <w:tcW w:w="238"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chi ngoại lệ năm… (quy ra USD)</w:t>
            </w:r>
          </w:p>
        </w:tc>
      </w:tr>
      <w:tr w:rsidR="00AD66B4" w:rsidRPr="009E4581">
        <w:tblPrEx>
          <w:tblCellMar>
            <w:top w:w="0" w:type="dxa"/>
            <w:left w:w="0" w:type="dxa"/>
            <w:bottom w:w="0" w:type="dxa"/>
            <w:right w:w="0" w:type="dxa"/>
          </w:tblCellMar>
        </w:tblPrEx>
        <w:tc>
          <w:tcPr>
            <w:tcW w:w="30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94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0"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Số, ngày, tháng, năm</w:t>
            </w:r>
          </w:p>
        </w:tc>
        <w:tc>
          <w:tcPr>
            <w:tcW w:w="581"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mức đầu tư</w:t>
            </w: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406"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7"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627"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w:t>
            </w:r>
          </w:p>
        </w:tc>
        <w:tc>
          <w:tcPr>
            <w:tcW w:w="23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949" w:type="pct"/>
            <w:vMerge/>
            <w:shd w:val="clear" w:color="auto" w:fill="FFFFFF"/>
            <w:vAlign w:val="center"/>
          </w:tcPr>
          <w:p w:rsidR="00AD66B4" w:rsidRPr="009E4581" w:rsidRDefault="00AD66B4" w:rsidP="00C541C7">
            <w:pPr>
              <w:spacing w:before="120"/>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0"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375"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 phần vốn ngân sách nhà nước</w:t>
            </w: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406"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7"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Thu hồi vốn đã ứng trước</w:t>
            </w:r>
          </w:p>
        </w:tc>
        <w:tc>
          <w:tcPr>
            <w:tcW w:w="326"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Trả nợ đọng xây dựng cơ bản</w:t>
            </w:r>
          </w:p>
        </w:tc>
        <w:tc>
          <w:tcPr>
            <w:tcW w:w="23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w:t>
            </w: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4</w:t>
            </w: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5</w:t>
            </w: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6</w:t>
            </w: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7</w:t>
            </w: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8</w:t>
            </w: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9</w:t>
            </w: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10</w:t>
            </w: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12</w:t>
            </w: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13</w:t>
            </w: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14</w:t>
            </w: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15</w:t>
            </w: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16</w:t>
            </w: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17</w:t>
            </w: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BỘ, CƠ QUAN TRUNG 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 đầu tư theo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2.1.1.1</w:t>
            </w: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3.1.1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ĐỊA PHƯƠNG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TỈNH/THÀNH PHỐ...</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(bao gồm cả cấp tỉnh, cấp xã)</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bố trí cho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có mục tiêu cho địa phương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đầu tư theo ngành, lĩnh vực (vốn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2.2</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2.3.1.1</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2.3.1.1.1</w:t>
            </w:r>
          </w:p>
        </w:tc>
        <w:tc>
          <w:tcPr>
            <w:tcW w:w="94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2.4</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w:t>
            </w: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2.4.1.1</w:t>
            </w: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94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94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7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40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7"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326"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8" w:type="pct"/>
            <w:shd w:val="clear" w:color="auto" w:fill="FFFFFF"/>
            <w:vAlign w:val="center"/>
          </w:tcPr>
          <w:p w:rsidR="00AD66B4" w:rsidRPr="009E4581" w:rsidRDefault="00AD66B4" w:rsidP="00C541C7">
            <w:pPr>
              <w:spacing w:before="120"/>
              <w:jc w:val="center"/>
              <w:rPr>
                <w:rFonts w:ascii="Arial" w:hAnsi="Arial" w:cs="Arial"/>
                <w:sz w:val="20"/>
                <w:szCs w:val="20"/>
              </w:rPr>
            </w:pPr>
          </w:p>
        </w:tc>
      </w:tr>
    </w:tbl>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Gh</w:t>
      </w:r>
      <w:r w:rsidR="00093ED5" w:rsidRPr="009E4581">
        <w:rPr>
          <w:rFonts w:ascii="Arial" w:hAnsi="Arial" w:cs="Arial"/>
          <w:b/>
          <w:i/>
          <w:sz w:val="20"/>
          <w:szCs w:val="20"/>
        </w:rPr>
        <w:t>i</w:t>
      </w:r>
      <w:r w:rsidRPr="009E4581">
        <w:rPr>
          <w:rFonts w:ascii="Arial" w:hAnsi="Arial" w:cs="Arial"/>
          <w:b/>
          <w:i/>
          <w:sz w:val="20"/>
          <w:szCs w:val="20"/>
        </w:rPr>
        <w:t xml:space="preserve"> chú:</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 Ghi theo Quyết định đầu tư điều chỉnh cuối cùng.</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Vốn ngân sách trung ương bổ sung ngoài kế hoạch được giao là vốn bổ sung từ nguồn dự phòng, tăng thu...</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về: Tiểu dự án, Dự án thành phần thuộc CTMTQG thực hiện theo quyết định của Thủ tướng Chính phủ về phê duyệt từng chương trình mục tiêu quốc gia.</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theo ngành, lĩnh vực: Phân bổ chi tiết đến từng dự án (thứ tự ngành, lĩnh vực theo quy định của pháp luật về NSNN)</w:t>
      </w:r>
    </w:p>
    <w:p w:rsidR="00AD66B4" w:rsidRPr="009E4581" w:rsidRDefault="00AD66B4" w:rsidP="00C541C7">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AD66B4">
        <w:tc>
          <w:tcPr>
            <w:tcW w:w="2500" w:type="pct"/>
            <w:shd w:val="clear" w:color="auto" w:fill="auto"/>
          </w:tcPr>
          <w:p w:rsidR="00AD66B4" w:rsidRDefault="00AD66B4">
            <w:pPr>
              <w:spacing w:before="120"/>
              <w:rPr>
                <w:rFonts w:ascii="Arial" w:hAnsi="Arial" w:cs="Arial"/>
                <w:sz w:val="20"/>
                <w:szCs w:val="20"/>
              </w:rPr>
            </w:pPr>
          </w:p>
        </w:tc>
        <w:tc>
          <w:tcPr>
            <w:tcW w:w="2500" w:type="pct"/>
            <w:shd w:val="clear" w:color="auto" w:fill="auto"/>
          </w:tcPr>
          <w:p w:rsidR="00AD66B4" w:rsidRDefault="00AD66B4">
            <w:pPr>
              <w:spacing w:before="120"/>
              <w:jc w:val="center"/>
              <w:rPr>
                <w:rFonts w:ascii="Arial" w:hAnsi="Arial" w:cs="Arial"/>
                <w:sz w:val="20"/>
                <w:szCs w:val="20"/>
              </w:rPr>
            </w:pPr>
            <w:r>
              <w:rPr>
                <w:rFonts w:ascii="Arial" w:hAnsi="Arial" w:cs="Arial"/>
                <w:i/>
                <w:sz w:val="20"/>
                <w:szCs w:val="20"/>
              </w:rPr>
              <w:t xml:space="preserve">…, ngày... tháng... năm ... </w:t>
            </w:r>
            <w:r>
              <w:rPr>
                <w:rFonts w:ascii="Arial" w:hAnsi="Arial" w:cs="Arial"/>
                <w:i/>
                <w:sz w:val="20"/>
                <w:szCs w:val="20"/>
              </w:rPr>
              <w:br/>
            </w:r>
            <w:r>
              <w:rPr>
                <w:rFonts w:ascii="Arial" w:hAnsi="Arial" w:cs="Arial"/>
                <w:b/>
                <w:sz w:val="20"/>
                <w:szCs w:val="20"/>
              </w:rPr>
              <w:t>LÃNH ĐẠO ĐƠN VỊ</w:t>
            </w:r>
            <w:r>
              <w:rPr>
                <w:rFonts w:ascii="Arial" w:hAnsi="Arial" w:cs="Arial"/>
                <w:b/>
                <w:sz w:val="20"/>
                <w:szCs w:val="20"/>
              </w:rPr>
              <w:br/>
            </w:r>
            <w:r>
              <w:rPr>
                <w:rFonts w:ascii="Arial" w:hAnsi="Arial" w:cs="Arial"/>
                <w:i/>
                <w:sz w:val="20"/>
                <w:szCs w:val="20"/>
              </w:rPr>
              <w:t>(Ký, ghi rõ họ tên, chức vụ và đóng dấu)</w:t>
            </w: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right"/>
        <w:rPr>
          <w:rFonts w:ascii="Arial" w:hAnsi="Arial" w:cs="Arial"/>
          <w:b/>
          <w:sz w:val="20"/>
          <w:szCs w:val="20"/>
        </w:rPr>
      </w:pPr>
      <w:r w:rsidRPr="009E4581">
        <w:rPr>
          <w:rFonts w:ascii="Arial" w:hAnsi="Arial" w:cs="Arial"/>
          <w:b/>
          <w:sz w:val="20"/>
          <w:szCs w:val="20"/>
        </w:rPr>
        <w:t>Mẫu số 01.b/PB</w:t>
      </w:r>
    </w:p>
    <w:tbl>
      <w:tblPr>
        <w:tblW w:w="5000" w:type="pct"/>
        <w:tblCellMar>
          <w:left w:w="0" w:type="dxa"/>
          <w:right w:w="0" w:type="dxa"/>
        </w:tblCellMar>
        <w:tblLook w:val="01E0" w:firstRow="1" w:lastRow="1" w:firstColumn="1" w:lastColumn="1" w:noHBand="0" w:noVBand="0"/>
      </w:tblPr>
      <w:tblGrid>
        <w:gridCol w:w="4476"/>
        <w:gridCol w:w="8484"/>
      </w:tblGrid>
      <w:tr w:rsidR="00AD66B4">
        <w:tc>
          <w:tcPr>
            <w:tcW w:w="1727" w:type="pct"/>
            <w:shd w:val="clear" w:color="auto" w:fill="auto"/>
          </w:tcPr>
          <w:p w:rsidR="00AD66B4" w:rsidRDefault="00AD66B4">
            <w:pPr>
              <w:spacing w:before="120"/>
              <w:jc w:val="center"/>
              <w:rPr>
                <w:rFonts w:ascii="Arial" w:hAnsi="Arial" w:cs="Arial"/>
                <w:b/>
                <w:sz w:val="20"/>
                <w:szCs w:val="20"/>
              </w:rPr>
            </w:pPr>
            <w:r>
              <w:rPr>
                <w:rFonts w:ascii="Arial" w:hAnsi="Arial" w:cs="Arial"/>
                <w:b/>
                <w:sz w:val="20"/>
                <w:szCs w:val="20"/>
              </w:rPr>
              <w:t>CƠ QUAN BÁO CÁO</w:t>
            </w:r>
            <w:r w:rsidR="007E56DF">
              <w:rPr>
                <w:rFonts w:ascii="Arial" w:hAnsi="Arial" w:cs="Arial"/>
                <w:b/>
                <w:sz w:val="20"/>
                <w:szCs w:val="20"/>
              </w:rPr>
              <w:br/>
              <w:t>-------</w:t>
            </w:r>
          </w:p>
        </w:tc>
        <w:tc>
          <w:tcPr>
            <w:tcW w:w="3273" w:type="pct"/>
            <w:shd w:val="clear" w:color="auto" w:fill="auto"/>
          </w:tcPr>
          <w:p w:rsidR="00AD66B4" w:rsidRDefault="00AD66B4">
            <w:pPr>
              <w:spacing w:before="120"/>
              <w:rPr>
                <w:rFonts w:ascii="Arial" w:hAnsi="Arial" w:cs="Arial"/>
                <w:sz w:val="20"/>
                <w:szCs w:val="20"/>
              </w:rPr>
            </w:pP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PHÂN BỔ CHI TIẾT KẾ HOẠCH ĐẦU TƯ CÔNG ĐIỀU CHỈNH NĂM...</w:t>
      </w:r>
    </w:p>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(Kèm theo văn bản số... ngày... tháng... năm... của...)</w:t>
      </w:r>
    </w:p>
    <w:p w:rsidR="00AD66B4" w:rsidRPr="009E4581" w:rsidRDefault="00AD66B4" w:rsidP="00C541C7">
      <w:pPr>
        <w:spacing w:before="120"/>
        <w:jc w:val="right"/>
        <w:rPr>
          <w:rFonts w:ascii="Arial" w:hAnsi="Arial" w:cs="Arial"/>
          <w:i/>
          <w:sz w:val="20"/>
          <w:szCs w:val="20"/>
        </w:rPr>
      </w:pPr>
      <w:r w:rsidRPr="009E4581">
        <w:rPr>
          <w:rFonts w:ascii="Arial" w:hAnsi="Arial" w:cs="Arial"/>
          <w:i/>
          <w:sz w:val="20"/>
          <w:szCs w:val="20"/>
        </w:rPr>
        <w:t>Đơn vị: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84"/>
        <w:gridCol w:w="1603"/>
        <w:gridCol w:w="517"/>
        <w:gridCol w:w="594"/>
        <w:gridCol w:w="394"/>
        <w:gridCol w:w="361"/>
        <w:gridCol w:w="661"/>
        <w:gridCol w:w="550"/>
        <w:gridCol w:w="605"/>
        <w:gridCol w:w="494"/>
        <w:gridCol w:w="572"/>
        <w:gridCol w:w="594"/>
        <w:gridCol w:w="672"/>
        <w:gridCol w:w="494"/>
        <w:gridCol w:w="548"/>
        <w:gridCol w:w="519"/>
        <w:gridCol w:w="539"/>
        <w:gridCol w:w="539"/>
        <w:gridCol w:w="494"/>
        <w:gridCol w:w="548"/>
        <w:gridCol w:w="523"/>
        <w:gridCol w:w="361"/>
      </w:tblGrid>
      <w:tr w:rsidR="00AD66B4" w:rsidRPr="009E4581">
        <w:tblPrEx>
          <w:tblCellMar>
            <w:top w:w="0" w:type="dxa"/>
            <w:left w:w="0" w:type="dxa"/>
            <w:bottom w:w="0" w:type="dxa"/>
            <w:right w:w="0" w:type="dxa"/>
          </w:tblCellMar>
        </w:tblPrEx>
        <w:tc>
          <w:tcPr>
            <w:tcW w:w="30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STT</w:t>
            </w:r>
          </w:p>
        </w:tc>
        <w:tc>
          <w:tcPr>
            <w:tcW w:w="61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Nội dung</w:t>
            </w:r>
          </w:p>
        </w:tc>
        <w:tc>
          <w:tcPr>
            <w:tcW w:w="19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xây dựng</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mở tài khoản  của dự án (chi tiết đến xã)</w:t>
            </w:r>
          </w:p>
        </w:tc>
        <w:tc>
          <w:tcPr>
            <w:tcW w:w="15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Chủ đầu tư</w:t>
            </w:r>
          </w:p>
        </w:tc>
        <w:tc>
          <w:tcPr>
            <w:tcW w:w="13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số dự án đầu tư</w:t>
            </w:r>
          </w:p>
        </w:tc>
        <w:tc>
          <w:tcPr>
            <w:tcW w:w="255"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ngành kinh tế (loại, khoản)</w:t>
            </w:r>
          </w:p>
        </w:tc>
        <w:tc>
          <w:tcPr>
            <w:tcW w:w="21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Thời gian khởi công và hoàn thành</w:t>
            </w:r>
          </w:p>
        </w:tc>
        <w:tc>
          <w:tcPr>
            <w:tcW w:w="644"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Quyết định đầu tư dự án(*)</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trung hạn giai đoạn 20…-20…</w:t>
            </w:r>
          </w:p>
        </w:tc>
        <w:tc>
          <w:tcPr>
            <w:tcW w:w="25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Ước lũy kế giải ngân từ khởi công đến hết kế hoạch năm trước (không bao gồm số đã nộp hoàn trả ngân sách nhà nước nếu có)</w:t>
            </w:r>
          </w:p>
        </w:tc>
        <w:tc>
          <w:tcPr>
            <w:tcW w:w="602"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năm…</w:t>
            </w:r>
          </w:p>
        </w:tc>
        <w:tc>
          <w:tcPr>
            <w:tcW w:w="208"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Điều chỉnh tăng</w:t>
            </w:r>
          </w:p>
        </w:tc>
        <w:tc>
          <w:tcPr>
            <w:tcW w:w="208"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Điều chỉnh giảm</w:t>
            </w:r>
          </w:p>
        </w:tc>
        <w:tc>
          <w:tcPr>
            <w:tcW w:w="603"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năm … sau điều chỉnh</w:t>
            </w:r>
          </w:p>
        </w:tc>
        <w:tc>
          <w:tcPr>
            <w:tcW w:w="13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Ghi chú</w:t>
            </w:r>
          </w:p>
        </w:tc>
      </w:tr>
      <w:tr w:rsidR="00AD66B4" w:rsidRPr="009E4581">
        <w:tblPrEx>
          <w:tblCellMar>
            <w:top w:w="0" w:type="dxa"/>
            <w:left w:w="0" w:type="dxa"/>
            <w:bottom w:w="0" w:type="dxa"/>
            <w:right w:w="0" w:type="dxa"/>
          </w:tblCellMar>
        </w:tblPrEx>
        <w:tc>
          <w:tcPr>
            <w:tcW w:w="30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61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Số, ngày, tháng, năm</w:t>
            </w:r>
          </w:p>
        </w:tc>
        <w:tc>
          <w:tcPr>
            <w:tcW w:w="411"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mức vốn đầu tư</w:t>
            </w: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412"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w:t>
            </w: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412"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w:t>
            </w: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619" w:type="pct"/>
            <w:vMerge/>
            <w:shd w:val="clear" w:color="auto" w:fill="FFFFFF"/>
            <w:vAlign w:val="center"/>
          </w:tcPr>
          <w:p w:rsidR="00AD66B4" w:rsidRPr="009E4581" w:rsidRDefault="00AD66B4" w:rsidP="00C541C7">
            <w:pPr>
              <w:spacing w:before="120"/>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22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 phần vốn ngân sách nhà nước</w:t>
            </w: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Thu hồi vốn đã ứng trước</w:t>
            </w:r>
          </w:p>
        </w:tc>
        <w:tc>
          <w:tcPr>
            <w:tcW w:w="20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Trả nợ đọng xây dựng cơ bản</w:t>
            </w: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Thu hồi vốn đã ứng trước</w:t>
            </w:r>
          </w:p>
        </w:tc>
        <w:tc>
          <w:tcPr>
            <w:tcW w:w="20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Trả nợ đọng xây dựng cơ bản</w:t>
            </w: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w:t>
            </w: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4</w:t>
            </w: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5</w:t>
            </w: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6</w:t>
            </w: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7</w:t>
            </w: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8</w:t>
            </w: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9</w:t>
            </w: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10</w:t>
            </w: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12</w:t>
            </w: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13</w:t>
            </w: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14</w:t>
            </w: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15</w:t>
            </w: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16</w:t>
            </w: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17</w:t>
            </w: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19</w:t>
            </w: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20</w:t>
            </w: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21</w:t>
            </w: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22</w:t>
            </w: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BỘ, CƠ QUAN TRUNG 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 đầu tư theo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2.1.1.1</w:t>
            </w: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ĐỊA PHƯƠNG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TỈNH/THÀNH PHỐ...</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(bao gồm cả cấp tỉnh, cấp xã)</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bố trí cho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có mục tiêu cho địa phương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đầu tư theo ngành, lĩnh vực (vốn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2.2</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2.3.1.1.1</w:t>
            </w: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2.4</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w:t>
            </w: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2.4.1.1</w:t>
            </w: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bl>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Ghi chú:</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 Ghi theo Quyết định đầu tư điều chỉnh cuối cùng.</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Vốn ngân sách trung ương bổ sung ngoài kế hoạch được giao là vốn bổ sung từ nguồn dự phòng, tăng thu...</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về: Tiểu dự án; Dự án thành phần thuộc CTMTQG thực hiện theo quyết định của Thủ tướng Chính phủ về phê duyệt từng chương trình mục tiêu quốc gia.</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theo ngành, lĩnh vực: Phân bổ chi tiết đến từng dự án (thứ tự ngành, lĩnh vực theo quy định của pháp luật về NSNN).</w:t>
      </w:r>
    </w:p>
    <w:p w:rsidR="00AD66B4" w:rsidRPr="009E4581" w:rsidRDefault="00AD66B4" w:rsidP="00C541C7">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AD66B4">
        <w:tc>
          <w:tcPr>
            <w:tcW w:w="2500" w:type="pct"/>
            <w:shd w:val="clear" w:color="auto" w:fill="auto"/>
          </w:tcPr>
          <w:p w:rsidR="00AD66B4" w:rsidRDefault="00AD66B4">
            <w:pPr>
              <w:spacing w:before="120"/>
              <w:rPr>
                <w:rFonts w:ascii="Arial" w:hAnsi="Arial" w:cs="Arial"/>
                <w:sz w:val="20"/>
                <w:szCs w:val="20"/>
              </w:rPr>
            </w:pPr>
          </w:p>
        </w:tc>
        <w:tc>
          <w:tcPr>
            <w:tcW w:w="2500" w:type="pct"/>
            <w:shd w:val="clear" w:color="auto" w:fill="auto"/>
          </w:tcPr>
          <w:p w:rsidR="00AD66B4" w:rsidRDefault="00AD66B4">
            <w:pPr>
              <w:spacing w:before="120"/>
              <w:jc w:val="center"/>
              <w:rPr>
                <w:rFonts w:ascii="Arial" w:hAnsi="Arial" w:cs="Arial"/>
                <w:sz w:val="20"/>
                <w:szCs w:val="20"/>
              </w:rPr>
            </w:pPr>
            <w:r>
              <w:rPr>
                <w:rFonts w:ascii="Arial" w:hAnsi="Arial" w:cs="Arial"/>
                <w:i/>
                <w:sz w:val="20"/>
                <w:szCs w:val="20"/>
              </w:rPr>
              <w:t xml:space="preserve">…, ngày... tháng... năm... </w:t>
            </w:r>
            <w:r>
              <w:rPr>
                <w:rFonts w:ascii="Arial" w:hAnsi="Arial" w:cs="Arial"/>
                <w:i/>
                <w:sz w:val="20"/>
                <w:szCs w:val="20"/>
              </w:rPr>
              <w:br/>
            </w:r>
            <w:r>
              <w:rPr>
                <w:rFonts w:ascii="Arial" w:hAnsi="Arial" w:cs="Arial"/>
                <w:b/>
                <w:sz w:val="20"/>
                <w:szCs w:val="20"/>
              </w:rPr>
              <w:t>LÃNH ĐẠO ĐƠN VỊ</w:t>
            </w:r>
            <w:r>
              <w:rPr>
                <w:rFonts w:ascii="Arial" w:hAnsi="Arial" w:cs="Arial"/>
                <w:b/>
                <w:sz w:val="20"/>
                <w:szCs w:val="20"/>
              </w:rPr>
              <w:br/>
            </w:r>
            <w:r>
              <w:rPr>
                <w:rFonts w:ascii="Arial" w:hAnsi="Arial" w:cs="Arial"/>
                <w:i/>
                <w:sz w:val="20"/>
                <w:szCs w:val="20"/>
              </w:rPr>
              <w:t>(Ký, ghi rõ họ tên, chức vụ và đóng dấu)</w:t>
            </w: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right"/>
        <w:rPr>
          <w:rFonts w:ascii="Arial" w:hAnsi="Arial" w:cs="Arial"/>
          <w:b/>
          <w:sz w:val="20"/>
          <w:szCs w:val="20"/>
        </w:rPr>
      </w:pPr>
      <w:r w:rsidRPr="009E4581">
        <w:rPr>
          <w:rFonts w:ascii="Arial" w:hAnsi="Arial" w:cs="Arial"/>
          <w:b/>
          <w:sz w:val="20"/>
          <w:szCs w:val="20"/>
        </w:rPr>
        <w:t>Mẫu số 01.b.nn/PB</w:t>
      </w:r>
    </w:p>
    <w:tbl>
      <w:tblPr>
        <w:tblW w:w="5000" w:type="pct"/>
        <w:tblCellMar>
          <w:left w:w="0" w:type="dxa"/>
          <w:right w:w="0" w:type="dxa"/>
        </w:tblCellMar>
        <w:tblLook w:val="01E0" w:firstRow="1" w:lastRow="1" w:firstColumn="1" w:lastColumn="1" w:noHBand="0" w:noVBand="0"/>
      </w:tblPr>
      <w:tblGrid>
        <w:gridCol w:w="4629"/>
        <w:gridCol w:w="8331"/>
      </w:tblGrid>
      <w:tr w:rsidR="00AD66B4">
        <w:tc>
          <w:tcPr>
            <w:tcW w:w="1786" w:type="pct"/>
            <w:shd w:val="clear" w:color="auto" w:fill="auto"/>
          </w:tcPr>
          <w:p w:rsidR="00AD66B4" w:rsidRDefault="00AD66B4">
            <w:pPr>
              <w:spacing w:before="120"/>
              <w:jc w:val="center"/>
              <w:rPr>
                <w:rFonts w:ascii="Arial" w:hAnsi="Arial" w:cs="Arial"/>
                <w:b/>
                <w:sz w:val="20"/>
                <w:szCs w:val="20"/>
              </w:rPr>
            </w:pPr>
            <w:r>
              <w:rPr>
                <w:rFonts w:ascii="Arial" w:hAnsi="Arial" w:cs="Arial"/>
                <w:b/>
                <w:sz w:val="20"/>
                <w:szCs w:val="20"/>
              </w:rPr>
              <w:t>CƠ QUAN BÁO CÁO</w:t>
            </w:r>
            <w:r w:rsidR="007E56DF">
              <w:rPr>
                <w:rFonts w:ascii="Arial" w:hAnsi="Arial" w:cs="Arial"/>
                <w:b/>
                <w:sz w:val="20"/>
                <w:szCs w:val="20"/>
              </w:rPr>
              <w:br/>
              <w:t>-------</w:t>
            </w:r>
          </w:p>
        </w:tc>
        <w:tc>
          <w:tcPr>
            <w:tcW w:w="3214" w:type="pct"/>
            <w:shd w:val="clear" w:color="auto" w:fill="auto"/>
          </w:tcPr>
          <w:p w:rsidR="00AD66B4" w:rsidRDefault="00AD66B4">
            <w:pPr>
              <w:spacing w:before="120"/>
              <w:rPr>
                <w:rFonts w:ascii="Arial" w:hAnsi="Arial" w:cs="Arial"/>
                <w:sz w:val="20"/>
                <w:szCs w:val="20"/>
              </w:rPr>
            </w:pPr>
          </w:p>
        </w:tc>
      </w:tr>
    </w:tbl>
    <w:p w:rsidR="00AD66B4" w:rsidRPr="009E4581" w:rsidRDefault="00AD66B4" w:rsidP="00C541C7">
      <w:pPr>
        <w:spacing w:before="120"/>
        <w:rPr>
          <w:rFonts w:ascii="Arial" w:hAnsi="Arial" w:cs="Arial"/>
          <w:sz w:val="20"/>
          <w:szCs w:val="20"/>
        </w:rPr>
      </w:pPr>
    </w:p>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PHÂN BỔ CHI TIẾT KẾ HOẠCH ĐẦU TƯ CÔNG ĐIỀU CHỈNH NĂM</w:t>
      </w:r>
    </w:p>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(Kèm theo công văn số... ngày... tháng... năm... của...)</w:t>
      </w:r>
    </w:p>
    <w:p w:rsidR="00AD66B4" w:rsidRPr="009E4581" w:rsidRDefault="00AD66B4" w:rsidP="00C541C7">
      <w:pPr>
        <w:spacing w:before="120"/>
        <w:jc w:val="right"/>
        <w:rPr>
          <w:rFonts w:ascii="Arial" w:hAnsi="Arial" w:cs="Arial"/>
          <w:i/>
          <w:sz w:val="20"/>
          <w:szCs w:val="20"/>
        </w:rPr>
      </w:pPr>
      <w:r w:rsidRPr="009E4581">
        <w:rPr>
          <w:rFonts w:ascii="Arial" w:hAnsi="Arial" w:cs="Arial"/>
          <w:i/>
          <w:sz w:val="20"/>
          <w:szCs w:val="20"/>
        </w:rPr>
        <w:t>Đơn vị: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84"/>
        <w:gridCol w:w="1245"/>
        <w:gridCol w:w="517"/>
        <w:gridCol w:w="594"/>
        <w:gridCol w:w="394"/>
        <w:gridCol w:w="361"/>
        <w:gridCol w:w="661"/>
        <w:gridCol w:w="550"/>
        <w:gridCol w:w="605"/>
        <w:gridCol w:w="494"/>
        <w:gridCol w:w="572"/>
        <w:gridCol w:w="594"/>
        <w:gridCol w:w="672"/>
        <w:gridCol w:w="494"/>
        <w:gridCol w:w="548"/>
        <w:gridCol w:w="572"/>
        <w:gridCol w:w="539"/>
        <w:gridCol w:w="539"/>
        <w:gridCol w:w="494"/>
        <w:gridCol w:w="548"/>
        <w:gridCol w:w="572"/>
        <w:gridCol w:w="617"/>
      </w:tblGrid>
      <w:tr w:rsidR="00AD66B4" w:rsidRPr="009E4581">
        <w:tblPrEx>
          <w:tblCellMar>
            <w:top w:w="0" w:type="dxa"/>
            <w:left w:w="0" w:type="dxa"/>
            <w:bottom w:w="0" w:type="dxa"/>
            <w:right w:w="0" w:type="dxa"/>
          </w:tblCellMar>
        </w:tblPrEx>
        <w:tc>
          <w:tcPr>
            <w:tcW w:w="30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STT</w:t>
            </w:r>
          </w:p>
        </w:tc>
        <w:tc>
          <w:tcPr>
            <w:tcW w:w="61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Nội dung</w:t>
            </w:r>
          </w:p>
        </w:tc>
        <w:tc>
          <w:tcPr>
            <w:tcW w:w="19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xây dựng</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Địa điểm mở tài khoản  của dự án (chi tiết đến xã)</w:t>
            </w:r>
          </w:p>
        </w:tc>
        <w:tc>
          <w:tcPr>
            <w:tcW w:w="15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Chủ đầu tư</w:t>
            </w:r>
          </w:p>
        </w:tc>
        <w:tc>
          <w:tcPr>
            <w:tcW w:w="13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số dự án đầu tư</w:t>
            </w:r>
          </w:p>
        </w:tc>
        <w:tc>
          <w:tcPr>
            <w:tcW w:w="255"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Mã ngành kinh tế (loại, khoản)</w:t>
            </w:r>
          </w:p>
        </w:tc>
        <w:tc>
          <w:tcPr>
            <w:tcW w:w="212"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Thời gian khởi công và hoàn thành</w:t>
            </w:r>
          </w:p>
        </w:tc>
        <w:tc>
          <w:tcPr>
            <w:tcW w:w="644"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Quyết định đầu tư dự án(*)</w:t>
            </w:r>
          </w:p>
        </w:tc>
        <w:tc>
          <w:tcPr>
            <w:tcW w:w="22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vốn đầu tư công trung hạn giai đoạn 20…-20…</w:t>
            </w:r>
          </w:p>
        </w:tc>
        <w:tc>
          <w:tcPr>
            <w:tcW w:w="25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Ước lũy kế giải ngân từ khởi công đến hết kế hoạch năm trước (không bao gồm số đã nộp hoàn trả ngân sách nhà nước nếu có)</w:t>
            </w:r>
          </w:p>
        </w:tc>
        <w:tc>
          <w:tcPr>
            <w:tcW w:w="602"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đầu tư công năm…</w:t>
            </w:r>
          </w:p>
        </w:tc>
        <w:tc>
          <w:tcPr>
            <w:tcW w:w="208"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Điều chỉnh tăng</w:t>
            </w:r>
          </w:p>
        </w:tc>
        <w:tc>
          <w:tcPr>
            <w:tcW w:w="208"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Điều chỉnh giảm</w:t>
            </w:r>
          </w:p>
        </w:tc>
        <w:tc>
          <w:tcPr>
            <w:tcW w:w="602" w:type="pct"/>
            <w:gridSpan w:val="3"/>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vốn đầu tư sau điều chỉnh năm…</w:t>
            </w:r>
          </w:p>
        </w:tc>
        <w:tc>
          <w:tcPr>
            <w:tcW w:w="139"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Kế hoạch chi ngoại lệ năm… (Quy ra USD)</w:t>
            </w:r>
          </w:p>
        </w:tc>
      </w:tr>
      <w:tr w:rsidR="00AD66B4" w:rsidRPr="009E4581">
        <w:tblPrEx>
          <w:tblCellMar>
            <w:top w:w="0" w:type="dxa"/>
            <w:left w:w="0" w:type="dxa"/>
            <w:bottom w:w="0" w:type="dxa"/>
            <w:right w:w="0" w:type="dxa"/>
          </w:tblCellMar>
        </w:tblPrEx>
        <w:tc>
          <w:tcPr>
            <w:tcW w:w="30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61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Số, ngày, tháng, năm</w:t>
            </w:r>
          </w:p>
        </w:tc>
        <w:tc>
          <w:tcPr>
            <w:tcW w:w="411"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mức vốn đầu tư</w:t>
            </w: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411"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w:t>
            </w: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val="restar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412" w:type="pct"/>
            <w:gridSpan w:val="2"/>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w:t>
            </w: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619" w:type="pct"/>
            <w:vMerge/>
            <w:shd w:val="clear" w:color="auto" w:fill="FFFFFF"/>
            <w:vAlign w:val="center"/>
          </w:tcPr>
          <w:p w:rsidR="00AD66B4" w:rsidRPr="009E4581" w:rsidRDefault="00AD66B4" w:rsidP="00C541C7">
            <w:pPr>
              <w:spacing w:before="120"/>
              <w:rPr>
                <w:rFonts w:ascii="Arial" w:hAnsi="Arial" w:cs="Arial"/>
                <w:b/>
                <w:sz w:val="20"/>
                <w:szCs w:val="20"/>
              </w:rPr>
            </w:pPr>
          </w:p>
        </w:tc>
        <w:tc>
          <w:tcPr>
            <w:tcW w:w="19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5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5"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2"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33"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Tổng số</w:t>
            </w:r>
          </w:p>
        </w:tc>
        <w:tc>
          <w:tcPr>
            <w:tcW w:w="22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Trong đó: phần vốn ngân sách nhà nước</w:t>
            </w:r>
          </w:p>
        </w:tc>
        <w:tc>
          <w:tcPr>
            <w:tcW w:w="22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5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Thu hồi vốn đã ứng trước</w:t>
            </w:r>
          </w:p>
        </w:tc>
        <w:tc>
          <w:tcPr>
            <w:tcW w:w="200"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Trả nợ XDCB</w:t>
            </w: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08"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190"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Thu hồi vốn đã ứng trước</w:t>
            </w:r>
          </w:p>
        </w:tc>
        <w:tc>
          <w:tcPr>
            <w:tcW w:w="201"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Trả nợ XDCB</w:t>
            </w:r>
          </w:p>
        </w:tc>
        <w:tc>
          <w:tcPr>
            <w:tcW w:w="139" w:type="pct"/>
            <w:vMerge/>
            <w:shd w:val="clear" w:color="auto" w:fill="FFFFFF"/>
            <w:vAlign w:val="center"/>
          </w:tcPr>
          <w:p w:rsidR="00AD66B4" w:rsidRPr="009E4581" w:rsidRDefault="00AD66B4" w:rsidP="00C541C7">
            <w:pPr>
              <w:spacing w:before="120"/>
              <w:jc w:val="center"/>
              <w:rPr>
                <w:rFonts w:ascii="Arial" w:hAnsi="Arial" w:cs="Arial"/>
                <w:b/>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w:t>
            </w: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4</w:t>
            </w: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5</w:t>
            </w: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6</w:t>
            </w: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7</w:t>
            </w: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8</w:t>
            </w: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9</w:t>
            </w: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10</w:t>
            </w: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12</w:t>
            </w: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13</w:t>
            </w: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14</w:t>
            </w: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15</w:t>
            </w: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16</w:t>
            </w: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17</w:t>
            </w: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19</w:t>
            </w: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20</w:t>
            </w: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21</w:t>
            </w: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22</w:t>
            </w: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BỘ, CƠ QUAN TRUNG 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 đầu tư theo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i/>
                <w:sz w:val="20"/>
                <w:szCs w:val="20"/>
              </w:rPr>
            </w:pPr>
            <w:r w:rsidRPr="009E4581">
              <w:rPr>
                <w:rFonts w:ascii="Arial" w:hAnsi="Arial" w:cs="Arial"/>
                <w:i/>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2.1.1.1</w:t>
            </w: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3.1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3.1.1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DỰ ÁN DO ĐỊA PHƯƠNG QUẢN LÝ</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TỈNH/THÀNH PHỐ...</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nhà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(bao gồm cả cấp tỉnh, cấp xã)</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a</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b</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địa phương bố trí cho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 ..</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có mục tiêu cho địa phương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đầu tư theo ngành, lĩnh vực (vốn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 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2.2</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Chương trình mục tiêu quốc gia...</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2.3.1.1</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Nội dung thành phần/Dự án thành phần...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i/>
                <w:sz w:val="20"/>
                <w:szCs w:val="20"/>
              </w:rPr>
            </w:pPr>
            <w:r w:rsidRPr="009E4581">
              <w:rPr>
                <w:rFonts w:ascii="Arial" w:hAnsi="Arial" w:cs="Arial"/>
                <w:b/>
                <w:i/>
                <w:sz w:val="20"/>
                <w:szCs w:val="20"/>
              </w:rPr>
              <w:t>2.3.1.1.1</w:t>
            </w:r>
          </w:p>
        </w:tc>
        <w:tc>
          <w:tcPr>
            <w:tcW w:w="619" w:type="pct"/>
            <w:shd w:val="clear" w:color="auto" w:fill="FFFFFF"/>
            <w:vAlign w:val="center"/>
          </w:tcPr>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Nội dung/Tiểu 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Vốn nước ngoài, trong đó: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ghi thu ghi chi</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2.4</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w:t>
            </w: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 vốn...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r w:rsidRPr="009E4581">
              <w:rPr>
                <w:rFonts w:ascii="Arial" w:hAnsi="Arial" w:cs="Arial"/>
                <w:sz w:val="20"/>
                <w:szCs w:val="20"/>
              </w:rPr>
              <w:t>2.4.1.1</w:t>
            </w: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b/>
                <w:sz w:val="20"/>
                <w:szCs w:val="20"/>
              </w:rPr>
            </w:pPr>
            <w:r w:rsidRPr="009E4581">
              <w:rPr>
                <w:rFonts w:ascii="Arial" w:hAnsi="Arial" w:cs="Arial"/>
                <w:b/>
                <w:sz w:val="20"/>
                <w:szCs w:val="20"/>
              </w:rPr>
              <w:t>II</w:t>
            </w:r>
          </w:p>
        </w:tc>
        <w:tc>
          <w:tcPr>
            <w:tcW w:w="619" w:type="pct"/>
            <w:shd w:val="clear" w:color="auto" w:fill="FFFFFF"/>
            <w:vAlign w:val="center"/>
          </w:tcPr>
          <w:p w:rsidR="00AD66B4" w:rsidRPr="009E4581" w:rsidRDefault="00AD66B4" w:rsidP="00C541C7">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r w:rsidR="00AD66B4" w:rsidRPr="009E4581">
        <w:tblPrEx>
          <w:tblCellMar>
            <w:top w:w="0" w:type="dxa"/>
            <w:left w:w="0" w:type="dxa"/>
            <w:bottom w:w="0" w:type="dxa"/>
            <w:right w:w="0" w:type="dxa"/>
          </w:tblCellMar>
        </w:tblPrEx>
        <w:tc>
          <w:tcPr>
            <w:tcW w:w="30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619" w:type="pct"/>
            <w:shd w:val="clear" w:color="auto" w:fill="FFFFFF"/>
            <w:vAlign w:val="center"/>
          </w:tcPr>
          <w:p w:rsidR="00AD66B4" w:rsidRPr="009E4581" w:rsidRDefault="00AD66B4" w:rsidP="00C541C7">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5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5"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2"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33"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2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59"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8"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90"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1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201" w:type="pct"/>
            <w:shd w:val="clear" w:color="auto" w:fill="FFFFFF"/>
            <w:vAlign w:val="center"/>
          </w:tcPr>
          <w:p w:rsidR="00AD66B4" w:rsidRPr="009E4581" w:rsidRDefault="00AD66B4" w:rsidP="00C541C7">
            <w:pPr>
              <w:spacing w:before="120"/>
              <w:jc w:val="center"/>
              <w:rPr>
                <w:rFonts w:ascii="Arial" w:hAnsi="Arial" w:cs="Arial"/>
                <w:sz w:val="20"/>
                <w:szCs w:val="20"/>
              </w:rPr>
            </w:pPr>
          </w:p>
        </w:tc>
        <w:tc>
          <w:tcPr>
            <w:tcW w:w="139" w:type="pct"/>
            <w:shd w:val="clear" w:color="auto" w:fill="FFFFFF"/>
            <w:vAlign w:val="center"/>
          </w:tcPr>
          <w:p w:rsidR="00AD66B4" w:rsidRPr="009E4581" w:rsidRDefault="00AD66B4" w:rsidP="00C541C7">
            <w:pPr>
              <w:spacing w:before="120"/>
              <w:jc w:val="center"/>
              <w:rPr>
                <w:rFonts w:ascii="Arial" w:hAnsi="Arial" w:cs="Arial"/>
                <w:sz w:val="20"/>
                <w:szCs w:val="20"/>
              </w:rPr>
            </w:pPr>
          </w:p>
        </w:tc>
      </w:tr>
    </w:tbl>
    <w:p w:rsidR="00AD66B4" w:rsidRPr="009E4581" w:rsidRDefault="00AD66B4" w:rsidP="00C541C7">
      <w:pPr>
        <w:spacing w:before="120"/>
        <w:rPr>
          <w:rFonts w:ascii="Arial" w:hAnsi="Arial" w:cs="Arial"/>
          <w:b/>
          <w:i/>
          <w:sz w:val="20"/>
          <w:szCs w:val="20"/>
        </w:rPr>
      </w:pPr>
      <w:r w:rsidRPr="009E4581">
        <w:rPr>
          <w:rFonts w:ascii="Arial" w:hAnsi="Arial" w:cs="Arial"/>
          <w:b/>
          <w:i/>
          <w:sz w:val="20"/>
          <w:szCs w:val="20"/>
        </w:rPr>
        <w:t>Ghi chú:</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 Ghi theo Quyết định đầu tư điều chỉnh cuối cùng.</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Vốn ngân sách trung ương bổ sung ngoài kế hoạch được giao là vốn bổ sung từ nguồn dự phòng, tăng thu...</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về: Tiểu dự án; Dự án thành phần thuộc CTMTQG thực hiện theo quyết định của Thủ tướng Chính phủ về phê duyệt từng chương trình mục tiêu quốc gia.</w:t>
      </w:r>
    </w:p>
    <w:p w:rsidR="00AD66B4" w:rsidRPr="009E4581" w:rsidRDefault="00AD66B4" w:rsidP="00C541C7">
      <w:pPr>
        <w:spacing w:before="120"/>
        <w:rPr>
          <w:rFonts w:ascii="Arial" w:hAnsi="Arial" w:cs="Arial"/>
          <w:sz w:val="20"/>
          <w:szCs w:val="20"/>
        </w:rPr>
      </w:pPr>
      <w:r w:rsidRPr="009E4581">
        <w:rPr>
          <w:rFonts w:ascii="Arial" w:hAnsi="Arial" w:cs="Arial"/>
          <w:sz w:val="20"/>
          <w:szCs w:val="20"/>
        </w:rPr>
        <w:t>- Các chỉ tiêu theo ngành, lĩnh vực: Phân bổ chi tiết đến từng dự án (thứ tự ngành, lĩnh vực theo quy định của pháp luật về NSNN).</w:t>
      </w:r>
    </w:p>
    <w:p w:rsidR="00AD66B4" w:rsidRPr="009E4581" w:rsidRDefault="00AD66B4" w:rsidP="00C541C7">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AD66B4">
        <w:tc>
          <w:tcPr>
            <w:tcW w:w="2500" w:type="pct"/>
            <w:shd w:val="clear" w:color="auto" w:fill="auto"/>
          </w:tcPr>
          <w:p w:rsidR="00AD66B4" w:rsidRDefault="00AD66B4">
            <w:pPr>
              <w:spacing w:before="120"/>
              <w:rPr>
                <w:rFonts w:ascii="Arial" w:hAnsi="Arial" w:cs="Arial"/>
                <w:sz w:val="20"/>
                <w:szCs w:val="20"/>
              </w:rPr>
            </w:pPr>
          </w:p>
        </w:tc>
        <w:tc>
          <w:tcPr>
            <w:tcW w:w="2500" w:type="pct"/>
            <w:shd w:val="clear" w:color="auto" w:fill="auto"/>
          </w:tcPr>
          <w:p w:rsidR="00AD66B4" w:rsidRDefault="00AD66B4">
            <w:pPr>
              <w:spacing w:before="120"/>
              <w:jc w:val="center"/>
              <w:rPr>
                <w:rFonts w:ascii="Arial" w:hAnsi="Arial" w:cs="Arial"/>
                <w:sz w:val="20"/>
                <w:szCs w:val="20"/>
              </w:rPr>
            </w:pPr>
            <w:r>
              <w:rPr>
                <w:rFonts w:ascii="Arial" w:hAnsi="Arial" w:cs="Arial"/>
                <w:i/>
                <w:sz w:val="20"/>
                <w:szCs w:val="20"/>
              </w:rPr>
              <w:t>…, ngày... tháng... năm...</w:t>
            </w:r>
            <w:r>
              <w:rPr>
                <w:rFonts w:ascii="Arial" w:hAnsi="Arial" w:cs="Arial"/>
                <w:i/>
                <w:sz w:val="20"/>
                <w:szCs w:val="20"/>
              </w:rPr>
              <w:br/>
            </w:r>
            <w:r>
              <w:rPr>
                <w:rFonts w:ascii="Arial" w:hAnsi="Arial" w:cs="Arial"/>
                <w:b/>
                <w:sz w:val="20"/>
                <w:szCs w:val="20"/>
              </w:rPr>
              <w:t>LÃNH ĐẠO ĐƠN VỊ</w:t>
            </w:r>
            <w:r>
              <w:rPr>
                <w:rFonts w:ascii="Arial" w:hAnsi="Arial" w:cs="Arial"/>
                <w:b/>
                <w:sz w:val="20"/>
                <w:szCs w:val="20"/>
              </w:rPr>
              <w:br/>
            </w:r>
            <w:r>
              <w:rPr>
                <w:rFonts w:ascii="Arial" w:hAnsi="Arial" w:cs="Arial"/>
                <w:i/>
                <w:sz w:val="20"/>
                <w:szCs w:val="20"/>
              </w:rPr>
              <w:t>(Ký, ghi rõ họ tên, chức vụ và đóng dấu)</w:t>
            </w:r>
          </w:p>
        </w:tc>
      </w:tr>
    </w:tbl>
    <w:p w:rsidR="00B46683" w:rsidRPr="009E4581" w:rsidRDefault="00B46683" w:rsidP="00C541C7">
      <w:pPr>
        <w:spacing w:before="120"/>
        <w:rPr>
          <w:rFonts w:ascii="Arial" w:hAnsi="Arial" w:cs="Arial"/>
          <w:sz w:val="20"/>
          <w:szCs w:val="20"/>
        </w:rPr>
      </w:pPr>
    </w:p>
    <w:p w:rsidR="004435C7" w:rsidRPr="009E4581" w:rsidRDefault="004435C7" w:rsidP="004435C7">
      <w:pPr>
        <w:spacing w:before="120"/>
        <w:jc w:val="right"/>
        <w:rPr>
          <w:rFonts w:ascii="Arial" w:hAnsi="Arial" w:cs="Arial"/>
          <w:b/>
          <w:sz w:val="20"/>
          <w:szCs w:val="20"/>
        </w:rPr>
      </w:pPr>
      <w:r w:rsidRPr="009E4581">
        <w:rPr>
          <w:rFonts w:ascii="Arial" w:hAnsi="Arial" w:cs="Arial"/>
          <w:b/>
          <w:sz w:val="20"/>
          <w:szCs w:val="20"/>
        </w:rPr>
        <w:t>Mẫu số 02.a/TT</w:t>
      </w:r>
    </w:p>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CHỦ ĐẦU TƯ</w:t>
      </w:r>
    </w:p>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BẢNG TỔNG HỢP THÔNG TIN HỢP ĐỒNG</w:t>
      </w:r>
    </w:p>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Căn cứ hợp đồng ký kết (đã có hiệu lực) giữa chủ đầu tư và nhà thầu</w:t>
      </w:r>
    </w:p>
    <w:p w:rsidR="004435C7" w:rsidRPr="009E4581" w:rsidRDefault="004435C7" w:rsidP="004435C7">
      <w:pPr>
        <w:spacing w:before="120"/>
        <w:jc w:val="right"/>
        <w:rPr>
          <w:rFonts w:ascii="Arial" w:hAnsi="Arial" w:cs="Arial"/>
          <w:sz w:val="20"/>
          <w:szCs w:val="20"/>
        </w:rPr>
      </w:pPr>
      <w:r w:rsidRPr="009E4581">
        <w:rPr>
          <w:rFonts w:ascii="Arial" w:hAnsi="Arial" w:cs="Arial"/>
          <w:sz w:val="20"/>
          <w:szCs w:val="20"/>
        </w:rPr>
        <w:t>Đơn vị: đồng, ngoại tệ</w:t>
      </w:r>
    </w:p>
    <w:tbl>
      <w:tblPr>
        <w:tblW w:w="5000" w:type="pct"/>
        <w:tblCellMar>
          <w:left w:w="0" w:type="dxa"/>
          <w:right w:w="0" w:type="dxa"/>
        </w:tblCellMar>
        <w:tblLook w:val="0000" w:firstRow="0" w:lastRow="0" w:firstColumn="0" w:lastColumn="0" w:noHBand="0" w:noVBand="0"/>
      </w:tblPr>
      <w:tblGrid>
        <w:gridCol w:w="1011"/>
        <w:gridCol w:w="2406"/>
        <w:gridCol w:w="1421"/>
        <w:gridCol w:w="1422"/>
        <w:gridCol w:w="1422"/>
        <w:gridCol w:w="1422"/>
        <w:gridCol w:w="1422"/>
        <w:gridCol w:w="1422"/>
        <w:gridCol w:w="1022"/>
      </w:tblGrid>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STT</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Chỉ tiêu</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Thông tin hợp đồng lần đầu</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Thông tin hợp đồng điều chỉnh lần 1</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Thông tin hợp đồng điều chỉnh lần 2</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Thông tin hợp đồng điều chỉnh lần 3</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Thông tin hợp đồng điều chỉnh lần 4</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Thông tin hợp đồng điều chỉnh lần ….</w:t>
            </w: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Ghi chú</w:t>
            </w: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5</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6</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7</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8</w:t>
            </w: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9</w:t>
            </w: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I</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Thông tin chung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Số 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Ngày, tháng, năm ký 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Loại 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Ngày hiệu lực của 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1.5</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Thời gian thực hiện 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Điền bằng chữ hoặc số</w:t>
            </w: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Tên Dự án/gói thầu</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Tên dự án</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Tên gói thầu (Nếu có)</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Mã dự án đầu tư</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Chủ đầu tư</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Tên giao dịch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Tài khoản tại NHTM</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3.5</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3.6</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Nhà thầu (liên danh, thầu phụ, liên doanh)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4.1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Nhà thầu chính (tên giao dịch)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4.1.1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4.1.2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4.1.3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Tài khoản tại KBNN/NH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4.1.4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4.1.5</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4.2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Nhà thầu phụ (tên giao dịch)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4.2.1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4.2.2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4.2.3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Tài khoản tại KBNN/NH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4.2.4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4.2.5</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4.3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Nhà thầu liên danh/liên doanh...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43.1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4.3.2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4.3.3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Tài khoản tại KBNN/NH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4.3.4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4.3.5</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II</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Thông tin chi tiết</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Giá hợp đồng, tạm ứng và thanh toán</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i/>
                <w:sz w:val="20"/>
                <w:szCs w:val="20"/>
              </w:rPr>
            </w:pPr>
            <w:r w:rsidRPr="009E4581">
              <w:rPr>
                <w:rFonts w:ascii="Arial" w:hAnsi="Arial" w:cs="Arial"/>
                <w:b/>
                <w:i/>
                <w:sz w:val="20"/>
                <w:szCs w:val="20"/>
              </w:rPr>
              <w:t>1.1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Giá trị hợp đồng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1.1.1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Giá trị hợp đồng tương ứng với Nhà thầu...</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1.1.2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Giá trị hợp đồng tương ứng với Nhà thầu...</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i/>
                <w:sz w:val="20"/>
                <w:szCs w:val="20"/>
              </w:rPr>
            </w:pPr>
            <w:r w:rsidRPr="009E4581">
              <w:rPr>
                <w:rFonts w:ascii="Arial" w:hAnsi="Arial" w:cs="Arial"/>
                <w:b/>
                <w:i/>
                <w:sz w:val="20"/>
                <w:szCs w:val="20"/>
              </w:rPr>
              <w:t>1.2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Quản lý Tạm ứng và thu hồi tạm ứng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1.2.1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Mức vốn tạm ứng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1.2.2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Thời điểm tạm ứng lần đầu</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i/>
                <w:sz w:val="20"/>
                <w:szCs w:val="20"/>
              </w:rPr>
            </w:pPr>
            <w:r w:rsidRPr="009E4581">
              <w:rPr>
                <w:rFonts w:ascii="Arial" w:hAnsi="Arial" w:cs="Arial"/>
                <w:b/>
                <w:i/>
                <w:sz w:val="20"/>
                <w:szCs w:val="20"/>
              </w:rPr>
              <w:t>1.3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Thu hồi tạm ứng</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Ghi các nội dung có trong hợp đồng về thu hồi tạm ứng</w:t>
            </w: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i/>
                <w:sz w:val="20"/>
                <w:szCs w:val="20"/>
              </w:rPr>
            </w:pPr>
            <w:r w:rsidRPr="009E4581">
              <w:rPr>
                <w:rFonts w:ascii="Arial" w:hAnsi="Arial" w:cs="Arial"/>
                <w:b/>
                <w:i/>
                <w:sz w:val="20"/>
                <w:szCs w:val="20"/>
              </w:rPr>
              <w:t>1.4</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i/>
                <w:sz w:val="20"/>
                <w:szCs w:val="20"/>
              </w:rPr>
            </w:pPr>
            <w:r w:rsidRPr="009E4581">
              <w:rPr>
                <w:rFonts w:ascii="Arial" w:hAnsi="Arial" w:cs="Arial"/>
                <w:b/>
                <w:i/>
                <w:sz w:val="20"/>
                <w:szCs w:val="20"/>
              </w:rPr>
              <w:t>Quy định về tạm giữ chờ quyết toán hoàn thành dự án (nếu có)</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Bảo hiểm và bảo hành công trình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2.1</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Bảo hiểm</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2.2</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Bảo hành công trình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r w:rsidRPr="009E4581">
              <w:rPr>
                <w:rFonts w:ascii="Arial" w:hAnsi="Arial" w:cs="Arial"/>
                <w:sz w:val="20"/>
                <w:szCs w:val="20"/>
              </w:rPr>
              <w:t>2.3.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sz w:val="20"/>
                <w:szCs w:val="20"/>
              </w:rPr>
            </w:pPr>
            <w:r w:rsidRPr="009E4581">
              <w:rPr>
                <w:rFonts w:ascii="Arial" w:hAnsi="Arial" w:cs="Arial"/>
                <w:sz w:val="20"/>
                <w:szCs w:val="20"/>
              </w:rPr>
              <w:t>Thông tin chi tiết số văn bản bảo lãnh bảo hành của tổ chức tín dụng trong trường hợp hợp đồng quy định hình thức bảo lãnh để đảm bảo bảo hành.</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3</w:t>
            </w:r>
          </w:p>
        </w:tc>
        <w:tc>
          <w:tcPr>
            <w:tcW w:w="92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Quy định về việc sử dụng chứng chỉ thanh toán tạm thời đối với dự án sử dụng vốn nước ngoài (nếu có)</w:t>
            </w: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r w:rsidR="004435C7" w:rsidRPr="009E4581">
        <w:tblPrEx>
          <w:tblCellMar>
            <w:top w:w="0" w:type="dxa"/>
            <w:left w:w="0" w:type="dxa"/>
            <w:bottom w:w="0" w:type="dxa"/>
            <w:right w:w="0" w:type="dxa"/>
          </w:tblCellMar>
        </w:tblPrEx>
        <w:tc>
          <w:tcPr>
            <w:tcW w:w="390"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b/>
                <w:sz w:val="20"/>
                <w:szCs w:val="20"/>
              </w:rPr>
            </w:pPr>
            <w:r w:rsidRPr="009E4581">
              <w:rPr>
                <w:rFonts w:ascii="Arial" w:hAnsi="Arial" w:cs="Arial"/>
                <w:b/>
                <w:sz w:val="20"/>
                <w:szCs w:val="20"/>
              </w:rPr>
              <w:t>4</w:t>
            </w:r>
          </w:p>
        </w:tc>
        <w:tc>
          <w:tcPr>
            <w:tcW w:w="92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rPr>
                <w:rFonts w:ascii="Arial" w:hAnsi="Arial" w:cs="Arial"/>
                <w:b/>
                <w:sz w:val="20"/>
                <w:szCs w:val="20"/>
              </w:rPr>
            </w:pPr>
            <w:r w:rsidRPr="009E4581">
              <w:rPr>
                <w:rFonts w:ascii="Arial" w:hAnsi="Arial" w:cs="Arial"/>
                <w:b/>
                <w:sz w:val="20"/>
                <w:szCs w:val="20"/>
              </w:rPr>
              <w:t>Thỏa thuận về đặt cọc đối với hợp đồng mua bán nhà, đất của dự án tại nước ngoài</w:t>
            </w:r>
          </w:p>
        </w:tc>
        <w:tc>
          <w:tcPr>
            <w:tcW w:w="54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4435C7" w:rsidRPr="009E4581" w:rsidRDefault="004435C7" w:rsidP="004435C7">
            <w:pPr>
              <w:spacing w:before="120"/>
              <w:jc w:val="center"/>
              <w:rPr>
                <w:rFonts w:ascii="Arial" w:hAnsi="Arial" w:cs="Arial"/>
                <w:sz w:val="20"/>
                <w:szCs w:val="20"/>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9E4581" w:rsidRDefault="004435C7" w:rsidP="004435C7">
            <w:pPr>
              <w:spacing w:before="120"/>
              <w:jc w:val="center"/>
              <w:rPr>
                <w:rFonts w:ascii="Arial" w:hAnsi="Arial" w:cs="Arial"/>
                <w:sz w:val="20"/>
                <w:szCs w:val="20"/>
              </w:rPr>
            </w:pPr>
          </w:p>
        </w:tc>
      </w:tr>
    </w:tbl>
    <w:p w:rsidR="004435C7" w:rsidRPr="009E4581" w:rsidRDefault="004435C7" w:rsidP="004435C7">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4435C7">
        <w:tc>
          <w:tcPr>
            <w:tcW w:w="2500" w:type="pct"/>
            <w:shd w:val="clear" w:color="auto" w:fill="auto"/>
          </w:tcPr>
          <w:p w:rsidR="004435C7" w:rsidRDefault="004435C7">
            <w:pPr>
              <w:widowControl w:val="0"/>
              <w:shd w:val="clear" w:color="auto" w:fill="FFFFFF"/>
              <w:spacing w:before="120" w:line="240" w:lineRule="atLeast"/>
              <w:jc w:val="center"/>
              <w:rPr>
                <w:rFonts w:ascii="Arial" w:hAnsi="Arial" w:cs="Arial"/>
                <w:b/>
                <w:bCs/>
                <w:sz w:val="20"/>
                <w:szCs w:val="20"/>
              </w:rPr>
            </w:pPr>
          </w:p>
        </w:tc>
        <w:tc>
          <w:tcPr>
            <w:tcW w:w="2500" w:type="pct"/>
            <w:shd w:val="clear" w:color="auto" w:fill="auto"/>
          </w:tcPr>
          <w:p w:rsidR="004435C7" w:rsidRDefault="004435C7">
            <w:pPr>
              <w:widowControl w:val="0"/>
              <w:shd w:val="clear" w:color="auto" w:fill="FFFFFF"/>
              <w:spacing w:before="120" w:line="240" w:lineRule="atLeast"/>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ĐẠI DIỆN CHỦ ĐẦU TƯ</w:t>
            </w:r>
            <w:r>
              <w:rPr>
                <w:rFonts w:ascii="Arial" w:hAnsi="Arial" w:cs="Arial"/>
                <w:b/>
                <w:bCs/>
                <w:i/>
                <w:sz w:val="20"/>
                <w:szCs w:val="20"/>
              </w:rPr>
              <w:br/>
              <w:t>(Ký, ghi rõ họ tên và đóng dấu)</w:t>
            </w:r>
          </w:p>
        </w:tc>
      </w:tr>
    </w:tbl>
    <w:p w:rsidR="004435C7" w:rsidRPr="009E4581" w:rsidRDefault="004435C7" w:rsidP="004435C7">
      <w:pPr>
        <w:spacing w:before="120"/>
        <w:rPr>
          <w:rFonts w:ascii="Arial" w:hAnsi="Arial" w:cs="Arial"/>
          <w:i/>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HƯỚNG DẪN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1. Cột “</w:t>
      </w:r>
      <w:r w:rsidRPr="00CB7202">
        <w:rPr>
          <w:rFonts w:ascii="Arial" w:hAnsi="Arial" w:cs="Arial"/>
          <w:b/>
          <w:sz w:val="20"/>
          <w:szCs w:val="20"/>
        </w:rPr>
        <w:t>Thông tin lần đầu</w:t>
      </w:r>
      <w:r w:rsidRPr="00CB7202">
        <w:rPr>
          <w:rFonts w:ascii="Arial" w:hAnsi="Arial" w:cs="Arial"/>
          <w:sz w:val="20"/>
          <w:szCs w:val="20"/>
        </w:rPr>
        <w:t>” “</w:t>
      </w:r>
      <w:r w:rsidRPr="00CB7202">
        <w:rPr>
          <w:rFonts w:ascii="Arial" w:hAnsi="Arial" w:cs="Arial"/>
          <w:b/>
          <w:sz w:val="20"/>
          <w:szCs w:val="20"/>
        </w:rPr>
        <w:t>Thông tin điều chỉnh</w:t>
      </w:r>
      <w:r w:rsidRPr="00CB7202">
        <w:rPr>
          <w:rFonts w:ascii="Arial" w:hAnsi="Arial" w:cs="Arial"/>
          <w:sz w:val="20"/>
          <w:szCs w:val="20"/>
        </w:rPr>
        <w:t>”...: ghi thông tin bằng chữ hoặc ghi số tiền cụ thể của chỉ tiêu tại dòng ngang, cập nhật đầy đủ bao gồm cả thông tin tại phụ lục hợp đồng nếu có. Đối với những thông tin không điều chỉnh, đề nghị ghi rõ là "không điều chỉnh”.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2. </w:t>
      </w:r>
      <w:r w:rsidRPr="00CB7202">
        <w:rPr>
          <w:rFonts w:ascii="Arial" w:hAnsi="Arial" w:cs="Arial"/>
          <w:b/>
          <w:sz w:val="20"/>
          <w:szCs w:val="20"/>
        </w:rPr>
        <w:t>Giá trị hợp đồng</w:t>
      </w:r>
      <w:r w:rsidRPr="00CB7202">
        <w:rPr>
          <w:rFonts w:ascii="Arial" w:hAnsi="Arial" w:cs="Arial"/>
          <w:sz w:val="20"/>
          <w:szCs w:val="20"/>
        </w:rPr>
        <w:t>: là giá trị mà chủ đầu tư và nhà thầu đã ký kết tại hợp đồng đã có hiệu lực theo quy định của pháp luật.</w:t>
      </w:r>
    </w:p>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02.b/TT</w:t>
      </w:r>
    </w:p>
    <w:tbl>
      <w:tblPr>
        <w:tblW w:w="5000" w:type="pct"/>
        <w:tblCellMar>
          <w:left w:w="0" w:type="dxa"/>
          <w:right w:w="0" w:type="dxa"/>
        </w:tblCellMar>
        <w:tblLook w:val="01E0" w:firstRow="1" w:lastRow="1" w:firstColumn="1" w:lastColumn="1" w:noHBand="0" w:noVBand="0"/>
      </w:tblPr>
      <w:tblGrid>
        <w:gridCol w:w="6786"/>
        <w:gridCol w:w="6174"/>
      </w:tblGrid>
      <w:tr w:rsidR="004435C7">
        <w:tc>
          <w:tcPr>
            <w:tcW w:w="2618"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 ĐƠN VỊ, TỔ CHỨC</w:t>
            </w:r>
            <w:r>
              <w:rPr>
                <w:rFonts w:ascii="Arial" w:hAnsi="Arial" w:cs="Arial"/>
                <w:b/>
                <w:bCs/>
                <w:sz w:val="20"/>
                <w:szCs w:val="20"/>
              </w:rPr>
              <w:br/>
              <w:t>THỰC HIỆN BỒI THƯỜNG, HỖ TRỢ, TÁI ĐỊNH CƯ</w:t>
            </w:r>
          </w:p>
        </w:tc>
        <w:tc>
          <w:tcPr>
            <w:tcW w:w="2382"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BẢNG TỔNG HỢP THÔNG TIN DỰ TOÁN</w:t>
      </w:r>
    </w:p>
    <w:p w:rsidR="004435C7" w:rsidRPr="00CB7202" w:rsidRDefault="004435C7" w:rsidP="00CB7202">
      <w:pPr>
        <w:spacing w:before="120"/>
        <w:jc w:val="center"/>
        <w:rPr>
          <w:rFonts w:ascii="Arial" w:hAnsi="Arial" w:cs="Arial"/>
          <w:i/>
          <w:sz w:val="20"/>
          <w:szCs w:val="20"/>
        </w:rPr>
      </w:pPr>
      <w:r w:rsidRPr="00CB7202">
        <w:rPr>
          <w:rFonts w:ascii="Arial" w:hAnsi="Arial" w:cs="Arial"/>
          <w:i/>
          <w:sz w:val="20"/>
          <w:szCs w:val="20"/>
        </w:rPr>
        <w:t>(Áp dụng riêng cho từng nội dung (1) Nhiệm vụ quy hoạch; (2) Nhiệm vụ chuẩn bị đầu tư; (3) Nhiệm vụ khác; (4) Dự toán chi phí thực hiện dự án; (5) Chi phí quản lý dự án theo từng dự án; (6) Chi phí bảo đảm cho việc tổ chức thực hiện bồi thường, hỗ trợ tái định cư; (7) Chi phí khác)</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Tên dự án:....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Mã dự 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văn bản phê duyệt dự toán số ... ngày... về việc phê duyệt dự toán ...</w:t>
      </w:r>
    </w:p>
    <w:p w:rsidR="004435C7" w:rsidRPr="00CB7202" w:rsidRDefault="004435C7" w:rsidP="00CB7202">
      <w:pPr>
        <w:spacing w:before="120"/>
        <w:jc w:val="right"/>
        <w:rPr>
          <w:rFonts w:ascii="Arial" w:hAnsi="Arial" w:cs="Arial"/>
          <w:sz w:val="20"/>
          <w:szCs w:val="20"/>
        </w:rPr>
      </w:pPr>
      <w:r w:rsidRPr="00CB7202">
        <w:rPr>
          <w:rFonts w:ascii="Arial" w:hAnsi="Arial" w:cs="Arial"/>
          <w:sz w:val="20"/>
          <w:szCs w:val="20"/>
        </w:rPr>
        <w:t>Đơn vị: đồng, ngoại tệ</w:t>
      </w:r>
    </w:p>
    <w:tbl>
      <w:tblPr>
        <w:tblW w:w="5000" w:type="pct"/>
        <w:tblCellMar>
          <w:left w:w="0" w:type="dxa"/>
          <w:right w:w="0" w:type="dxa"/>
        </w:tblCellMar>
        <w:tblLook w:val="0000" w:firstRow="0" w:lastRow="0" w:firstColumn="0" w:lastColumn="0" w:noHBand="0" w:noVBand="0"/>
      </w:tblPr>
      <w:tblGrid>
        <w:gridCol w:w="508"/>
        <w:gridCol w:w="4724"/>
        <w:gridCol w:w="973"/>
        <w:gridCol w:w="962"/>
        <w:gridCol w:w="962"/>
        <w:gridCol w:w="962"/>
        <w:gridCol w:w="973"/>
        <w:gridCol w:w="973"/>
        <w:gridCol w:w="1933"/>
      </w:tblGrid>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STT</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Chỉ tiêu</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lần đầu</w:t>
            </w: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1</w:t>
            </w: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2</w:t>
            </w: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3</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4</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w:t>
            </w: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Ghi chú</w:t>
            </w: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w:t>
            </w: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w:t>
            </w: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5</w:t>
            </w: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6</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7</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8</w:t>
            </w: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9</w:t>
            </w: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Thông tin chung</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Quyết định, văn bản phê duyệt dự toán</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1,1</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Quyết định, văn bản .... của ....</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1,2</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Ngày quyết định</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1,3</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được duyệt</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2</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Chủ đầu tư; Đơn vị, tổ chức thực hiện bồi thường, hỗ trợ, tái định cư</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2,1</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giao dịch</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2,2</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Đại diện</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2,3</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Địa chỉ:</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2,4</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Tài khoản tại NH</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2,5</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Mã số thuế:</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II</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Thông tin chi tiết</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Nhiệm vụ</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2</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Thực hiện dự án</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3</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Chi phí Quản lý dự án</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4</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Chi phí bảo đảm cho việc tổ chức thực hiện bồi thường, hỗ trợ, tái định cư</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5</w:t>
            </w:r>
          </w:p>
        </w:tc>
        <w:tc>
          <w:tcPr>
            <w:tcW w:w="18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Chi phí khác</w:t>
            </w: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96"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82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6"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5692"/>
        <w:gridCol w:w="7268"/>
      </w:tblGrid>
      <w:tr w:rsidR="004435C7">
        <w:tc>
          <w:tcPr>
            <w:tcW w:w="2196"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c>
          <w:tcPr>
            <w:tcW w:w="2804"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CHỦ ĐẦU TƯ/ ĐƠN VỊ, TỔ CHỨC THỰC HIỆN</w:t>
            </w:r>
            <w:r>
              <w:rPr>
                <w:rFonts w:ascii="Arial" w:hAnsi="Arial" w:cs="Arial"/>
                <w:b/>
                <w:bCs/>
                <w:sz w:val="20"/>
                <w:szCs w:val="20"/>
              </w:rPr>
              <w:br/>
              <w:t xml:space="preserve"> BỒI THƯỜNG, HỖ TRỢ, TÁI ĐỊNH CƯ</w:t>
            </w:r>
            <w:r>
              <w:rPr>
                <w:rFonts w:ascii="Arial" w:hAnsi="Arial" w:cs="Arial"/>
                <w:b/>
                <w:bCs/>
                <w:i/>
                <w:sz w:val="20"/>
                <w:szCs w:val="20"/>
              </w:rPr>
              <w:br/>
              <w:t>(Ký, ghi rõ họ tên và đóng dấu)</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HƯỚNG DẪN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1. Cột “Thông tin lần đầu” “Thông tin điều chỉnh”...: ghi thông tin bằng chữ hoặc ghi số tiền cụ thể của chỉ tiêu tại dòng ngang. Đối với những thông tin không điều chỉnh, đề nghị ghi rõ là "không điều chỉnh".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2. Chỉ tiêu "Công việc A, B": ghi chi tiết tên công việc trong Quyết định, văn bản phê duyệt dự toán của cấp có thẩm quyền; tương ứng cột "Thông tin lần đầu, Thông tin điều chỉnh" ghi số tiền dự toán của hạng mục công việc.</w:t>
      </w:r>
    </w:p>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02.c/TT</w:t>
      </w:r>
    </w:p>
    <w:tbl>
      <w:tblPr>
        <w:tblW w:w="5000" w:type="pct"/>
        <w:tblCellMar>
          <w:left w:w="0" w:type="dxa"/>
          <w:right w:w="0" w:type="dxa"/>
        </w:tblCellMar>
        <w:tblLook w:val="01E0" w:firstRow="1" w:lastRow="1" w:firstColumn="1" w:lastColumn="1" w:noHBand="0" w:noVBand="0"/>
      </w:tblPr>
      <w:tblGrid>
        <w:gridCol w:w="6480"/>
        <w:gridCol w:w="6480"/>
      </w:tblGrid>
      <w:tr w:rsidR="004435C7">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TƯ/ĐƠN VỊ, TỔ CHỨC THỰC HIỆN</w:t>
            </w:r>
            <w:r>
              <w:rPr>
                <w:rFonts w:ascii="Arial" w:hAnsi="Arial" w:cs="Arial"/>
                <w:b/>
                <w:bCs/>
                <w:sz w:val="20"/>
                <w:szCs w:val="20"/>
              </w:rPr>
              <w:br/>
              <w:t>BỒI THƯỜNG, HỖ TRỢ, TÁI ĐỊNH CƯ</w:t>
            </w:r>
          </w:p>
        </w:tc>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r>
    </w:tbl>
    <w:p w:rsidR="004435C7" w:rsidRPr="00CB7202" w:rsidRDefault="004435C7" w:rsidP="00CB7202">
      <w:pPr>
        <w:spacing w:before="120"/>
        <w:jc w:val="center"/>
        <w:rPr>
          <w:rFonts w:ascii="Arial" w:hAnsi="Arial" w:cs="Arial"/>
          <w:b/>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BẢNG TỔNG HỢP THÔNG TIN BỒI THƯỜNG, HỖ TRỢ, TÁI ĐỊNH CƯ</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Phương án bồi thường, hỗ trợ, tái định cư được cấp có thẩm quyền phê duyệt hoặc Quyết định đầu tư dự án bồi thường, hỗ trợ, tái định cư.</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Đơn vị: đồng</w:t>
      </w:r>
    </w:p>
    <w:tbl>
      <w:tblPr>
        <w:tblW w:w="5000" w:type="pct"/>
        <w:tblCellMar>
          <w:left w:w="0" w:type="dxa"/>
          <w:right w:w="0" w:type="dxa"/>
        </w:tblCellMar>
        <w:tblLook w:val="0000" w:firstRow="0" w:lastRow="0" w:firstColumn="0" w:lastColumn="0" w:noHBand="0" w:noVBand="0"/>
      </w:tblPr>
      <w:tblGrid>
        <w:gridCol w:w="1042"/>
        <w:gridCol w:w="2098"/>
        <w:gridCol w:w="1465"/>
        <w:gridCol w:w="1466"/>
        <w:gridCol w:w="1466"/>
        <w:gridCol w:w="1466"/>
        <w:gridCol w:w="1466"/>
        <w:gridCol w:w="1466"/>
        <w:gridCol w:w="1035"/>
      </w:tblGrid>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STT</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Chỉ tiêu</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lần đầu</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1</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2</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3</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4</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Thông tin điều chỉnh lần …</w:t>
            </w: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Ghi chú</w:t>
            </w: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5</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6</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7</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8</w:t>
            </w: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9</w:t>
            </w: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Thông tin Dự án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dự án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Điền bằng chữ</w:t>
            </w: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Mã dự án đầu tư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Điền bằng số</w:t>
            </w: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2</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Thông tin về phương án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Quyết định</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2.2</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Ngày quyết định</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3</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Thông tin của chủ đầu tư và đơn vị,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Tên Chủ đầu tư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Đại diện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Địa chỉ:</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Tài khoản: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Mã số thuế:</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3,2</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Tên đơn vị,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Đại diện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Địa chỉ:</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Tài khoản: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Mã số thuế:</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4</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Thông tin về kinh phí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i/>
                <w:sz w:val="20"/>
                <w:szCs w:val="20"/>
              </w:rPr>
            </w:pPr>
            <w:r w:rsidRPr="00CB7202">
              <w:rPr>
                <w:rFonts w:ascii="Arial" w:hAnsi="Arial" w:cs="Arial"/>
                <w:b/>
                <w:i/>
                <w:sz w:val="20"/>
                <w:szCs w:val="20"/>
              </w:rPr>
              <w:t>4,1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i/>
                <w:sz w:val="20"/>
                <w:szCs w:val="20"/>
              </w:rPr>
            </w:pPr>
            <w:r w:rsidRPr="00CB7202">
              <w:rPr>
                <w:rFonts w:ascii="Arial" w:hAnsi="Arial" w:cs="Arial"/>
                <w:b/>
                <w:i/>
                <w:sz w:val="20"/>
                <w:szCs w:val="20"/>
              </w:rPr>
              <w:t>Phần kinh phí Chủ đầu tư thực hiện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4.1.1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Tiền bồi thường hỗ trợ tái định cư (gồm chi trả người dân và chi phí khác)</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4.1.2</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bảo đảm cho việc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4.1.3</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khác ngoài mục 4.1.1 và 4.1.2 nêu trên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i/>
                <w:sz w:val="20"/>
                <w:szCs w:val="20"/>
              </w:rPr>
            </w:pPr>
            <w:r w:rsidRPr="00CB7202">
              <w:rPr>
                <w:rFonts w:ascii="Arial" w:hAnsi="Arial" w:cs="Arial"/>
                <w:b/>
                <w:i/>
                <w:sz w:val="20"/>
                <w:szCs w:val="20"/>
              </w:rPr>
              <w:t>4,2</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i/>
                <w:sz w:val="20"/>
                <w:szCs w:val="20"/>
              </w:rPr>
            </w:pPr>
            <w:r w:rsidRPr="00CB7202">
              <w:rPr>
                <w:rFonts w:ascii="Arial" w:hAnsi="Arial" w:cs="Arial"/>
                <w:b/>
                <w:i/>
                <w:sz w:val="20"/>
                <w:szCs w:val="20"/>
              </w:rPr>
              <w:t>Phần kinh phí do đơn vị, tổ chức thực hiện bồi thường thực hiện</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4.2.1</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Tiền bồi thường, hỗ trợ, tái định cư (gồm chi trả người dân và chi phí khác)</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4.2.2</w:t>
            </w:r>
          </w:p>
        </w:tc>
        <w:tc>
          <w:tcPr>
            <w:tcW w:w="80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bảo đảm cho việc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402"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4.2.3</w:t>
            </w:r>
          </w:p>
        </w:tc>
        <w:tc>
          <w:tcPr>
            <w:tcW w:w="809"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khác ngoài mục 4.2.1 và 4.2.2 nêu trên.</w:t>
            </w:r>
          </w:p>
        </w:tc>
        <w:tc>
          <w:tcPr>
            <w:tcW w:w="5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59"/>
        <w:gridCol w:w="6501"/>
      </w:tblGrid>
      <w:tr w:rsidR="004435C7">
        <w:tc>
          <w:tcPr>
            <w:tcW w:w="2492"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c>
          <w:tcPr>
            <w:tcW w:w="2508"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CHỦ ĐẦU TƯ/ ĐƠN VỊ, TỔ CHỨC THỰC HIỆN</w:t>
            </w:r>
            <w:r>
              <w:rPr>
                <w:rFonts w:ascii="Arial" w:hAnsi="Arial" w:cs="Arial"/>
                <w:b/>
                <w:bCs/>
                <w:sz w:val="20"/>
                <w:szCs w:val="20"/>
              </w:rPr>
              <w:br/>
              <w:t>BỒI THƯỜNG, HỖ TRỢ VÀ TÁI ĐỊNH CƯ</w:t>
            </w:r>
            <w:r>
              <w:rPr>
                <w:rFonts w:ascii="Arial" w:hAnsi="Arial" w:cs="Arial"/>
                <w:b/>
                <w:bCs/>
                <w:i/>
                <w:sz w:val="20"/>
                <w:szCs w:val="20"/>
              </w:rPr>
              <w:br/>
              <w:t>(Ký, ghi rõ họ tên và đóng dấu)</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HƯỚNG DẪN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1. Đơn vị, tổ chức thực hiện bồi thường, hỗ trợ, tái định cư có trách nhiệm lập Bảng tổng hợp thông tin bồi thường, hỗ trợ và tái định cư do đơn vị, tổ chức thực hiện.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2. Trường hợp chủ đầu tư tự thực hiện và trường hợp chủ đầu tư và đơn vị, tổ chức bồi thường, hỗ trợ, tái định cư cùng thực hiện thì chủ đầu tư có trách nhiệm lập Bảng; chủ đầu tư ghi phần kinh phí được giao tương ứng của chủ đầu tư và đơn vị, tổ chức bồi thường, hỗ trợ, tái định cư tại mục 4.1 và 4.2.</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3. Đối với những thông tin không điều chỉnh, đề nghị ghi rõ là "không điều chỉnh".</w:t>
      </w:r>
    </w:p>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03.a/TT</w:t>
      </w:r>
    </w:p>
    <w:tbl>
      <w:tblPr>
        <w:tblW w:w="5000" w:type="pct"/>
        <w:tblCellMar>
          <w:left w:w="0" w:type="dxa"/>
          <w:right w:w="0" w:type="dxa"/>
        </w:tblCellMar>
        <w:tblLook w:val="01E0" w:firstRow="1" w:lastRow="1" w:firstColumn="1" w:lastColumn="1" w:noHBand="0" w:noVBand="0"/>
      </w:tblPr>
      <w:tblGrid>
        <w:gridCol w:w="5347"/>
        <w:gridCol w:w="7613"/>
      </w:tblGrid>
      <w:tr w:rsidR="004435C7">
        <w:tc>
          <w:tcPr>
            <w:tcW w:w="2063"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TƯ/BAN QUẢN LÝ DỰ ÁN/ ĐƠN VỊ, TỔ CHỨC LÀM NHIỆM VỤ BỒI THƯỜNG, HỖ TRỢ TÁI ĐỊNH CƯ</w:t>
            </w:r>
          </w:p>
        </w:tc>
        <w:tc>
          <w:tcPr>
            <w:tcW w:w="2937" w:type="pct"/>
            <w:shd w:val="clear" w:color="auto" w:fill="auto"/>
          </w:tcPr>
          <w:p w:rsidR="004435C7" w:rsidRDefault="004435C7">
            <w:pPr>
              <w:widowControl w:val="0"/>
              <w:shd w:val="clear" w:color="auto" w:fill="FFFFFF"/>
              <w:spacing w:before="120"/>
              <w:jc w:val="right"/>
              <w:rPr>
                <w:rFonts w:ascii="Arial" w:hAnsi="Arial" w:cs="Arial"/>
                <w:b/>
                <w:bCs/>
                <w:i/>
                <w:sz w:val="20"/>
                <w:szCs w:val="20"/>
              </w:rPr>
            </w:pPr>
          </w:p>
        </w:tc>
      </w:tr>
    </w:tbl>
    <w:p w:rsidR="004435C7" w:rsidRPr="00CB7202" w:rsidRDefault="004435C7" w:rsidP="00CB7202">
      <w:pPr>
        <w:spacing w:before="120"/>
        <w:rPr>
          <w:rFonts w:ascii="Arial" w:hAnsi="Arial" w:cs="Arial"/>
          <w:b/>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BẢNG XÁC ĐỊNH GIÁ TRỊ KHỐI LƯỢNG CÔNG VIỆC HOÀN THÀNH</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Tên dự án: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Mã dự án: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Căn cứ Bảng thông tin của Hợp đồng số...</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Căn cứ Bảng thông tin Dự toán số...</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Chủ đầu tư:...</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Nhà thầu (đơn vị thực hiện trong trường hợp thực hiện không thông qua hợp đồng):</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Thanh toán lần thứ: ...</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Căn cứ Biên bản nghiệm thu số.... Ngày... tháng ... năm...</w:t>
      </w:r>
    </w:p>
    <w:p w:rsidR="004435C7" w:rsidRPr="00CB7202" w:rsidRDefault="004435C7" w:rsidP="00CB7202">
      <w:pPr>
        <w:spacing w:before="120"/>
        <w:jc w:val="right"/>
        <w:rPr>
          <w:rFonts w:ascii="Arial" w:hAnsi="Arial" w:cs="Arial"/>
          <w:sz w:val="20"/>
          <w:szCs w:val="20"/>
        </w:rPr>
      </w:pPr>
      <w:r w:rsidRPr="00CB7202">
        <w:rPr>
          <w:rFonts w:ascii="Arial" w:hAnsi="Arial" w:cs="Arial"/>
          <w:sz w:val="20"/>
          <w:szCs w:val="20"/>
        </w:rPr>
        <w:t>Đơn vị tính: Đồng, ngoại tệ</w:t>
      </w:r>
    </w:p>
    <w:tbl>
      <w:tblPr>
        <w:tblW w:w="5000" w:type="pct"/>
        <w:tblCellMar>
          <w:left w:w="0" w:type="dxa"/>
          <w:right w:w="0" w:type="dxa"/>
        </w:tblCellMar>
        <w:tblLook w:val="0000" w:firstRow="0" w:lastRow="0" w:firstColumn="0" w:lastColumn="0" w:noHBand="0" w:noVBand="0"/>
      </w:tblPr>
      <w:tblGrid>
        <w:gridCol w:w="583"/>
        <w:gridCol w:w="1593"/>
        <w:gridCol w:w="1141"/>
        <w:gridCol w:w="1157"/>
        <w:gridCol w:w="1136"/>
        <w:gridCol w:w="1414"/>
        <w:gridCol w:w="1409"/>
        <w:gridCol w:w="1515"/>
        <w:gridCol w:w="1149"/>
        <w:gridCol w:w="1873"/>
      </w:tblGrid>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STT</w:t>
            </w: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Chỉ tiêu</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Giá trị hợp đồng/dự toán</w:t>
            </w: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Giá trị KLHT chưa thanh toán đến hết kỳ trước</w:t>
            </w: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Giá trị KLHT nghiệm thu trong kỳ này</w:t>
            </w: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Giá trị KLHT đề nghị thanh toán kỳ này</w:t>
            </w: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Giá trị KLHT chưa thanh toán đến hết kỳ này</w:t>
            </w: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Lũy kế giá trị KLHT đã thanh toán đến hết kỳ trước</w:t>
            </w: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Lũy kế giá trị KLHT đã thanh toán đến hết kỳ này</w:t>
            </w: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Ghi chú</w:t>
            </w: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w:t>
            </w: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w:t>
            </w: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w:t>
            </w: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5</w:t>
            </w: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6</w:t>
            </w: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7=4+5-6</w:t>
            </w: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8</w:t>
            </w: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9=8+6</w:t>
            </w: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10</w:t>
            </w: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w:t>
            </w: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Công việc thực hiện thông qua hợp đồng</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II</w:t>
            </w: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b/>
                <w:sz w:val="20"/>
                <w:szCs w:val="20"/>
              </w:rPr>
              <w:t>Công việc thực hiện không thông qua hợp đồng</w:t>
            </w:r>
            <w:r w:rsidRPr="00CB7202">
              <w:rPr>
                <w:rFonts w:ascii="Arial" w:hAnsi="Arial" w:cs="Arial"/>
                <w:sz w:val="20"/>
                <w:szCs w:val="20"/>
              </w:rPr>
              <w:t xml:space="preserve"> (không bao gồm kinh phí bồi thường, hỗ trợ, tái định cư; không bao gồm chi phí quản lý dự án)</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Công việc A</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Công việc B</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III</w:t>
            </w: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Chi phí đảm bảo cho việc tổ chức thực hiện bồi thường, hỗ trợ, tái định cư</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thuộc mục 4.1.2 và 4.2.2 tại Bảng tổng hợp thông tin về phương án đền bù, hỗ trợ và tái định cư</w:t>
            </w: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IV</w:t>
            </w: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Chi phí quản lý dự án</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Công việc A</w:t>
            </w:r>
          </w:p>
        </w:tc>
        <w:tc>
          <w:tcPr>
            <w:tcW w:w="44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2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1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Công việc B</w:t>
            </w:r>
          </w:p>
        </w:tc>
        <w:tc>
          <w:tcPr>
            <w:tcW w:w="440"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3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43"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3"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1. Giá trị tạm ứng còn lại chưa thu hồi đến hết kỳ trước:...</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2. Số tiền đã thanh toán khối lượng hoàn thành đến hết kỳ trước:</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2.1. Thanh toán cho nhà thầu</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2.2. Tiền bảo hành công trình (trong trường hợp không bảo lãnh bảo hành công trình)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2.3. Chuyển vào tài khoản tạm giữ chờ quyết toán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3. Lũy kế giá trị khối lượng thực hiện đến hết kỳ này</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4. Thanh toán để thu hồi tạm ứng:..</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5. Giá trị đề nghị giải ngân kỳ này: số tiền bằng chữ....(là số tiền đề nghị giải ngân kỳ này), trong đó: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Tạm ứng:....</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khối lượng hoàn thành: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cho nhà thầu</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Tiền bảo hành công trình (trong trường hợp không bảo lãnh bảo hành công trình)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Chuyển vào tài khoản tạm giữ chờ quyết toán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6. Lũy kế giá trị giải ngân: .... trong đó: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6.1. Tạm ứng: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6.2. Thanh toán khối lượng hoàn thành: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cho nhà thầu</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Tiền bảo hành công trình (trong trường hợp không bảo lãnh bảo hành công trình)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Chuyển vào tài khoản tạm giữ chờ quyết toán</w:t>
      </w:r>
    </w:p>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72"/>
        <w:gridCol w:w="6488"/>
      </w:tblGrid>
      <w:tr w:rsidR="004435C7">
        <w:tc>
          <w:tcPr>
            <w:tcW w:w="2497"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br/>
              <w:t>ĐẠI DIỆN NHÀ THẦU (ĐƠN VỊ THỰC HIỆN)</w:t>
            </w:r>
            <w:r>
              <w:rPr>
                <w:rFonts w:ascii="Arial" w:hAnsi="Arial" w:cs="Arial"/>
                <w:b/>
                <w:bCs/>
                <w:sz w:val="20"/>
                <w:szCs w:val="20"/>
              </w:rPr>
              <w:br/>
            </w:r>
            <w:r>
              <w:rPr>
                <w:rFonts w:ascii="Arial" w:hAnsi="Arial" w:cs="Arial"/>
                <w:b/>
                <w:bCs/>
                <w:i/>
                <w:sz w:val="20"/>
                <w:szCs w:val="20"/>
              </w:rPr>
              <w:t>(Ký, ghi rõ họ tên, chức vụ, đóng dấu)</w:t>
            </w:r>
          </w:p>
        </w:tc>
        <w:tc>
          <w:tcPr>
            <w:tcW w:w="2503"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 xml:space="preserve">CHỦ ĐẦU TƯ/BAN QUẢN LÝ DỰ ÁN/ ĐƠN VỊ, TỔ CHỨC LÀM NHIỆM VỤ BỒI THƯỜNG, </w:t>
            </w:r>
            <w:r>
              <w:rPr>
                <w:rFonts w:ascii="Arial" w:hAnsi="Arial" w:cs="Arial"/>
                <w:b/>
                <w:bCs/>
                <w:sz w:val="20"/>
                <w:szCs w:val="20"/>
              </w:rPr>
              <w:br/>
              <w:t>HỖ TRỢ TÁI ĐỊNH CƯ</w:t>
            </w:r>
            <w:r>
              <w:rPr>
                <w:rFonts w:ascii="Arial" w:hAnsi="Arial" w:cs="Arial"/>
                <w:b/>
                <w:bCs/>
                <w:i/>
                <w:sz w:val="20"/>
                <w:szCs w:val="20"/>
              </w:rPr>
              <w:br/>
              <w:t>(Ký, ghi rõ họ tên và đóng dấu)</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HƯỚNG DẪN</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1. Giá trị tạm ứng còn lại chưa thu hồi đến hết kỳ trước:</w:t>
      </w:r>
      <w:r w:rsidRPr="00CB7202">
        <w:rPr>
          <w:rFonts w:ascii="Arial" w:hAnsi="Arial" w:cs="Arial"/>
          <w:sz w:val="20"/>
          <w:szCs w:val="20"/>
        </w:rPr>
        <w:t xml:space="preserve"> là số tiền mà chủ đầu tư đã tạm ứng cho nhà thầu theo điều khoản của hợp đồng (hoặc đã tạm ứng trực tiếp cho chủ đầu tư trường hợp tự thực hiện hoặc đã tạm ứng cho các tổ chức, đơn vị thực hiện các công việc không thông qua hợp đồng) chưa được thu hồi đến cuối kỳ trước.</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2. Số tiền đã thanh toán khối lượng hoàn thành đến hết kỳ trước:</w:t>
      </w:r>
      <w:r w:rsidRPr="00CB7202">
        <w:rPr>
          <w:rFonts w:ascii="Arial" w:hAnsi="Arial" w:cs="Arial"/>
          <w:sz w:val="20"/>
          <w:szCs w:val="20"/>
        </w:rPr>
        <w:t xml:space="preserve"> là số tiền mà chủ đầu tư đã thanh toán cho nhà thầu (hoặc trực tiếp cho chủ đầu tư đối với trường hợp tự thực hiện hoặc cho các tổ chức, đơn vị thực hiện các công việc không thông qua hợp đồng) phần giá trị khối lượng đã hoàn thành đến cuối kỳ trước (không bao gồm số tiền đã tạm ứng).</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3. Lũy kế giá trị khối lượng thực hiện đến hết kỳ này:</w:t>
      </w:r>
      <w:r w:rsidRPr="00CB7202">
        <w:rPr>
          <w:rFonts w:ascii="Arial" w:hAnsi="Arial" w:cs="Arial"/>
          <w:sz w:val="20"/>
          <w:szCs w:val="20"/>
        </w:rPr>
        <w:t xml:space="preserve"> là lũy kế giá trị khối lượng thực hiện theo hợp đồng (hoặc theo dự toán trường hợp thực hiện không thông qua hợp đồng) đến cuối kỳ trước cộng với giá trị khối lượng thực hiện theo hợp đồng (hoặc theo dự toán) trong kỳ phù hợp với biên bản nghiệm thu đề nghị thanh toán. </w:t>
      </w:r>
      <w:r w:rsidRPr="00CB7202">
        <w:rPr>
          <w:rFonts w:ascii="Arial" w:hAnsi="Arial" w:cs="Arial"/>
          <w:i/>
          <w:sz w:val="20"/>
          <w:szCs w:val="20"/>
        </w:rPr>
        <w:t>Trường hợp không đủ kế hoạch vốn để thanh toán hết giá trị khối lượng đã được nghiệm thu ghi trong Bảng xác định giá trị khối lượng hoàn thành, thì sẽ chuyển sang kỳ sau thanh toán tiếp, không phải lập lại Bảng xác định giá trị khối lượng hoàn thành mà chỉ lập giấy đề nghị thanh toán</w:t>
      </w:r>
      <w:r w:rsidRPr="00CB7202">
        <w:rPr>
          <w:rFonts w:ascii="Arial" w:hAnsi="Arial" w:cs="Arial"/>
          <w:sz w:val="20"/>
          <w:szCs w:val="20"/>
        </w:rPr>
        <w:t>.</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4. Thanh toán để thu hồi tạm ứng:</w:t>
      </w:r>
      <w:r w:rsidRPr="00CB7202">
        <w:rPr>
          <w:rFonts w:ascii="Arial" w:hAnsi="Arial" w:cs="Arial"/>
          <w:sz w:val="20"/>
          <w:szCs w:val="20"/>
        </w:rPr>
        <w:t xml:space="preserve"> là số tiền mà chủ đầu tư và nhà thầu thống nhất thanh toán để thu hồi một phần hay toàn bộ số tiền tạm ứng theo hợp đồng còn lại chưa thu hồi đến cuối kỳ trước (khoản 1 Mẫu số 03a/TT) theo điều khoản thanh toán của hợp đồng đã ký kết (chuyển từ tạm ứng thành thanh toán khối lượng hoàn thành).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Thanh toán thu hồi tạm ứng trong trường hợp thực hiện không thông qua hợp đồng: là số tiền mà chủ đầu tư thu hồi một phần hay toàn bộ số tiền tạm ứng theo dự toán còn lại chưa thu hồi đến cuối kỳ trước (khoản 1 Mẫu số 03a/TT) (chuyển từ tạm ứng thành thanh toán khối lượng hoàn thành).</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5. Giá trị đề nghị giải ngân kỳ này:</w:t>
      </w:r>
      <w:r w:rsidRPr="00CB7202">
        <w:rPr>
          <w:rFonts w:ascii="Arial" w:hAnsi="Arial" w:cs="Arial"/>
          <w:sz w:val="20"/>
          <w:szCs w:val="20"/>
        </w:rPr>
        <w:t xml:space="preserve"> là số tiền mà chủ đầu tư đề nghị cơ quan kiểm soát, thanh toán thực hiện thanh toán cho nhà thầu theo điều khoản thanh toán của hợp đồng đã ký kết (sau khi trừ số tiền thu hồi tạm ứng tại khoản 4 Mẫu số 03a/TT). Trong đó gồm tạm ứng (nếu có) và thanh toán khối lượng hoàn thành.</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Giá trị đề nghị giải ngân kỳ này trong trường hợp thực hiện không thông qua hợp đồng: là số tiền mà chủ đầu tư đề nghị cơ quan kiểm soát, thanh toán thực hiện thanh toán cho chủ đầu tư hoặc đơn vị thực hiện theo dự toán được duyệt (sau khi trừ số tiền thu hồi tạm ứng tại khoản 4 Mẫu số 03a/TT). Trong đó gồm tạm ứng (nếu có) và thanh toán khối lượng hoàn thành.</w:t>
      </w:r>
    </w:p>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(Lưu ý: Giá trị đề nghị thanh toán lũy kế trong năm kế hoạch đến cuối kỳ này không được vượt kế hoạch vốn đã bố trí cho công việc hoặc dự án trong năm kế hoạch)</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6. Lũy kế giá trị giải ngân gồm 2 phần: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Tạm ứng: Giá trị tạm ứng còn lại chưa thu hồi đến cuối kỳ trước (khoản 1 Mẫu số 03a/TT) trừ thu hồi tạm ứng (khoản 4 Mẫu số 03a/TT) cộng phần tạm ứng (nếu có) của khoản 5 Mẫu số 03a/TT.</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khối lượng hoàn thành: là số tiền đã thanh toán khối lượng hoàn thành đến hết kỳ trước cộng với thu hồi tạm ứng (khoản 4 Mẫu số 03a/TT), cộng phần thanh toán giá trị khối lượng hoàn thành kỳ này (khoản 5 Mẫu số 03a/TT).</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7. Đơn vị tiền là ngoại tệ áp dụng đối với dự án đầu tư công tại nước ngoài.</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8. Trường hợp chủ đầu tư, ban quản lý dự án trực tiếp quản lý nhiều dự án:</w:t>
      </w:r>
      <w:r w:rsidRPr="00CB7202">
        <w:rPr>
          <w:rFonts w:ascii="Arial" w:hAnsi="Arial" w:cs="Arial"/>
          <w:sz w:val="20"/>
          <w:szCs w:val="20"/>
        </w:rPr>
        <w:t xml:space="preserve"> Chi phí quản lý dự án kê khối lượng công việc quản lý dự án đã thực hiện tương ứng với Dự án.</w:t>
      </w:r>
    </w:p>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03.b/TT</w:t>
      </w:r>
    </w:p>
    <w:tbl>
      <w:tblPr>
        <w:tblW w:w="5000" w:type="pct"/>
        <w:tblCellMar>
          <w:left w:w="0" w:type="dxa"/>
          <w:right w:w="0" w:type="dxa"/>
        </w:tblCellMar>
        <w:tblLook w:val="01E0" w:firstRow="1" w:lastRow="1" w:firstColumn="1" w:lastColumn="1" w:noHBand="0" w:noVBand="0"/>
      </w:tblPr>
      <w:tblGrid>
        <w:gridCol w:w="7952"/>
        <w:gridCol w:w="5008"/>
      </w:tblGrid>
      <w:tr w:rsidR="004435C7">
        <w:tc>
          <w:tcPr>
            <w:tcW w:w="3068"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 ĐƠN VỊ, TỔ CHỨC</w:t>
            </w:r>
            <w:r>
              <w:rPr>
                <w:rFonts w:ascii="Arial" w:hAnsi="Arial" w:cs="Arial"/>
                <w:b/>
                <w:bCs/>
                <w:sz w:val="20"/>
                <w:szCs w:val="20"/>
              </w:rPr>
              <w:br/>
              <w:t>LÀM NHIỆM VỤ BỒI THƯỜNG, HỖ TRỢ TÁI ĐỊNH CƯ</w:t>
            </w:r>
          </w:p>
        </w:tc>
        <w:tc>
          <w:tcPr>
            <w:tcW w:w="1932"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r>
    </w:tbl>
    <w:p w:rsidR="004435C7" w:rsidRPr="00CB7202" w:rsidRDefault="004435C7" w:rsidP="00CB7202">
      <w:pPr>
        <w:spacing w:before="120"/>
        <w:jc w:val="center"/>
        <w:rPr>
          <w:rFonts w:ascii="Arial" w:hAnsi="Arial" w:cs="Arial"/>
          <w:b/>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BẢNG KÊ GIÁ TRỊ KHỐI LƯỢNG CÔNG VIỆC BỒI THƯỜNG, HỖ TRỢ, TÁI ĐỊNH CƯ ĐÃ THỰC HIỆN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Tên dự án: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Mã dự án: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Căn cứ Bảng tổng hợp thông tin Phương án bồi thường, hỗ trợ, tái định cư số....</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Đơn vị, tổ chức thực hiện bồi thường, hỗ trợ tái định cư Thanh toán lần thứ: ...</w:t>
      </w:r>
    </w:p>
    <w:p w:rsidR="004435C7" w:rsidRPr="00CB7202" w:rsidRDefault="004435C7" w:rsidP="00CB7202">
      <w:pPr>
        <w:spacing w:before="120"/>
        <w:jc w:val="right"/>
        <w:rPr>
          <w:rFonts w:ascii="Arial" w:hAnsi="Arial" w:cs="Arial"/>
          <w:sz w:val="20"/>
          <w:szCs w:val="20"/>
        </w:rPr>
      </w:pPr>
      <w:r w:rsidRPr="00CB7202">
        <w:rPr>
          <w:rFonts w:ascii="Arial" w:hAnsi="Arial" w:cs="Arial"/>
          <w:sz w:val="20"/>
          <w:szCs w:val="20"/>
        </w:rPr>
        <w:t>Đơn vị: đồng, ngoại tệ</w:t>
      </w:r>
    </w:p>
    <w:tbl>
      <w:tblPr>
        <w:tblW w:w="5000" w:type="pct"/>
        <w:tblCellMar>
          <w:left w:w="0" w:type="dxa"/>
          <w:right w:w="0" w:type="dxa"/>
        </w:tblCellMar>
        <w:tblLook w:val="0000" w:firstRow="0" w:lastRow="0" w:firstColumn="0" w:lastColumn="0" w:noHBand="0" w:noVBand="0"/>
      </w:tblPr>
      <w:tblGrid>
        <w:gridCol w:w="718"/>
        <w:gridCol w:w="3554"/>
        <w:gridCol w:w="1673"/>
        <w:gridCol w:w="1943"/>
        <w:gridCol w:w="1673"/>
        <w:gridCol w:w="1684"/>
        <w:gridCol w:w="1725"/>
      </w:tblGrid>
      <w:tr w:rsidR="004435C7" w:rsidRPr="00CB7202">
        <w:tblPrEx>
          <w:tblCellMar>
            <w:top w:w="0" w:type="dxa"/>
            <w:left w:w="0" w:type="dxa"/>
            <w:bottom w:w="0" w:type="dxa"/>
            <w:right w:w="0" w:type="dxa"/>
          </w:tblCellMar>
        </w:tblPrEx>
        <w:tc>
          <w:tcPr>
            <w:tcW w:w="277"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STT</w:t>
            </w:r>
          </w:p>
        </w:tc>
        <w:tc>
          <w:tcPr>
            <w:tcW w:w="1370"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1394" w:type="pct"/>
            <w:gridSpan w:val="2"/>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Quyết định phê duyệt phương án bồi thường, hỗ trợ, tái định cư</w:t>
            </w:r>
          </w:p>
        </w:tc>
        <w:tc>
          <w:tcPr>
            <w:tcW w:w="645"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Lũy kế số tiền đã chi trả cho đơn vị thụ hưởng đến trước kỳ này</w:t>
            </w:r>
          </w:p>
        </w:tc>
        <w:tc>
          <w:tcPr>
            <w:tcW w:w="649"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tiền đã chi trả cho đơn vị thụ hưởng trong kỳ này</w:t>
            </w:r>
          </w:p>
        </w:tc>
        <w:tc>
          <w:tcPr>
            <w:tcW w:w="665" w:type="pct"/>
            <w:vMerge w:val="restar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Ghi chú</w:t>
            </w:r>
          </w:p>
        </w:tc>
      </w:tr>
      <w:tr w:rsidR="004435C7" w:rsidRPr="00CB7202">
        <w:tblPrEx>
          <w:tblCellMar>
            <w:top w:w="0" w:type="dxa"/>
            <w:left w:w="0" w:type="dxa"/>
            <w:bottom w:w="0" w:type="dxa"/>
            <w:right w:w="0" w:type="dxa"/>
          </w:tblCellMar>
        </w:tblPrEx>
        <w:tc>
          <w:tcPr>
            <w:tcW w:w="277"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70"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ngày, tháng, năm</w:t>
            </w:r>
          </w:p>
        </w:tc>
        <w:tc>
          <w:tcPr>
            <w:tcW w:w="7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tiền</w:t>
            </w:r>
          </w:p>
        </w:tc>
        <w:tc>
          <w:tcPr>
            <w:tcW w:w="645"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649"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65" w:type="pct"/>
            <w:vMerge/>
            <w:tcBorders>
              <w:top w:val="nil"/>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7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w:t>
            </w:r>
          </w:p>
        </w:tc>
        <w:tc>
          <w:tcPr>
            <w:tcW w:w="137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w:t>
            </w: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w:t>
            </w:r>
          </w:p>
        </w:tc>
        <w:tc>
          <w:tcPr>
            <w:tcW w:w="7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w:t>
            </w: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5</w:t>
            </w:r>
          </w:p>
        </w:tc>
        <w:tc>
          <w:tcPr>
            <w:tcW w:w="64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6</w:t>
            </w:r>
          </w:p>
        </w:tc>
        <w:tc>
          <w:tcPr>
            <w:tcW w:w="665"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7</w:t>
            </w:r>
          </w:p>
        </w:tc>
      </w:tr>
      <w:tr w:rsidR="004435C7" w:rsidRPr="00CB7202">
        <w:tblPrEx>
          <w:tblCellMar>
            <w:top w:w="0" w:type="dxa"/>
            <w:left w:w="0" w:type="dxa"/>
            <w:bottom w:w="0" w:type="dxa"/>
            <w:right w:w="0" w:type="dxa"/>
          </w:tblCellMar>
        </w:tblPrEx>
        <w:tc>
          <w:tcPr>
            <w:tcW w:w="27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w:t>
            </w:r>
          </w:p>
        </w:tc>
        <w:tc>
          <w:tcPr>
            <w:tcW w:w="137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Tiền bồi thường, hỗ trợ, tái định cư (gồm chi trả người dân và chi phí khác)</w:t>
            </w: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thuộc mục 4.1.1 và 4.2.1 tại Bảng tổng hợp thông tin bồi thường, hỗ trợ, tái định cư</w:t>
            </w:r>
          </w:p>
        </w:tc>
      </w:tr>
      <w:tr w:rsidR="004435C7" w:rsidRPr="00CB7202">
        <w:tblPrEx>
          <w:tblCellMar>
            <w:top w:w="0" w:type="dxa"/>
            <w:left w:w="0" w:type="dxa"/>
            <w:bottom w:w="0" w:type="dxa"/>
            <w:right w:w="0" w:type="dxa"/>
          </w:tblCellMar>
        </w:tblPrEx>
        <w:tc>
          <w:tcPr>
            <w:tcW w:w="27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w:t>
            </w:r>
          </w:p>
        </w:tc>
        <w:tc>
          <w:tcPr>
            <w:tcW w:w="137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Tổng số tiền thanh toán cho các cơ quan, tổ chức</w:t>
            </w: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7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w:t>
            </w:r>
          </w:p>
        </w:tc>
        <w:tc>
          <w:tcPr>
            <w:tcW w:w="137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Tổng số tiền thanh toán trực tiếp cho hộ dân</w:t>
            </w: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277"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II.</w:t>
            </w:r>
          </w:p>
        </w:tc>
        <w:tc>
          <w:tcPr>
            <w:tcW w:w="1370"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Chi phí khác</w:t>
            </w:r>
          </w:p>
        </w:tc>
        <w:tc>
          <w:tcPr>
            <w:tcW w:w="64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4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49"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Chi phí thuộc mục 4.1.3 và 4.2.3 tại Bảng tổng hợp thông tin bồi thường, hỗ trợ, tái định cư</w:t>
            </w:r>
          </w:p>
        </w:tc>
      </w:tr>
    </w:tbl>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5772"/>
        <w:gridCol w:w="7188"/>
      </w:tblGrid>
      <w:tr w:rsidR="004435C7">
        <w:tc>
          <w:tcPr>
            <w:tcW w:w="2227"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c>
          <w:tcPr>
            <w:tcW w:w="2773"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 xml:space="preserve">CHỦ ĐẦU TƯ/ ĐƠN VỊ, TỔ CHỨC LÀM NHIỆM VỤ </w:t>
            </w:r>
            <w:r>
              <w:rPr>
                <w:rFonts w:ascii="Arial" w:hAnsi="Arial" w:cs="Arial"/>
                <w:b/>
                <w:bCs/>
                <w:sz w:val="20"/>
                <w:szCs w:val="20"/>
              </w:rPr>
              <w:br/>
              <w:t>BỒI THƯỜNG, HỖ TRỢ, TÁI ĐỊNH CƯ</w:t>
            </w:r>
            <w:r>
              <w:rPr>
                <w:rFonts w:ascii="Arial" w:hAnsi="Arial" w:cs="Arial"/>
                <w:b/>
                <w:bCs/>
                <w:i/>
                <w:sz w:val="20"/>
                <w:szCs w:val="20"/>
              </w:rPr>
              <w:br/>
              <w:t>(Ký, ghi rõ họ tên và đóng dấu)</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HƯỚNG DẪN</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1. Về phương pháp ghi chép:</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Bảng kê giá trị khối lượng bồi thường, hỗ trợ, tái định cư đã thực hiện được lập cho từng dự án. Trường hợp một dự án có nhiều phương án bồi thường được duyệt thì kê theo từng phương án bồi thường được duyệt, trong phạm vi số tiền thanh toán, chi trả cho các đối tượng thụ hưởng, người dân thuộc cùng một dự án. Các nội dung chỉ tiêu (cột 2) ghi theo tổng số.</w:t>
      </w:r>
    </w:p>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2. Về chữ ký của các thành phần tham gia:</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Trường hợp chủ đầu tư trực tiếp chi trả tiền bồi thường, hỗ trợ, tái định cư (không thông qua tổ chức bồi thường, hỗ trợ, tái định cư) thì phần chữ ký chỉ yêu cầu chữ ký của chủ đầu tư (không yêu cầu chữ ký của tổ chức bồi thường, hỗ trợ, tái định cư).</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Trường hợp chủ đầu tư thực hiện thủ tục tạm ứng/thanh toán với cơ quan thanh toán để chuyển tiền cho đơn vị, tổ chức thực hiện bồi thường, hỗ trợ, tái định cư, phần chữ ký, đóng dấu gồm: chủ đầu tư và tổ chức bồi thường, hỗ trợ, tái định cư.</w:t>
      </w:r>
    </w:p>
    <w:p w:rsidR="004435C7" w:rsidRPr="00CB7202" w:rsidRDefault="004435C7" w:rsidP="00CB7202">
      <w:pPr>
        <w:spacing w:before="120"/>
        <w:rPr>
          <w:rFonts w:ascii="Arial" w:hAnsi="Arial" w:cs="Arial"/>
          <w:sz w:val="20"/>
          <w:szCs w:val="20"/>
        </w:rPr>
      </w:pPr>
      <w:r w:rsidRPr="00CB7202">
        <w:rPr>
          <w:rFonts w:ascii="Arial" w:hAnsi="Arial" w:cs="Arial"/>
          <w:b/>
          <w:sz w:val="20"/>
          <w:szCs w:val="20"/>
        </w:rPr>
        <w:t>3.</w:t>
      </w:r>
      <w:r w:rsidRPr="00CB7202">
        <w:rPr>
          <w:rFonts w:ascii="Arial" w:hAnsi="Arial" w:cs="Arial"/>
          <w:sz w:val="20"/>
          <w:szCs w:val="20"/>
        </w:rPr>
        <w:t xml:space="preserve"> Đơn vị tiền là ngoại tệ áp dụng đối với dự án đầu tư công tại nước ngoài.</w:t>
      </w:r>
    </w:p>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03.C/QT</w:t>
      </w:r>
    </w:p>
    <w:p w:rsidR="004435C7" w:rsidRPr="00CB7202" w:rsidRDefault="004435C7" w:rsidP="00CB7202">
      <w:pPr>
        <w:spacing w:before="120"/>
        <w:jc w:val="center"/>
        <w:rPr>
          <w:rFonts w:ascii="Arial" w:hAnsi="Arial" w:cs="Arial"/>
          <w:sz w:val="20"/>
          <w:szCs w:val="20"/>
        </w:rPr>
      </w:pPr>
      <w:r w:rsidRPr="00CB7202">
        <w:rPr>
          <w:rFonts w:ascii="Arial" w:hAnsi="Arial" w:cs="Arial"/>
          <w:b/>
          <w:sz w:val="20"/>
          <w:szCs w:val="20"/>
        </w:rPr>
        <w:t>CỘNG HÒA XÃ HỘI CHỦ NGHĨA VIỆT NAM</w:t>
      </w:r>
      <w:r w:rsidRPr="00CB7202">
        <w:rPr>
          <w:rFonts w:ascii="Arial" w:hAnsi="Arial" w:cs="Arial"/>
          <w:b/>
          <w:sz w:val="20"/>
          <w:szCs w:val="20"/>
        </w:rPr>
        <w:br/>
        <w:t>Độc lập - Tự do - Hạnh phúc</w:t>
      </w:r>
      <w:r w:rsidRPr="00CB7202">
        <w:rPr>
          <w:rFonts w:ascii="Arial" w:hAnsi="Arial" w:cs="Arial"/>
          <w:b/>
          <w:sz w:val="20"/>
          <w:szCs w:val="20"/>
        </w:rPr>
        <w:br/>
        <w:t>---------------</w:t>
      </w: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BẢNG TÍNH GIÁ TRỊ QUYẾT TOÁN HỢP ĐỒNG GIỮA CHỦ ĐẦU TƯ VÀ NHÀ THẦU (QUYẾT TOÁN A - B)</w:t>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1. Tên dự án: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2. Tên gói thầu: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3. Hợp đồng (gồm cả hợp đồng điều chỉnh, bổ sung, phụ lục hợp đồng (nếu có)):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4. Chủ đầu tư/Ban quản lý dự án: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5. Nhà thầu: </w:t>
      </w:r>
      <w:r w:rsidRPr="00CB7202">
        <w:rPr>
          <w:rFonts w:ascii="Arial" w:hAnsi="Arial" w:cs="Arial"/>
          <w:sz w:val="20"/>
          <w:szCs w:val="20"/>
        </w:rPr>
        <w:tab/>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6. Căn cứ xác định: Biên bản nghiệm thu khối lượng công việc hoàn thành của toàn bộ hợp đồng hoặc Biên bản nghiệm thu khối lượng công việc hoàn thành từng lần của hợp đồng (trong trường hợp hợp đồng dừng thực hiện khi chưa hoàn thành toàn bộ hợp đồng); Biên bản nghiệm thu bàn giao đưa vào sử dụng (nếu có)</w:t>
      </w:r>
    </w:p>
    <w:tbl>
      <w:tblPr>
        <w:tblW w:w="5000" w:type="pct"/>
        <w:tblCellMar>
          <w:left w:w="0" w:type="dxa"/>
          <w:right w:w="0" w:type="dxa"/>
        </w:tblCellMar>
        <w:tblLook w:val="0000" w:firstRow="0" w:lastRow="0" w:firstColumn="0" w:lastColumn="0" w:noHBand="0" w:noVBand="0"/>
      </w:tblPr>
      <w:tblGrid>
        <w:gridCol w:w="581"/>
        <w:gridCol w:w="6703"/>
        <w:gridCol w:w="628"/>
        <w:gridCol w:w="1349"/>
        <w:gridCol w:w="866"/>
        <w:gridCol w:w="1349"/>
        <w:gridCol w:w="947"/>
        <w:gridCol w:w="547"/>
      </w:tblGrid>
      <w:tr w:rsidR="004435C7" w:rsidRPr="00CB7202">
        <w:tblPrEx>
          <w:tblCellMar>
            <w:top w:w="0" w:type="dxa"/>
            <w:left w:w="0" w:type="dxa"/>
            <w:bottom w:w="0" w:type="dxa"/>
            <w:right w:w="0" w:type="dxa"/>
          </w:tblCellMar>
        </w:tblPrEx>
        <w:tc>
          <w:tcPr>
            <w:tcW w:w="224"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STT</w:t>
            </w:r>
          </w:p>
        </w:tc>
        <w:tc>
          <w:tcPr>
            <w:tcW w:w="2583"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Tên công việc (gồm công việc, giai đoạn, bộ phận/hàng hóa/thiết bị/tư vấn/chi phí khác) theo hợp đồng</w:t>
            </w:r>
          </w:p>
        </w:tc>
        <w:tc>
          <w:tcPr>
            <w:tcW w:w="1095" w:type="pct"/>
            <w:gridSpan w:val="3"/>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Khối lượng hoàn thành</w:t>
            </w:r>
          </w:p>
        </w:tc>
        <w:tc>
          <w:tcPr>
            <w:tcW w:w="520" w:type="pct"/>
            <w:vMerge w:val="restart"/>
            <w:tcBorders>
              <w:top w:val="single" w:sz="4" w:space="0" w:color="auto"/>
              <w:left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Đơn giá theo HĐ/PLHĐ (đồng)</w:t>
            </w:r>
          </w:p>
        </w:tc>
        <w:tc>
          <w:tcPr>
            <w:tcW w:w="365"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Giá trị đề nghị quyết toán (đồng)</w:t>
            </w:r>
          </w:p>
        </w:tc>
        <w:tc>
          <w:tcPr>
            <w:tcW w:w="212" w:type="pct"/>
            <w:vMerge w:val="restar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Ghi chú</w:t>
            </w:r>
          </w:p>
        </w:tc>
      </w:tr>
      <w:tr w:rsidR="004435C7" w:rsidRPr="00CB7202">
        <w:tblPrEx>
          <w:tblCellMar>
            <w:top w:w="0" w:type="dxa"/>
            <w:left w:w="0" w:type="dxa"/>
            <w:bottom w:w="0" w:type="dxa"/>
            <w:right w:w="0" w:type="dxa"/>
          </w:tblCellMar>
        </w:tblPrEx>
        <w:tc>
          <w:tcPr>
            <w:tcW w:w="224"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583"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Đơn vị tính</w:t>
            </w: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Theo HĐ/PLHĐ</w:t>
            </w: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Quyết toán</w:t>
            </w:r>
          </w:p>
        </w:tc>
        <w:tc>
          <w:tcPr>
            <w:tcW w:w="520" w:type="pct"/>
            <w:vMerge/>
            <w:tcBorders>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365"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12" w:type="pct"/>
            <w:vMerge/>
            <w:tcBorders>
              <w:top w:val="nil"/>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1</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2</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3</w:t>
            </w: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4</w:t>
            </w: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5</w:t>
            </w: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6</w:t>
            </w: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7 = 5*6</w:t>
            </w: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8</w:t>
            </w: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A</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THEO HỢP ĐỒNG (HĐ)/ PHỤ LỤC HỢP ĐỒNG (PLHĐ)</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1</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Trong HĐ ban đầu (bao gồm cả khối lượng tăng, giảm các công việc trong HĐ ban đầu)</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2</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Công việc phát sinh được bổ sung ngoài HĐ ban đầu theo quy định (nếu có)</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B</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ĐIỀU CHỈNH THEO QUY ĐỊNH CỦA NHÀ NƯỚC (THUẾ, PHÍ,...)</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ĐIỀU CHỈNH THEO KẾT LUẬN CỦA CƠ QUAN CÓ THẨM QUYỀN (THANH TRA, KIỂM TOÁN NHÀ NƯỚC,...) trong trường hợp chưa giảm trừ (khối lượng, dự toán, thanh toán) trong quá trình thực hiện HĐ.</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D</w:t>
            </w: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GIÁ TRỊ ĐIỀU CHỈNH GIÁ (Đối với các HĐ theo đơn giá điều chỉnh)</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TỔNG CỘNG (A+B+C+D)</w:t>
            </w:r>
          </w:p>
        </w:tc>
        <w:tc>
          <w:tcPr>
            <w:tcW w:w="24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808" w:type="pct"/>
            <w:gridSpan w:val="2"/>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TỔNG CỘNG (LÀM TRÒN)</w:t>
            </w:r>
          </w:p>
        </w:tc>
        <w:tc>
          <w:tcPr>
            <w:tcW w:w="242"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0"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Giá trị quyết toán:</w:t>
      </w:r>
    </w:p>
    <w:p w:rsidR="004435C7" w:rsidRPr="00CB7202" w:rsidRDefault="004435C7" w:rsidP="00CB7202">
      <w:pPr>
        <w:spacing w:before="120"/>
        <w:rPr>
          <w:rFonts w:ascii="Arial" w:hAnsi="Arial" w:cs="Arial"/>
          <w:sz w:val="20"/>
          <w:szCs w:val="20"/>
        </w:rPr>
      </w:pPr>
      <w:r w:rsidRPr="00CB7202">
        <w:rPr>
          <w:rFonts w:ascii="Arial" w:hAnsi="Arial" w:cs="Arial"/>
          <w:b/>
          <w:i/>
          <w:sz w:val="20"/>
          <w:szCs w:val="20"/>
        </w:rPr>
        <w:t>Bằng số:</w:t>
      </w:r>
      <w:r w:rsidRPr="00CB7202">
        <w:rPr>
          <w:rFonts w:ascii="Arial" w:hAnsi="Arial" w:cs="Arial"/>
          <w:sz w:val="20"/>
          <w:szCs w:val="20"/>
        </w:rPr>
        <w:t xml:space="preserve"> …………………….đồng</w:t>
      </w:r>
    </w:p>
    <w:p w:rsidR="004435C7" w:rsidRPr="00CB7202" w:rsidRDefault="004435C7" w:rsidP="00CB7202">
      <w:pPr>
        <w:spacing w:before="120"/>
        <w:rPr>
          <w:rFonts w:ascii="Arial" w:hAnsi="Arial" w:cs="Arial"/>
          <w:sz w:val="20"/>
          <w:szCs w:val="20"/>
        </w:rPr>
      </w:pPr>
      <w:r w:rsidRPr="00CB7202">
        <w:rPr>
          <w:rFonts w:ascii="Arial" w:hAnsi="Arial" w:cs="Arial"/>
          <w:b/>
          <w:i/>
          <w:sz w:val="20"/>
          <w:szCs w:val="20"/>
        </w:rPr>
        <w:t>Bằng chữ:</w:t>
      </w:r>
      <w:r w:rsidRPr="00CB7202">
        <w:rPr>
          <w:rFonts w:ascii="Arial" w:hAnsi="Arial" w:cs="Arial"/>
          <w:sz w:val="20"/>
          <w:szCs w:val="20"/>
        </w:rPr>
        <w:t xml:space="preserve"> ………………………. </w:t>
      </w:r>
    </w:p>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4435C7">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tháng   năm</w:t>
            </w:r>
            <w:r>
              <w:rPr>
                <w:rFonts w:ascii="Arial" w:hAnsi="Arial" w:cs="Arial"/>
                <w:b/>
                <w:bCs/>
                <w:i/>
                <w:sz w:val="20"/>
                <w:szCs w:val="20"/>
              </w:rPr>
              <w:br/>
            </w:r>
            <w:r>
              <w:rPr>
                <w:rFonts w:ascii="Arial" w:hAnsi="Arial" w:cs="Arial"/>
                <w:b/>
                <w:bCs/>
                <w:sz w:val="20"/>
                <w:szCs w:val="20"/>
              </w:rPr>
              <w:t>NHÀ THẦU</w:t>
            </w:r>
            <w:r>
              <w:rPr>
                <w:rFonts w:ascii="Arial" w:hAnsi="Arial" w:cs="Arial"/>
                <w:b/>
                <w:bCs/>
                <w:sz w:val="20"/>
                <w:szCs w:val="20"/>
              </w:rPr>
              <w:br/>
            </w:r>
            <w:r>
              <w:rPr>
                <w:rFonts w:ascii="Arial" w:hAnsi="Arial" w:cs="Arial"/>
                <w:b/>
                <w:bCs/>
                <w:i/>
                <w:sz w:val="20"/>
                <w:szCs w:val="20"/>
              </w:rPr>
              <w:t>(Ký, ghi rõ họ tên, chức vụ và đóng dấu)</w:t>
            </w:r>
          </w:p>
        </w:tc>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tháng   năm</w:t>
            </w:r>
            <w:r>
              <w:rPr>
                <w:rFonts w:ascii="Arial" w:hAnsi="Arial" w:cs="Arial"/>
                <w:b/>
                <w:bCs/>
                <w:i/>
                <w:sz w:val="20"/>
                <w:szCs w:val="20"/>
              </w:rPr>
              <w:br/>
            </w:r>
            <w:r>
              <w:rPr>
                <w:rFonts w:ascii="Arial" w:hAnsi="Arial" w:cs="Arial"/>
                <w:b/>
                <w:bCs/>
                <w:sz w:val="20"/>
                <w:szCs w:val="20"/>
              </w:rPr>
              <w:t>CHỦ ĐẦU TƯ</w:t>
            </w:r>
            <w:r>
              <w:rPr>
                <w:rFonts w:ascii="Arial" w:hAnsi="Arial" w:cs="Arial"/>
                <w:b/>
                <w:bCs/>
                <w:sz w:val="20"/>
                <w:szCs w:val="20"/>
              </w:rPr>
              <w:br/>
            </w:r>
            <w:r>
              <w:rPr>
                <w:rFonts w:ascii="Arial" w:hAnsi="Arial" w:cs="Arial"/>
                <w:b/>
                <w:bCs/>
                <w:i/>
                <w:sz w:val="20"/>
                <w:szCs w:val="20"/>
              </w:rPr>
              <w:t>(Ký, ghi rõ họ tên, chức vụ và đóng dấu)</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 </w:t>
      </w: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04.a/TT</w:t>
      </w:r>
    </w:p>
    <w:tbl>
      <w:tblPr>
        <w:tblW w:w="5000" w:type="pct"/>
        <w:tblCellMar>
          <w:left w:w="0" w:type="dxa"/>
          <w:right w:w="0" w:type="dxa"/>
        </w:tblCellMar>
        <w:tblLook w:val="01E0" w:firstRow="1" w:lastRow="1" w:firstColumn="1" w:lastColumn="1" w:noHBand="0" w:noVBand="0"/>
      </w:tblPr>
      <w:tblGrid>
        <w:gridCol w:w="4899"/>
        <w:gridCol w:w="8061"/>
      </w:tblGrid>
      <w:tr w:rsidR="004435C7">
        <w:tc>
          <w:tcPr>
            <w:tcW w:w="189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w:t>
            </w:r>
            <w:r>
              <w:rPr>
                <w:rFonts w:ascii="Arial" w:hAnsi="Arial" w:cs="Arial"/>
                <w:b/>
                <w:bCs/>
                <w:sz w:val="20"/>
                <w:szCs w:val="20"/>
              </w:rPr>
              <w:br/>
              <w:t>-------</w:t>
            </w:r>
          </w:p>
        </w:tc>
        <w:tc>
          <w:tcPr>
            <w:tcW w:w="311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Độc lập - Tự do - Hạnh phúc</w:t>
            </w:r>
            <w:r>
              <w:rPr>
                <w:rFonts w:ascii="Arial" w:hAnsi="Arial" w:cs="Arial"/>
                <w:b/>
                <w:bCs/>
                <w:sz w:val="20"/>
                <w:szCs w:val="20"/>
              </w:rPr>
              <w:br/>
              <w:t>---------------</w:t>
            </w:r>
          </w:p>
        </w:tc>
      </w:tr>
      <w:tr w:rsidR="004435C7">
        <w:tc>
          <w:tcPr>
            <w:tcW w:w="189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Số: ….</w:t>
            </w:r>
          </w:p>
        </w:tc>
        <w:tc>
          <w:tcPr>
            <w:tcW w:w="3110" w:type="pct"/>
            <w:shd w:val="clear" w:color="auto" w:fill="auto"/>
          </w:tcPr>
          <w:p w:rsidR="004435C7" w:rsidRDefault="004435C7">
            <w:pPr>
              <w:widowControl w:val="0"/>
              <w:shd w:val="clear" w:color="auto" w:fill="FFFFFF"/>
              <w:spacing w:before="120"/>
              <w:jc w:val="right"/>
              <w:rPr>
                <w:rFonts w:ascii="Arial" w:hAnsi="Arial" w:cs="Arial"/>
                <w:b/>
                <w:bCs/>
                <w:i/>
                <w:sz w:val="20"/>
                <w:szCs w:val="20"/>
              </w:rPr>
            </w:pPr>
            <w:r>
              <w:rPr>
                <w:rFonts w:ascii="Arial" w:hAnsi="Arial" w:cs="Arial"/>
                <w:b/>
                <w:bCs/>
                <w:i/>
                <w:sz w:val="20"/>
                <w:szCs w:val="20"/>
              </w:rPr>
              <w:t>..., ngày ... tháng ... năm ...</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GIẤY ĐỀ NGHỊ THANH TOÁN VỐN</w:t>
      </w:r>
    </w:p>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Kính gửi: ... (cơ quan thanh toán).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dự án, công trình: ... Mã dự án đầu tư: ...</w:t>
      </w:r>
    </w:p>
    <w:p w:rsidR="004435C7" w:rsidRPr="00CB7202" w:rsidRDefault="004435C7" w:rsidP="00CB7202">
      <w:pPr>
        <w:spacing w:before="120"/>
        <w:rPr>
          <w:rFonts w:ascii="Arial" w:hAnsi="Arial" w:cs="Arial"/>
          <w:sz w:val="20"/>
          <w:szCs w:val="20"/>
        </w:rPr>
      </w:pPr>
      <w:bookmarkStart w:id="1" w:name="bookmark0"/>
      <w:r w:rsidRPr="00CB7202">
        <w:rPr>
          <w:rFonts w:ascii="Arial" w:hAnsi="Arial" w:cs="Arial"/>
          <w:sz w:val="20"/>
          <w:szCs w:val="20"/>
        </w:rPr>
        <w:t>Chủ đầu tư/Ban QLDA: ... Mã số ĐVSDNS: ...</w:t>
      </w:r>
      <w:bookmarkEnd w:id="1"/>
    </w:p>
    <w:p w:rsidR="004435C7" w:rsidRPr="00CB7202" w:rsidRDefault="004435C7" w:rsidP="00CB7202">
      <w:pPr>
        <w:spacing w:before="120"/>
        <w:rPr>
          <w:rFonts w:ascii="Arial" w:hAnsi="Arial" w:cs="Arial"/>
          <w:sz w:val="20"/>
          <w:szCs w:val="20"/>
        </w:rPr>
      </w:pPr>
      <w:r w:rsidRPr="00CB7202">
        <w:rPr>
          <w:rFonts w:ascii="Arial" w:hAnsi="Arial" w:cs="Arial"/>
          <w:sz w:val="20"/>
          <w:szCs w:val="20"/>
        </w:rPr>
        <w:t>Năm ngân sách: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tài khoản của chủ đầu tư: - Vốn ... tại: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                                              - Vốn ... tại...</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                                             -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hợp đồng số: ... ngày ... tháng ... năm ... Phụ lục bổ sung hợp đồng số ... ngày ... tháng ... năm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quyết định phê duyệt dự toán số ... ngày ... tháng ... năm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bảng xác định giá trị khối lượng công việc hoàn thành/bảng kê giá trị khối lượng công việc bồi thường, hỗ trợ, tái định cư đề nghị thanh toán số: ... ngày ... tháng ... năm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dư tạm ứng của hạng mục đề nghị thanh toán: ...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2"/>
        <w:gridCol w:w="2114"/>
        <w:gridCol w:w="2179"/>
        <w:gridCol w:w="6415"/>
      </w:tblGrid>
      <w:tr w:rsidR="004435C7" w:rsidRPr="00CB7202">
        <w:tblPrEx>
          <w:tblCellMar>
            <w:top w:w="0" w:type="dxa"/>
            <w:left w:w="0" w:type="dxa"/>
            <w:bottom w:w="0" w:type="dxa"/>
            <w:right w:w="0" w:type="dxa"/>
          </w:tblCellMar>
        </w:tblPrEx>
        <w:tc>
          <w:tcPr>
            <w:tcW w:w="872" w:type="pct"/>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Số tiền đề nghị: ...</w:t>
            </w:r>
          </w:p>
        </w:tc>
        <w:tc>
          <w:tcPr>
            <w:tcW w:w="815" w:type="pct"/>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Tạm ứng</w:t>
            </w:r>
          </w:p>
        </w:tc>
        <w:tc>
          <w:tcPr>
            <w:tcW w:w="840" w:type="pct"/>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Thanh toán</w:t>
            </w:r>
          </w:p>
        </w:tc>
        <w:tc>
          <w:tcPr>
            <w:tcW w:w="2473" w:type="pct"/>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Theo bảng dưới đây (khung nào không sử dụng thì gạch chéo)</w:t>
            </w: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Thuộc nguồn vốn: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Thuộc kế hoạch: ... năm ...</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Đơn vị: đồng</w:t>
      </w:r>
    </w:p>
    <w:tbl>
      <w:tblPr>
        <w:tblW w:w="5000" w:type="pct"/>
        <w:tblCellMar>
          <w:left w:w="0" w:type="dxa"/>
          <w:right w:w="0" w:type="dxa"/>
        </w:tblCellMar>
        <w:tblLook w:val="0000" w:firstRow="0" w:lastRow="0" w:firstColumn="0" w:lastColumn="0" w:noHBand="0" w:noVBand="0"/>
      </w:tblPr>
      <w:tblGrid>
        <w:gridCol w:w="3368"/>
        <w:gridCol w:w="1774"/>
        <w:gridCol w:w="1826"/>
        <w:gridCol w:w="1912"/>
        <w:gridCol w:w="1984"/>
        <w:gridCol w:w="2106"/>
      </w:tblGrid>
      <w:tr w:rsidR="004435C7" w:rsidRPr="00CB7202">
        <w:tblPrEx>
          <w:tblCellMar>
            <w:top w:w="0" w:type="dxa"/>
            <w:left w:w="0" w:type="dxa"/>
            <w:bottom w:w="0" w:type="dxa"/>
            <w:right w:w="0" w:type="dxa"/>
          </w:tblCellMar>
        </w:tblPrEx>
        <w:tc>
          <w:tcPr>
            <w:tcW w:w="1298"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684"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Dự toán được duyệt hoặc giá trị hợp đồng</w:t>
            </w:r>
          </w:p>
        </w:tc>
        <w:tc>
          <w:tcPr>
            <w:tcW w:w="1441" w:type="pct"/>
            <w:gridSpan w:val="2"/>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Lũy kế số vốn đã thanh toán từ khởi công đến cuối kỳ trước (gồm cả tạm ứng)</w:t>
            </w:r>
          </w:p>
        </w:tc>
        <w:tc>
          <w:tcPr>
            <w:tcW w:w="1577" w:type="pct"/>
            <w:gridSpan w:val="2"/>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đề nghị tạm ứng, thanh toán khối lượng hoàn thành kỳ này (gồm cả thu hồi tạm ứng)</w:t>
            </w:r>
          </w:p>
        </w:tc>
      </w:tr>
      <w:tr w:rsidR="004435C7" w:rsidRPr="00CB7202">
        <w:tblPrEx>
          <w:tblCellMar>
            <w:top w:w="0" w:type="dxa"/>
            <w:left w:w="0" w:type="dxa"/>
            <w:bottom w:w="0" w:type="dxa"/>
            <w:right w:w="0" w:type="dxa"/>
          </w:tblCellMar>
        </w:tblPrEx>
        <w:tc>
          <w:tcPr>
            <w:tcW w:w="1298"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684"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70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73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c>
          <w:tcPr>
            <w:tcW w:w="7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8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r>
      <w:tr w:rsidR="004435C7" w:rsidRPr="00CB7202">
        <w:tblPrEx>
          <w:tblCellMar>
            <w:top w:w="0" w:type="dxa"/>
            <w:left w:w="0" w:type="dxa"/>
            <w:bottom w:w="0" w:type="dxa"/>
            <w:right w:w="0" w:type="dxa"/>
          </w:tblCellMar>
        </w:tblPrEx>
        <w:tc>
          <w:tcPr>
            <w:tcW w:w="129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Ghi tên công việc, hạng mục hoặc hợp đồng đề nghị thanh toán hoặc tạm ứng</w:t>
            </w:r>
          </w:p>
        </w:tc>
        <w:tc>
          <w:tcPr>
            <w:tcW w:w="6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0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3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12"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29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Cộng tổng</w:t>
            </w:r>
          </w:p>
        </w:tc>
        <w:tc>
          <w:tcPr>
            <w:tcW w:w="68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0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37"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6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Tổng số tiền đề nghị tạm ứng, thanh toán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Bằng chữ: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Trong đó: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để thu hồi tạm ứng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trong nước: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nước ngoài: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Thuế giá trị gia tăng: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Chuyển tiền bảo hành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Chuyển tiền tạm giữ chờ quyết toán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trả nhà thầu/đơn vị thực hiện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trong nước: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nước ngoài: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đơn vị thụ hưởng: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tài khoản đơn vị thụ hưởng: ... tại: ...</w:t>
      </w:r>
    </w:p>
    <w:p w:rsidR="004435C7" w:rsidRPr="00CB7202" w:rsidRDefault="004435C7" w:rsidP="00CB7202">
      <w:pPr>
        <w:spacing w:before="120"/>
        <w:rPr>
          <w:rFonts w:ascii="Arial" w:hAnsi="Arial" w:cs="Arial"/>
          <w:sz w:val="20"/>
          <w:szCs w:val="20"/>
        </w:rPr>
      </w:pPr>
      <w:bookmarkStart w:id="2" w:name="bookmark1"/>
    </w:p>
    <w:tbl>
      <w:tblPr>
        <w:tblW w:w="5000" w:type="pct"/>
        <w:tblCellMar>
          <w:left w:w="0" w:type="dxa"/>
          <w:right w:w="0" w:type="dxa"/>
        </w:tblCellMar>
        <w:tblLook w:val="01E0" w:firstRow="1" w:lastRow="1" w:firstColumn="1" w:lastColumn="1" w:noHBand="0" w:noVBand="0"/>
      </w:tblPr>
      <w:tblGrid>
        <w:gridCol w:w="6480"/>
        <w:gridCol w:w="6480"/>
      </w:tblGrid>
      <w:tr w:rsidR="004435C7">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KẾ TOÁN</w:t>
            </w:r>
            <w:r>
              <w:rPr>
                <w:rFonts w:ascii="Arial" w:hAnsi="Arial" w:cs="Arial"/>
                <w:b/>
                <w:bCs/>
                <w:sz w:val="20"/>
                <w:szCs w:val="20"/>
              </w:rPr>
              <w:br/>
            </w:r>
            <w:r>
              <w:rPr>
                <w:rFonts w:ascii="Arial" w:hAnsi="Arial" w:cs="Arial"/>
                <w:b/>
                <w:bCs/>
                <w:i/>
                <w:sz w:val="20"/>
                <w:szCs w:val="20"/>
              </w:rPr>
              <w:t>(Ký, ghi rõ họ tên)</w:t>
            </w:r>
          </w:p>
        </w:tc>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 xml:space="preserve">ĐẠI DIỆN CHỦ ĐẦU TƯ/ </w:t>
            </w:r>
            <w:r>
              <w:rPr>
                <w:rFonts w:ascii="Arial" w:hAnsi="Arial" w:cs="Arial"/>
                <w:b/>
                <w:bCs/>
                <w:sz w:val="20"/>
                <w:szCs w:val="20"/>
              </w:rPr>
              <w:br/>
              <w:t>BAN QUẢN LÝ DỰ ÁN</w:t>
            </w:r>
            <w:r>
              <w:rPr>
                <w:rFonts w:ascii="Arial" w:hAnsi="Arial" w:cs="Arial"/>
                <w:b/>
                <w:bCs/>
                <w:sz w:val="20"/>
                <w:szCs w:val="20"/>
              </w:rPr>
              <w:br/>
            </w:r>
            <w:r>
              <w:rPr>
                <w:rFonts w:ascii="Arial" w:hAnsi="Arial" w:cs="Arial"/>
                <w:b/>
                <w:bCs/>
                <w:i/>
                <w:sz w:val="20"/>
                <w:szCs w:val="20"/>
              </w:rPr>
              <w:t>(Ký, ghi rõ họ tên, chức vụ và đóng dấu)</w:t>
            </w:r>
          </w:p>
        </w:tc>
      </w:tr>
    </w:tbl>
    <w:p w:rsidR="004435C7" w:rsidRPr="00CB7202" w:rsidRDefault="004435C7" w:rsidP="00CB7202">
      <w:pPr>
        <w:spacing w:before="120"/>
        <w:rPr>
          <w:rFonts w:ascii="Arial" w:hAnsi="Arial" w:cs="Arial"/>
          <w:sz w:val="20"/>
          <w:szCs w:val="20"/>
        </w:rPr>
      </w:pPr>
    </w:p>
    <w:bookmarkEnd w:id="2"/>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PHẦN GHI CỦA CƠ QUAN THANH TOÁN</w:t>
      </w:r>
    </w:p>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Ngày nhận giấy đề nghị thanh toán vốn đầu tư: ...</w:t>
      </w:r>
    </w:p>
    <w:tbl>
      <w:tblPr>
        <w:tblW w:w="5000" w:type="pct"/>
        <w:tblCellMar>
          <w:left w:w="0" w:type="dxa"/>
          <w:right w:w="0" w:type="dxa"/>
        </w:tblCellMar>
        <w:tblLook w:val="0000" w:firstRow="0" w:lastRow="0" w:firstColumn="0" w:lastColumn="0" w:noHBand="0" w:noVBand="0"/>
      </w:tblPr>
      <w:tblGrid>
        <w:gridCol w:w="4229"/>
        <w:gridCol w:w="2447"/>
        <w:gridCol w:w="3057"/>
        <w:gridCol w:w="3237"/>
      </w:tblGrid>
      <w:tr w:rsidR="004435C7" w:rsidRPr="00CB7202">
        <w:tblPrEx>
          <w:tblCellMar>
            <w:top w:w="0" w:type="dxa"/>
            <w:left w:w="0" w:type="dxa"/>
            <w:bottom w:w="0" w:type="dxa"/>
            <w:right w:w="0" w:type="dxa"/>
          </w:tblCellMar>
        </w:tblPrEx>
        <w:tc>
          <w:tcPr>
            <w:tcW w:w="1630"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Cơ quan thanh toán chấp nhận</w:t>
            </w:r>
          </w:p>
        </w:tc>
        <w:tc>
          <w:tcPr>
            <w:tcW w:w="943"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Tạm ứng</w:t>
            </w:r>
          </w:p>
        </w:tc>
        <w:tc>
          <w:tcPr>
            <w:tcW w:w="117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Thanh toán</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Theo nội dung sau:</w:t>
            </w:r>
          </w:p>
        </w:tc>
      </w:tr>
    </w:tbl>
    <w:p w:rsidR="004435C7" w:rsidRPr="00CB7202" w:rsidRDefault="004435C7" w:rsidP="00CB7202">
      <w:pPr>
        <w:spacing w:before="120"/>
        <w:jc w:val="center"/>
        <w:rPr>
          <w:rFonts w:ascii="Arial" w:hAnsi="Arial" w:cs="Arial"/>
          <w:i/>
          <w:sz w:val="20"/>
          <w:szCs w:val="20"/>
        </w:rPr>
      </w:pPr>
      <w:r w:rsidRPr="00CB7202">
        <w:rPr>
          <w:rFonts w:ascii="Arial" w:hAnsi="Arial" w:cs="Arial"/>
          <w:i/>
          <w:sz w:val="20"/>
          <w:szCs w:val="20"/>
        </w:rPr>
        <w:t>(Khung nào không sử dụng thì gạch chéo)</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Đơn vị: đồng/USD...</w:t>
      </w:r>
    </w:p>
    <w:tbl>
      <w:tblPr>
        <w:tblW w:w="5000" w:type="pct"/>
        <w:tblCellMar>
          <w:left w:w="0" w:type="dxa"/>
          <w:right w:w="0" w:type="dxa"/>
        </w:tblCellMar>
        <w:tblLook w:val="0000" w:firstRow="0" w:lastRow="0" w:firstColumn="0" w:lastColumn="0" w:noHBand="0" w:noVBand="0"/>
      </w:tblPr>
      <w:tblGrid>
        <w:gridCol w:w="4229"/>
        <w:gridCol w:w="2451"/>
        <w:gridCol w:w="3027"/>
        <w:gridCol w:w="3263"/>
      </w:tblGrid>
      <w:tr w:rsidR="004435C7" w:rsidRPr="00CB7202">
        <w:tblPrEx>
          <w:tblCellMar>
            <w:top w:w="0" w:type="dxa"/>
            <w:left w:w="0" w:type="dxa"/>
            <w:bottom w:w="0" w:type="dxa"/>
            <w:right w:w="0" w:type="dxa"/>
          </w:tblCellMar>
        </w:tblPrEx>
        <w:tc>
          <w:tcPr>
            <w:tcW w:w="163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Tổng số</w:t>
            </w: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r>
      <w:tr w:rsidR="004435C7" w:rsidRPr="00CB7202">
        <w:tblPrEx>
          <w:tblCellMar>
            <w:top w:w="0" w:type="dxa"/>
            <w:left w:w="0" w:type="dxa"/>
            <w:bottom w:w="0" w:type="dxa"/>
            <w:right w:w="0" w:type="dxa"/>
          </w:tblCellMar>
        </w:tblPrEx>
        <w:tc>
          <w:tcPr>
            <w:tcW w:w="163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r w:rsidRPr="00CB7202">
              <w:rPr>
                <w:rFonts w:ascii="Arial" w:hAnsi="Arial" w:cs="Arial"/>
                <w:b/>
                <w:sz w:val="20"/>
                <w:szCs w:val="20"/>
              </w:rPr>
              <w:t>Số vốn chấp nhận</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Trong đó:</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thu hồi tạm ứng</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Các năm trước</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Năm nay</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Thuế giá trị gia tăng</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630"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trả đơn vị thụ hưởng</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Bằng chữ:</w:t>
            </w:r>
          </w:p>
        </w:tc>
      </w:tr>
      <w:tr w:rsidR="004435C7" w:rsidRPr="00CB7202">
        <w:tblPrEx>
          <w:tblCellMar>
            <w:top w:w="0" w:type="dxa"/>
            <w:left w:w="0" w:type="dxa"/>
            <w:bottom w:w="0" w:type="dxa"/>
            <w:right w:w="0" w:type="dxa"/>
          </w:tblCellMar>
        </w:tblPrEx>
        <w:tc>
          <w:tcPr>
            <w:tcW w:w="163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từ chối:</w:t>
            </w:r>
          </w:p>
        </w:tc>
        <w:tc>
          <w:tcPr>
            <w:tcW w:w="94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16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25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i/>
                <w:sz w:val="20"/>
                <w:szCs w:val="20"/>
              </w:rPr>
              <w:t>Lý do</w:t>
            </w:r>
            <w:r w:rsidRPr="00CB7202">
              <w:rPr>
                <w:rFonts w:ascii="Arial" w:hAnsi="Arial" w:cs="Arial"/>
                <w:sz w:val="20"/>
                <w:szCs w:val="20"/>
              </w:rPr>
              <w:t xml:space="preserve"> : ...</w:t>
            </w:r>
          </w:p>
        </w:tc>
      </w:tr>
    </w:tbl>
    <w:p w:rsidR="004435C7" w:rsidRPr="00CB7202" w:rsidRDefault="004435C7" w:rsidP="00CB7202">
      <w:pPr>
        <w:spacing w:before="120"/>
        <w:rPr>
          <w:rFonts w:ascii="Arial" w:hAnsi="Arial" w:cs="Arial"/>
          <w:b/>
          <w:i/>
          <w:sz w:val="20"/>
          <w:szCs w:val="20"/>
        </w:rPr>
      </w:pPr>
      <w:r w:rsidRPr="00CB7202">
        <w:rPr>
          <w:rFonts w:ascii="Arial" w:hAnsi="Arial" w:cs="Arial"/>
          <w:b/>
          <w:i/>
          <w:sz w:val="20"/>
          <w:szCs w:val="20"/>
        </w:rPr>
        <w:t>Ghi chú:...</w:t>
      </w:r>
    </w:p>
    <w:p w:rsidR="004435C7" w:rsidRPr="00CB7202" w:rsidRDefault="004435C7" w:rsidP="00CB7202">
      <w:pPr>
        <w:spacing w:before="120"/>
        <w:rPr>
          <w:rFonts w:ascii="Arial" w:hAnsi="Arial" w:cs="Arial"/>
          <w:sz w:val="20"/>
          <w:szCs w:val="20"/>
        </w:rPr>
      </w:pPr>
      <w:bookmarkStart w:id="3" w:name="bookmark4"/>
    </w:p>
    <w:tbl>
      <w:tblPr>
        <w:tblW w:w="5000" w:type="pct"/>
        <w:tblCellMar>
          <w:left w:w="0" w:type="dxa"/>
          <w:right w:w="0" w:type="dxa"/>
        </w:tblCellMar>
        <w:tblLook w:val="01E0" w:firstRow="1" w:lastRow="1" w:firstColumn="1" w:lastColumn="1" w:noHBand="0" w:noVBand="0"/>
      </w:tblPr>
      <w:tblGrid>
        <w:gridCol w:w="3846"/>
        <w:gridCol w:w="3681"/>
        <w:gridCol w:w="5433"/>
      </w:tblGrid>
      <w:tr w:rsidR="004435C7">
        <w:tc>
          <w:tcPr>
            <w:tcW w:w="1484"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c>
          <w:tcPr>
            <w:tcW w:w="142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p>
        </w:tc>
        <w:tc>
          <w:tcPr>
            <w:tcW w:w="2096"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i/>
                <w:sz w:val="20"/>
                <w:szCs w:val="20"/>
              </w:rPr>
              <w:t>…., ngày ... tháng ... năm ...</w:t>
            </w:r>
          </w:p>
        </w:tc>
      </w:tr>
      <w:tr w:rsidR="004435C7">
        <w:tc>
          <w:tcPr>
            <w:tcW w:w="1484"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NGƯỜI THANH TOÁN</w:t>
            </w:r>
            <w:r>
              <w:rPr>
                <w:rFonts w:ascii="Arial" w:hAnsi="Arial" w:cs="Arial"/>
                <w:b/>
                <w:bCs/>
                <w:sz w:val="20"/>
                <w:szCs w:val="20"/>
              </w:rPr>
              <w:br/>
            </w:r>
            <w:r>
              <w:rPr>
                <w:rFonts w:ascii="Arial" w:hAnsi="Arial" w:cs="Arial"/>
                <w:b/>
                <w:bCs/>
                <w:i/>
                <w:sz w:val="20"/>
                <w:szCs w:val="20"/>
              </w:rPr>
              <w:t>(Ký, ghi rõ họ tên)</w:t>
            </w:r>
          </w:p>
        </w:tc>
        <w:tc>
          <w:tcPr>
            <w:tcW w:w="142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LÃNH ĐẠO PHÒNG</w:t>
            </w:r>
            <w:r>
              <w:rPr>
                <w:rFonts w:ascii="Arial" w:hAnsi="Arial" w:cs="Arial"/>
                <w:b/>
                <w:bCs/>
                <w:sz w:val="20"/>
                <w:szCs w:val="20"/>
              </w:rPr>
              <w:br/>
            </w:r>
            <w:r>
              <w:rPr>
                <w:rFonts w:ascii="Arial" w:hAnsi="Arial" w:cs="Arial"/>
                <w:b/>
                <w:bCs/>
                <w:i/>
                <w:sz w:val="20"/>
                <w:szCs w:val="20"/>
              </w:rPr>
              <w:t>(Ký, ghi rõ họ tên)</w:t>
            </w:r>
          </w:p>
        </w:tc>
        <w:tc>
          <w:tcPr>
            <w:tcW w:w="2096"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LÃNH ĐẠO CƠ QUAN THANH TOÁN</w:t>
            </w:r>
            <w:r>
              <w:rPr>
                <w:rFonts w:ascii="Arial" w:hAnsi="Arial" w:cs="Arial"/>
                <w:b/>
                <w:bCs/>
                <w:sz w:val="20"/>
                <w:szCs w:val="20"/>
              </w:rPr>
              <w:br/>
            </w:r>
            <w:r>
              <w:rPr>
                <w:rFonts w:ascii="Arial" w:hAnsi="Arial" w:cs="Arial"/>
                <w:b/>
                <w:bCs/>
                <w:i/>
                <w:sz w:val="20"/>
                <w:szCs w:val="20"/>
              </w:rPr>
              <w:t>(Ký, ghi rõ họ tên chức vụ và đóng dấu)</w:t>
            </w:r>
          </w:p>
        </w:tc>
      </w:tr>
      <w:bookmarkEnd w:id="3"/>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04.a.nn/TT</w:t>
      </w:r>
    </w:p>
    <w:tbl>
      <w:tblPr>
        <w:tblW w:w="5000" w:type="pct"/>
        <w:tblCellMar>
          <w:left w:w="0" w:type="dxa"/>
          <w:right w:w="0" w:type="dxa"/>
        </w:tblCellMar>
        <w:tblLook w:val="01E0" w:firstRow="1" w:lastRow="1" w:firstColumn="1" w:lastColumn="1" w:noHBand="0" w:noVBand="0"/>
      </w:tblPr>
      <w:tblGrid>
        <w:gridCol w:w="4899"/>
        <w:gridCol w:w="8061"/>
      </w:tblGrid>
      <w:tr w:rsidR="004435C7">
        <w:tc>
          <w:tcPr>
            <w:tcW w:w="189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w:t>
            </w:r>
            <w:r>
              <w:rPr>
                <w:rFonts w:ascii="Arial" w:hAnsi="Arial" w:cs="Arial"/>
                <w:b/>
                <w:bCs/>
                <w:sz w:val="20"/>
                <w:szCs w:val="20"/>
              </w:rPr>
              <w:br/>
              <w:t>-------</w:t>
            </w:r>
          </w:p>
        </w:tc>
        <w:tc>
          <w:tcPr>
            <w:tcW w:w="311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Độc lập - Tự do - Hạnh phúc</w:t>
            </w:r>
            <w:r>
              <w:rPr>
                <w:rFonts w:ascii="Arial" w:hAnsi="Arial" w:cs="Arial"/>
                <w:b/>
                <w:bCs/>
                <w:sz w:val="20"/>
                <w:szCs w:val="20"/>
              </w:rPr>
              <w:br/>
              <w:t>---------------</w:t>
            </w:r>
          </w:p>
        </w:tc>
      </w:tr>
      <w:tr w:rsidR="004435C7">
        <w:tc>
          <w:tcPr>
            <w:tcW w:w="189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Số: ….</w:t>
            </w:r>
          </w:p>
        </w:tc>
        <w:tc>
          <w:tcPr>
            <w:tcW w:w="3110" w:type="pct"/>
            <w:shd w:val="clear" w:color="auto" w:fill="auto"/>
          </w:tcPr>
          <w:p w:rsidR="004435C7" w:rsidRDefault="004435C7">
            <w:pPr>
              <w:widowControl w:val="0"/>
              <w:shd w:val="clear" w:color="auto" w:fill="FFFFFF"/>
              <w:spacing w:before="120"/>
              <w:jc w:val="right"/>
              <w:rPr>
                <w:rFonts w:ascii="Arial" w:hAnsi="Arial" w:cs="Arial"/>
                <w:b/>
                <w:bCs/>
                <w:i/>
                <w:sz w:val="20"/>
                <w:szCs w:val="20"/>
              </w:rPr>
            </w:pPr>
            <w:r>
              <w:rPr>
                <w:rFonts w:ascii="Arial" w:hAnsi="Arial" w:cs="Arial"/>
                <w:b/>
                <w:bCs/>
                <w:i/>
                <w:sz w:val="20"/>
                <w:szCs w:val="20"/>
              </w:rPr>
              <w:t>..., ngày ... tháng ... năm ...</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GIẤY ĐỀ NGHỊ THANH TOÁN VỐN</w:t>
      </w:r>
    </w:p>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Kính gửi: ... (cơ quan chủ quản).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dự án, công trình: ... Mã dự án đầu tư: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Chủ đầu tư/Ban QLDA: ... Mã số ĐVSDNS: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Năm ngân sách: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Số tài khoản của chủ đầu tư: </w:t>
      </w:r>
      <w:r w:rsidRPr="00CB7202">
        <w:rPr>
          <w:rFonts w:ascii="Arial" w:hAnsi="Arial" w:cs="Arial"/>
          <w:sz w:val="20"/>
          <w:szCs w:val="20"/>
        </w:rPr>
        <w:tab/>
        <w:t>- Vốn ... tại: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t>- Vốn ... tại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t>-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hợp đồng số: ... ngày ... tháng ... năm ... Phụ lục bổ sung hợp đồng số ... ngày ... tháng ... năm ... (nếu có);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Quyết định phê duyệt dự toán số ... ngày ... tháng ... năm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bảng xác định giá trị khối lượng công việc hoàn thành đề nghị thanh toán số:... ngày ... tháng ... năm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Lũy kế giá trị khối lượng nghiệm thu của hạng mục đề nghị thanh toán:... đồng.</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dư tạm ứng của hạng mục đề nghị thanh toán: ... đồng.</w:t>
      </w:r>
    </w:p>
    <w:tbl>
      <w:tblPr>
        <w:tblW w:w="5000" w:type="pct"/>
        <w:tblCellMar>
          <w:left w:w="0" w:type="dxa"/>
          <w:right w:w="0" w:type="dxa"/>
        </w:tblCellMar>
        <w:tblLook w:val="0000" w:firstRow="0" w:lastRow="0" w:firstColumn="0" w:lastColumn="0" w:noHBand="0" w:noVBand="0"/>
      </w:tblPr>
      <w:tblGrid>
        <w:gridCol w:w="2173"/>
        <w:gridCol w:w="1707"/>
        <w:gridCol w:w="2174"/>
        <w:gridCol w:w="6916"/>
      </w:tblGrid>
      <w:tr w:rsidR="004435C7" w:rsidRPr="00CB7202">
        <w:tblPrEx>
          <w:tblCellMar>
            <w:top w:w="0" w:type="dxa"/>
            <w:left w:w="0" w:type="dxa"/>
            <w:bottom w:w="0" w:type="dxa"/>
            <w:right w:w="0" w:type="dxa"/>
          </w:tblCellMar>
        </w:tblPrEx>
        <w:tc>
          <w:tcPr>
            <w:tcW w:w="83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Số tiền đề nghị: ...</w:t>
            </w:r>
          </w:p>
        </w:tc>
        <w:tc>
          <w:tcPr>
            <w:tcW w:w="65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Tạm ứng</w:t>
            </w:r>
          </w:p>
        </w:tc>
        <w:tc>
          <w:tcPr>
            <w:tcW w:w="83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Thanh toán</w:t>
            </w:r>
          </w:p>
        </w:tc>
        <w:tc>
          <w:tcPr>
            <w:tcW w:w="2666"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Theo bảng dưới đây (khung nào không sử dụng thì gạch chéo)</w:t>
            </w: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Thuộc nguồn vốn: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Thuộc kế hoạch: ... năm ...</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Đơn vị: ngoại tệ</w:t>
      </w:r>
    </w:p>
    <w:tbl>
      <w:tblPr>
        <w:tblW w:w="5000" w:type="pct"/>
        <w:tblCellMar>
          <w:left w:w="0" w:type="dxa"/>
          <w:right w:w="0" w:type="dxa"/>
        </w:tblCellMar>
        <w:tblLook w:val="0000" w:firstRow="0" w:lastRow="0" w:firstColumn="0" w:lastColumn="0" w:noHBand="0" w:noVBand="0"/>
      </w:tblPr>
      <w:tblGrid>
        <w:gridCol w:w="3667"/>
        <w:gridCol w:w="1479"/>
        <w:gridCol w:w="1834"/>
        <w:gridCol w:w="1886"/>
        <w:gridCol w:w="2008"/>
        <w:gridCol w:w="2096"/>
      </w:tblGrid>
      <w:tr w:rsidR="004435C7" w:rsidRPr="00CB7202">
        <w:tblPrEx>
          <w:tblCellMar>
            <w:top w:w="0" w:type="dxa"/>
            <w:left w:w="0" w:type="dxa"/>
            <w:bottom w:w="0" w:type="dxa"/>
            <w:right w:w="0" w:type="dxa"/>
          </w:tblCellMar>
        </w:tblPrEx>
        <w:tc>
          <w:tcPr>
            <w:tcW w:w="1414"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570"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Dự toán được duyệt hoặc giá trị hợp đồng</w:t>
            </w:r>
          </w:p>
        </w:tc>
        <w:tc>
          <w:tcPr>
            <w:tcW w:w="1434" w:type="pct"/>
            <w:gridSpan w:val="2"/>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Lũy kế số vốn đã thanh toán từ khởi công đến cuối kỳ trước (gồm cả tạm ứng)</w:t>
            </w:r>
          </w:p>
        </w:tc>
        <w:tc>
          <w:tcPr>
            <w:tcW w:w="1583" w:type="pct"/>
            <w:gridSpan w:val="2"/>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đề nghị tạm ứng, thanh toán khối lượng hoàn thành kỳ này (gồm cả thu hồi vốn tạm ứng)</w:t>
            </w:r>
          </w:p>
        </w:tc>
      </w:tr>
      <w:tr w:rsidR="004435C7" w:rsidRPr="00CB7202">
        <w:tblPrEx>
          <w:tblCellMar>
            <w:top w:w="0" w:type="dxa"/>
            <w:left w:w="0" w:type="dxa"/>
            <w:bottom w:w="0" w:type="dxa"/>
            <w:right w:w="0" w:type="dxa"/>
          </w:tblCellMar>
        </w:tblPrEx>
        <w:tc>
          <w:tcPr>
            <w:tcW w:w="1414"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b/>
                <w:sz w:val="20"/>
                <w:szCs w:val="20"/>
              </w:rPr>
            </w:pPr>
          </w:p>
        </w:tc>
        <w:tc>
          <w:tcPr>
            <w:tcW w:w="570"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70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72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c>
          <w:tcPr>
            <w:tcW w:w="77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80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r>
      <w:tr w:rsidR="004435C7" w:rsidRPr="00CB7202">
        <w:tblPrEx>
          <w:tblCellMar>
            <w:top w:w="0" w:type="dxa"/>
            <w:left w:w="0" w:type="dxa"/>
            <w:bottom w:w="0" w:type="dxa"/>
            <w:right w:w="0" w:type="dxa"/>
          </w:tblCellMar>
        </w:tblPrEx>
        <w:tc>
          <w:tcPr>
            <w:tcW w:w="141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Ghi tên công việc, hạng mục hoặc hợp đồng đề nghị thanh toán hoặc tạm ứng</w:t>
            </w:r>
          </w:p>
        </w:tc>
        <w:tc>
          <w:tcPr>
            <w:tcW w:w="57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0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7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41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Cộng tổng</w:t>
            </w:r>
          </w:p>
        </w:tc>
        <w:tc>
          <w:tcPr>
            <w:tcW w:w="570"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07"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26"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7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09"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Tổng số tiền đề nghị tạm ứng, thanh toán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Bằng chữ: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Trong đó: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để thu hồi tạm ứng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trong nước: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nước ngoài: ...</w:t>
      </w:r>
    </w:p>
    <w:p w:rsidR="004435C7" w:rsidRPr="00CB7202" w:rsidRDefault="004435C7" w:rsidP="00CB7202">
      <w:pPr>
        <w:spacing w:before="120"/>
        <w:rPr>
          <w:rFonts w:ascii="Arial" w:hAnsi="Arial" w:cs="Arial"/>
          <w:sz w:val="20"/>
          <w:szCs w:val="20"/>
        </w:rPr>
      </w:pPr>
      <w:bookmarkStart w:id="4" w:name="bookmark5"/>
      <w:r w:rsidRPr="00CB7202">
        <w:rPr>
          <w:rFonts w:ascii="Arial" w:hAnsi="Arial" w:cs="Arial"/>
          <w:sz w:val="20"/>
          <w:szCs w:val="20"/>
        </w:rPr>
        <w:t>- Thuế giá trị gia tăng: ...</w:t>
      </w:r>
      <w:bookmarkEnd w:id="4"/>
    </w:p>
    <w:p w:rsidR="004435C7" w:rsidRPr="00CB7202" w:rsidRDefault="004435C7" w:rsidP="00CB7202">
      <w:pPr>
        <w:spacing w:before="120"/>
        <w:rPr>
          <w:rFonts w:ascii="Arial" w:hAnsi="Arial" w:cs="Arial"/>
          <w:sz w:val="20"/>
          <w:szCs w:val="20"/>
        </w:rPr>
      </w:pPr>
      <w:bookmarkStart w:id="5" w:name="bookmark6"/>
      <w:r w:rsidRPr="00CB7202">
        <w:rPr>
          <w:rFonts w:ascii="Arial" w:hAnsi="Arial" w:cs="Arial"/>
          <w:sz w:val="20"/>
          <w:szCs w:val="20"/>
        </w:rPr>
        <w:t>- Chuyển tiền bảo hành (bằng số): ...</w:t>
      </w:r>
      <w:bookmarkEnd w:id="5"/>
    </w:p>
    <w:p w:rsidR="004435C7" w:rsidRPr="00CB7202" w:rsidRDefault="004435C7" w:rsidP="00CB7202">
      <w:pPr>
        <w:spacing w:before="120"/>
        <w:rPr>
          <w:rFonts w:ascii="Arial" w:hAnsi="Arial" w:cs="Arial"/>
          <w:sz w:val="20"/>
          <w:szCs w:val="20"/>
        </w:rPr>
      </w:pPr>
      <w:r w:rsidRPr="00CB7202">
        <w:rPr>
          <w:rFonts w:ascii="Arial" w:hAnsi="Arial" w:cs="Arial"/>
          <w:sz w:val="20"/>
          <w:szCs w:val="20"/>
        </w:rPr>
        <w:t>- Chuyển tiền tạm giữ chờ quyết toán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trả nhà thầu/đơn vị thực hiện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trong nước: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nước ngoài: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đơn vị thụ hưởng: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tài khoản đơn vị thụ hưởng: ... tại: ...</w:t>
      </w:r>
    </w:p>
    <w:p w:rsidR="004435C7" w:rsidRPr="00CB7202" w:rsidRDefault="004435C7" w:rsidP="00CB7202">
      <w:pPr>
        <w:spacing w:before="120"/>
        <w:rPr>
          <w:rFonts w:ascii="Arial" w:hAnsi="Arial" w:cs="Arial"/>
          <w:sz w:val="20"/>
          <w:szCs w:val="20"/>
        </w:rPr>
      </w:pPr>
      <w:bookmarkStart w:id="6" w:name="bookmark7"/>
    </w:p>
    <w:tbl>
      <w:tblPr>
        <w:tblW w:w="0" w:type="auto"/>
        <w:tblLook w:val="01E0" w:firstRow="1" w:lastRow="1" w:firstColumn="1" w:lastColumn="1" w:noHBand="0" w:noVBand="0"/>
      </w:tblPr>
      <w:tblGrid>
        <w:gridCol w:w="4428"/>
        <w:gridCol w:w="4428"/>
      </w:tblGrid>
      <w:tr w:rsidR="004435C7">
        <w:tc>
          <w:tcPr>
            <w:tcW w:w="4428" w:type="dxa"/>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KẾ TOÁN</w:t>
            </w:r>
            <w:r>
              <w:rPr>
                <w:rFonts w:ascii="Arial" w:hAnsi="Arial" w:cs="Arial"/>
                <w:b/>
                <w:bCs/>
                <w:sz w:val="20"/>
                <w:szCs w:val="20"/>
              </w:rPr>
              <w:br/>
            </w:r>
            <w:r>
              <w:rPr>
                <w:rFonts w:ascii="Arial" w:hAnsi="Arial" w:cs="Arial"/>
                <w:b/>
                <w:bCs/>
                <w:i/>
                <w:sz w:val="20"/>
                <w:szCs w:val="20"/>
              </w:rPr>
              <w:t>(Ký, ghi rõ họ tên)</w:t>
            </w:r>
          </w:p>
        </w:tc>
        <w:tc>
          <w:tcPr>
            <w:tcW w:w="4428" w:type="dxa"/>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ĐẠI DIỆN CHỦ ĐẦU TƯ</w:t>
            </w:r>
            <w:r>
              <w:rPr>
                <w:rFonts w:ascii="Arial" w:hAnsi="Arial" w:cs="Arial"/>
                <w:b/>
                <w:bCs/>
                <w:sz w:val="20"/>
                <w:szCs w:val="20"/>
              </w:rPr>
              <w:br/>
            </w:r>
            <w:r>
              <w:rPr>
                <w:rFonts w:ascii="Arial" w:hAnsi="Arial" w:cs="Arial"/>
                <w:b/>
                <w:bCs/>
                <w:i/>
                <w:sz w:val="20"/>
                <w:szCs w:val="20"/>
              </w:rPr>
              <w:t>(Ký, ghi rõ họ tên chức vụ và đóng dấu)</w:t>
            </w:r>
          </w:p>
        </w:tc>
      </w:tr>
    </w:tbl>
    <w:p w:rsidR="004435C7" w:rsidRPr="00CB7202" w:rsidRDefault="004435C7" w:rsidP="00CB7202">
      <w:pPr>
        <w:spacing w:before="120"/>
        <w:rPr>
          <w:rFonts w:ascii="Arial" w:hAnsi="Arial" w:cs="Arial"/>
          <w:sz w:val="20"/>
          <w:szCs w:val="20"/>
        </w:rPr>
      </w:pPr>
      <w:bookmarkStart w:id="7" w:name="bookmark8"/>
      <w:bookmarkEnd w:id="6"/>
    </w:p>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Mẫu số 04.b/TT</w:t>
      </w:r>
      <w:bookmarkEnd w:id="7"/>
    </w:p>
    <w:tbl>
      <w:tblPr>
        <w:tblW w:w="5000" w:type="pct"/>
        <w:tblCellMar>
          <w:left w:w="0" w:type="dxa"/>
          <w:right w:w="0" w:type="dxa"/>
        </w:tblCellMar>
        <w:tblLook w:val="01E0" w:firstRow="1" w:lastRow="1" w:firstColumn="1" w:lastColumn="1" w:noHBand="0" w:noVBand="0"/>
      </w:tblPr>
      <w:tblGrid>
        <w:gridCol w:w="1985"/>
        <w:gridCol w:w="10975"/>
      </w:tblGrid>
      <w:tr w:rsidR="004435C7">
        <w:tc>
          <w:tcPr>
            <w:tcW w:w="766" w:type="pct"/>
            <w:tcBorders>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Không ghi vào khu vực này</w:t>
            </w:r>
          </w:p>
        </w:tc>
        <w:tc>
          <w:tcPr>
            <w:tcW w:w="4234" w:type="pct"/>
            <w:vMerge w:val="restart"/>
            <w:tcBorders>
              <w:top w:val="nil"/>
              <w:left w:val="single" w:sz="4" w:space="0" w:color="auto"/>
              <w:bottom w:val="nil"/>
              <w:right w:val="nil"/>
            </w:tcBorders>
            <w:shd w:val="clear" w:color="auto" w:fill="auto"/>
          </w:tcPr>
          <w:p w:rsidR="004435C7" w:rsidRDefault="004435C7">
            <w:pPr>
              <w:widowControl w:val="0"/>
              <w:shd w:val="clear" w:color="auto" w:fill="FFFFFF"/>
              <w:spacing w:before="120"/>
              <w:jc w:val="right"/>
              <w:rPr>
                <w:rFonts w:ascii="Arial" w:hAnsi="Arial" w:cs="Arial"/>
                <w:b/>
                <w:bCs/>
                <w:sz w:val="20"/>
                <w:szCs w:val="20"/>
              </w:rPr>
            </w:pPr>
            <w:r>
              <w:rPr>
                <w:rFonts w:ascii="Arial" w:hAnsi="Arial" w:cs="Arial"/>
                <w:b/>
                <w:bCs/>
                <w:sz w:val="20"/>
                <w:szCs w:val="20"/>
              </w:rPr>
              <w:t>Số:... Năm ngân sách:...</w:t>
            </w:r>
          </w:p>
        </w:tc>
      </w:tr>
      <w:tr w:rsidR="004435C7">
        <w:tc>
          <w:tcPr>
            <w:tcW w:w="766" w:type="pct"/>
            <w:tcBorders>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Mã QR code (nếu có)</w:t>
            </w:r>
          </w:p>
        </w:tc>
        <w:tc>
          <w:tcPr>
            <w:tcW w:w="4234" w:type="pct"/>
            <w:vMerge/>
            <w:tcBorders>
              <w:top w:val="nil"/>
              <w:left w:val="single" w:sz="4" w:space="0" w:color="auto"/>
              <w:bottom w:val="nil"/>
              <w:right w:val="nil"/>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GIẤY ĐỀ NGHỊ THU HỒI VỐN</w:t>
      </w: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Tạm ứng sang thực chi □ Ứng trước chưa đủ điều kiện ĐKTT sang ứng trước đủ ĐKTT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dự 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Chủ đầu tư:... Mã ĐVQHNS:...</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Tài khoản:... tại cơ quan thanh toán:...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CTMT, DA:...</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Mã CTMT, DA: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Giấy đề nghị thanh toán vốn:... ngày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Và số dư tạm ứng/ứng trước của dự 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Đề nghị cơ quan thanh toán ... thanh toán để thu hồi số tiền đã tạm ứng □ /ứng trước chưa đủ ĐKTT □ thành thực chi □/ứng trước đủ ĐKTT □ theo chi tiết sau:</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Đơn vị: đồng</w:t>
      </w:r>
    </w:p>
    <w:tbl>
      <w:tblPr>
        <w:tblW w:w="5000" w:type="pct"/>
        <w:tblCellMar>
          <w:left w:w="0" w:type="dxa"/>
          <w:right w:w="0" w:type="dxa"/>
        </w:tblCellMar>
        <w:tblLook w:val="0000" w:firstRow="0" w:lastRow="0" w:firstColumn="0" w:lastColumn="0" w:noHBand="0" w:noVBand="0"/>
      </w:tblPr>
      <w:tblGrid>
        <w:gridCol w:w="2365"/>
        <w:gridCol w:w="1079"/>
        <w:gridCol w:w="1162"/>
        <w:gridCol w:w="968"/>
        <w:gridCol w:w="1058"/>
        <w:gridCol w:w="986"/>
        <w:gridCol w:w="1554"/>
        <w:gridCol w:w="1175"/>
        <w:gridCol w:w="2623"/>
      </w:tblGrid>
      <w:tr w:rsidR="004435C7" w:rsidRPr="00CB7202">
        <w:tblPrEx>
          <w:tblCellMar>
            <w:top w:w="0" w:type="dxa"/>
            <w:left w:w="0" w:type="dxa"/>
            <w:bottom w:w="0" w:type="dxa"/>
            <w:right w:w="0" w:type="dxa"/>
          </w:tblCellMar>
        </w:tblPrEx>
        <w:tc>
          <w:tcPr>
            <w:tcW w:w="91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41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NDKT</w:t>
            </w:r>
          </w:p>
        </w:tc>
        <w:tc>
          <w:tcPr>
            <w:tcW w:w="4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chương</w:t>
            </w:r>
          </w:p>
        </w:tc>
        <w:tc>
          <w:tcPr>
            <w:tcW w:w="37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ngành KT</w:t>
            </w:r>
          </w:p>
        </w:tc>
        <w:tc>
          <w:tcPr>
            <w:tcW w:w="40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nguồn NSNN</w:t>
            </w:r>
          </w:p>
        </w:tc>
        <w:tc>
          <w:tcPr>
            <w:tcW w:w="38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Năm KHV</w:t>
            </w:r>
          </w:p>
        </w:tc>
        <w:tc>
          <w:tcPr>
            <w:tcW w:w="59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dư tạm ứng/ ứng trước</w:t>
            </w:r>
          </w:p>
        </w:tc>
        <w:tc>
          <w:tcPr>
            <w:tcW w:w="45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đề nghị thanh toán</w:t>
            </w:r>
          </w:p>
        </w:tc>
        <w:tc>
          <w:tcPr>
            <w:tcW w:w="1011"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cơ quan thanh toán duyệt thanh toán</w:t>
            </w:r>
          </w:p>
        </w:tc>
      </w:tr>
      <w:tr w:rsidR="004435C7" w:rsidRPr="00CB7202">
        <w:tblPrEx>
          <w:tblCellMar>
            <w:top w:w="0" w:type="dxa"/>
            <w:left w:w="0" w:type="dxa"/>
            <w:bottom w:w="0" w:type="dxa"/>
            <w:right w:w="0" w:type="dxa"/>
          </w:tblCellMar>
        </w:tblPrEx>
        <w:tc>
          <w:tcPr>
            <w:tcW w:w="91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1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0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8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9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5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011"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91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1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0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8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9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5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011"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91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16"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4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7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0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380"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9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5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011"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2937" w:type="pct"/>
            <w:gridSpan w:val="6"/>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Tổng cộng:</w:t>
            </w:r>
          </w:p>
        </w:tc>
        <w:tc>
          <w:tcPr>
            <w:tcW w:w="599"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011"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Tổng số tiền ghi bằng chữ:...</w:t>
      </w:r>
    </w:p>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610"/>
        <w:gridCol w:w="6350"/>
      </w:tblGrid>
      <w:tr w:rsidR="004435C7">
        <w:tc>
          <w:tcPr>
            <w:tcW w:w="2550"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p>
        </w:tc>
        <w:tc>
          <w:tcPr>
            <w:tcW w:w="245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Ngày... tháng... năm ....</w:t>
            </w:r>
          </w:p>
        </w:tc>
      </w:tr>
      <w:tr w:rsidR="004435C7">
        <w:tc>
          <w:tcPr>
            <w:tcW w:w="2550"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KẾ TOÁN TRƯỞNG</w:t>
            </w:r>
            <w:r>
              <w:rPr>
                <w:rFonts w:ascii="Arial" w:hAnsi="Arial" w:cs="Arial"/>
                <w:b/>
                <w:bCs/>
                <w:sz w:val="20"/>
                <w:szCs w:val="20"/>
              </w:rPr>
              <w:br/>
            </w:r>
            <w:r>
              <w:rPr>
                <w:rFonts w:ascii="Arial" w:hAnsi="Arial" w:cs="Arial"/>
                <w:b/>
                <w:bCs/>
                <w:i/>
                <w:sz w:val="20"/>
                <w:szCs w:val="20"/>
              </w:rPr>
              <w:t>(Ký, ghi họ tên)</w:t>
            </w:r>
          </w:p>
        </w:tc>
        <w:tc>
          <w:tcPr>
            <w:tcW w:w="2450"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LÃNH ĐẠO ĐƠN VỊ</w:t>
            </w:r>
            <w:r>
              <w:rPr>
                <w:rFonts w:ascii="Arial" w:hAnsi="Arial" w:cs="Arial"/>
                <w:b/>
                <w:bCs/>
                <w:sz w:val="20"/>
                <w:szCs w:val="20"/>
              </w:rPr>
              <w:br/>
            </w:r>
            <w:r>
              <w:rPr>
                <w:rFonts w:ascii="Arial" w:hAnsi="Arial" w:cs="Arial"/>
                <w:b/>
                <w:bCs/>
                <w:i/>
                <w:sz w:val="20"/>
                <w:szCs w:val="20"/>
              </w:rPr>
              <w:t>(Ký, ghi họ tên, đóng dấu)</w:t>
            </w: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ab/>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 </w:t>
      </w:r>
    </w:p>
    <w:tbl>
      <w:tblPr>
        <w:tblW w:w="5000" w:type="pct"/>
        <w:tblCellMar>
          <w:left w:w="0" w:type="dxa"/>
          <w:right w:w="0" w:type="dxa"/>
        </w:tblCellMar>
        <w:tblLook w:val="01E0" w:firstRow="1" w:lastRow="1" w:firstColumn="1" w:lastColumn="1" w:noHBand="0" w:noVBand="0"/>
      </w:tblPr>
      <w:tblGrid>
        <w:gridCol w:w="3038"/>
        <w:gridCol w:w="3038"/>
        <w:gridCol w:w="4181"/>
        <w:gridCol w:w="2703"/>
      </w:tblGrid>
      <w:tr w:rsidR="004435C7">
        <w:tc>
          <w:tcPr>
            <w:tcW w:w="3957" w:type="pct"/>
            <w:gridSpan w:val="3"/>
            <w:tcBorders>
              <w:top w:val="nil"/>
              <w:left w:val="nil"/>
              <w:bottom w:val="nil"/>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PHẦN CƠ QUAN THANH TOÁN GHI:</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Số tiền bằng chữ : ….</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Ngày... tháng... năm ...</w:t>
            </w:r>
          </w:p>
        </w:tc>
        <w:tc>
          <w:tcPr>
            <w:tcW w:w="1043" w:type="pct"/>
            <w:tcBorders>
              <w:lef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PHẦN CƠ QUAN THANH TOÁN GHI:</w:t>
            </w:r>
          </w:p>
        </w:tc>
      </w:tr>
      <w:tr w:rsidR="004435C7">
        <w:tc>
          <w:tcPr>
            <w:tcW w:w="1172" w:type="pct"/>
            <w:tcBorders>
              <w:top w:val="nil"/>
              <w:left w:val="nil"/>
              <w:bottom w:val="nil"/>
              <w:right w:val="nil"/>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KẾ TOÁN</w:t>
            </w:r>
            <w:r>
              <w:rPr>
                <w:rFonts w:ascii="Arial" w:hAnsi="Arial" w:cs="Arial"/>
                <w:b/>
                <w:bCs/>
                <w:sz w:val="20"/>
                <w:szCs w:val="20"/>
              </w:rPr>
              <w:br/>
            </w:r>
            <w:r>
              <w:rPr>
                <w:rFonts w:ascii="Arial" w:hAnsi="Arial" w:cs="Arial"/>
                <w:b/>
                <w:bCs/>
                <w:i/>
                <w:sz w:val="20"/>
                <w:szCs w:val="20"/>
              </w:rPr>
              <w:t>(Ký, ghi rõ họ tên)</w:t>
            </w:r>
          </w:p>
        </w:tc>
        <w:tc>
          <w:tcPr>
            <w:tcW w:w="1172" w:type="pct"/>
            <w:tcBorders>
              <w:top w:val="nil"/>
              <w:left w:val="nil"/>
              <w:bottom w:val="nil"/>
              <w:right w:val="nil"/>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KIỂM SOÁT</w:t>
            </w:r>
            <w:r>
              <w:rPr>
                <w:rFonts w:ascii="Arial" w:hAnsi="Arial" w:cs="Arial"/>
                <w:b/>
                <w:bCs/>
                <w:sz w:val="20"/>
                <w:szCs w:val="20"/>
              </w:rPr>
              <w:br/>
            </w:r>
            <w:r>
              <w:rPr>
                <w:rFonts w:ascii="Arial" w:hAnsi="Arial" w:cs="Arial"/>
                <w:b/>
                <w:bCs/>
                <w:i/>
                <w:sz w:val="20"/>
                <w:szCs w:val="20"/>
              </w:rPr>
              <w:t>(Ký, ghi rõ họ tên)</w:t>
            </w:r>
          </w:p>
        </w:tc>
        <w:tc>
          <w:tcPr>
            <w:tcW w:w="1612" w:type="pct"/>
            <w:tcBorders>
              <w:top w:val="nil"/>
              <w:left w:val="nil"/>
              <w:bottom w:val="nil"/>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LÃNH ĐẠO CƠ QUAN THANH TOÁN</w:t>
            </w:r>
            <w:r>
              <w:rPr>
                <w:rFonts w:ascii="Arial" w:hAnsi="Arial" w:cs="Arial"/>
                <w:b/>
                <w:bCs/>
                <w:sz w:val="20"/>
                <w:szCs w:val="20"/>
              </w:rPr>
              <w:br/>
            </w:r>
            <w:r>
              <w:rPr>
                <w:rFonts w:ascii="Arial" w:hAnsi="Arial" w:cs="Arial"/>
                <w:b/>
                <w:bCs/>
                <w:i/>
                <w:sz w:val="20"/>
                <w:szCs w:val="20"/>
              </w:rPr>
              <w:t>(Ký, ghi họ tên, đóng dấu)</w:t>
            </w:r>
          </w:p>
        </w:tc>
        <w:tc>
          <w:tcPr>
            <w:tcW w:w="1043" w:type="pct"/>
            <w:tcBorders>
              <w:lef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Nợ TK:...</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Có TK:...</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Mã ĐBHC:...</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b/>
          <w:i/>
          <w:sz w:val="20"/>
          <w:szCs w:val="20"/>
        </w:rPr>
      </w:pPr>
      <w:r w:rsidRPr="00CB7202">
        <w:rPr>
          <w:rFonts w:ascii="Arial" w:hAnsi="Arial" w:cs="Arial"/>
          <w:b/>
          <w:i/>
          <w:sz w:val="20"/>
          <w:szCs w:val="20"/>
        </w:rPr>
        <w:t xml:space="preserve"> </w:t>
      </w:r>
      <w:r w:rsidRPr="00CB7202">
        <w:rPr>
          <w:rFonts w:ascii="Arial" w:hAnsi="Arial" w:cs="Arial"/>
          <w:b/>
          <w:sz w:val="20"/>
          <w:szCs w:val="20"/>
        </w:rPr>
        <w:t>Mẫu số 04.b.nn/TT</w:t>
      </w:r>
    </w:p>
    <w:tbl>
      <w:tblPr>
        <w:tblW w:w="5000" w:type="pct"/>
        <w:tblCellMar>
          <w:left w:w="0" w:type="dxa"/>
          <w:right w:w="0" w:type="dxa"/>
        </w:tblCellMar>
        <w:tblLook w:val="01E0" w:firstRow="1" w:lastRow="1" w:firstColumn="1" w:lastColumn="1" w:noHBand="0" w:noVBand="0"/>
      </w:tblPr>
      <w:tblGrid>
        <w:gridCol w:w="4899"/>
        <w:gridCol w:w="8061"/>
      </w:tblGrid>
      <w:tr w:rsidR="004435C7">
        <w:tc>
          <w:tcPr>
            <w:tcW w:w="189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Cơ QUAN CHỦ QUẢN</w:t>
            </w:r>
            <w:r>
              <w:rPr>
                <w:rFonts w:ascii="Arial" w:hAnsi="Arial" w:cs="Arial"/>
                <w:b/>
                <w:bCs/>
                <w:sz w:val="20"/>
                <w:szCs w:val="20"/>
              </w:rPr>
              <w:br/>
              <w:t>-------</w:t>
            </w:r>
          </w:p>
        </w:tc>
        <w:tc>
          <w:tcPr>
            <w:tcW w:w="311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Độc lập - Tự do - Hạnh phúc</w:t>
            </w:r>
            <w:r>
              <w:rPr>
                <w:rFonts w:ascii="Arial" w:hAnsi="Arial" w:cs="Arial"/>
                <w:b/>
                <w:bCs/>
                <w:sz w:val="20"/>
                <w:szCs w:val="20"/>
              </w:rPr>
              <w:br/>
              <w:t>---------------</w:t>
            </w:r>
          </w:p>
        </w:tc>
      </w:tr>
      <w:tr w:rsidR="004435C7">
        <w:tc>
          <w:tcPr>
            <w:tcW w:w="189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Số: …..</w:t>
            </w:r>
          </w:p>
        </w:tc>
        <w:tc>
          <w:tcPr>
            <w:tcW w:w="3110" w:type="pct"/>
            <w:shd w:val="clear" w:color="auto" w:fill="auto"/>
          </w:tcPr>
          <w:p w:rsidR="004435C7" w:rsidRDefault="004435C7">
            <w:pPr>
              <w:widowControl w:val="0"/>
              <w:shd w:val="clear" w:color="auto" w:fill="FFFFFF"/>
              <w:spacing w:before="120"/>
              <w:jc w:val="right"/>
              <w:rPr>
                <w:rFonts w:ascii="Arial" w:hAnsi="Arial" w:cs="Arial"/>
                <w:b/>
                <w:bCs/>
                <w:i/>
                <w:sz w:val="20"/>
                <w:szCs w:val="20"/>
              </w:rPr>
            </w:pPr>
            <w:r>
              <w:rPr>
                <w:rFonts w:ascii="Arial" w:hAnsi="Arial" w:cs="Arial"/>
                <w:b/>
                <w:bCs/>
                <w:i/>
                <w:sz w:val="20"/>
                <w:szCs w:val="20"/>
              </w:rPr>
              <w:t>..., ngày ... tháng ... năm ...</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GIẤY ĐỀ NGHỊ THANH TOÁN VỐN</w:t>
      </w:r>
    </w:p>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Kính gửi: ... (cơ quan thanh toán).</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dự án, công trình: ... Mã dự án đầu tư: ...</w:t>
      </w:r>
    </w:p>
    <w:p w:rsidR="004435C7" w:rsidRPr="00CB7202" w:rsidRDefault="004435C7" w:rsidP="00CB7202">
      <w:pPr>
        <w:spacing w:before="120"/>
        <w:rPr>
          <w:rFonts w:ascii="Arial" w:hAnsi="Arial" w:cs="Arial"/>
          <w:sz w:val="20"/>
          <w:szCs w:val="20"/>
        </w:rPr>
      </w:pPr>
      <w:bookmarkStart w:id="8" w:name="bookmark9"/>
      <w:r w:rsidRPr="00CB7202">
        <w:rPr>
          <w:rFonts w:ascii="Arial" w:hAnsi="Arial" w:cs="Arial"/>
          <w:sz w:val="20"/>
          <w:szCs w:val="20"/>
        </w:rPr>
        <w:t>Chủ đầu tư/Ban QLDA: ... Mã số ĐVSDNS: ...</w:t>
      </w:r>
      <w:bookmarkEnd w:id="8"/>
    </w:p>
    <w:p w:rsidR="004435C7" w:rsidRPr="00CB7202" w:rsidRDefault="004435C7" w:rsidP="00CB7202">
      <w:pPr>
        <w:spacing w:before="120"/>
        <w:rPr>
          <w:rFonts w:ascii="Arial" w:hAnsi="Arial" w:cs="Arial"/>
          <w:sz w:val="20"/>
          <w:szCs w:val="20"/>
        </w:rPr>
      </w:pPr>
      <w:r w:rsidRPr="00CB7202">
        <w:rPr>
          <w:rFonts w:ascii="Arial" w:hAnsi="Arial" w:cs="Arial"/>
          <w:sz w:val="20"/>
          <w:szCs w:val="20"/>
        </w:rPr>
        <w:t xml:space="preserve">Số tài khoản của chủ đầu tư: </w:t>
      </w:r>
      <w:r w:rsidRPr="00CB7202">
        <w:rPr>
          <w:rFonts w:ascii="Arial" w:hAnsi="Arial" w:cs="Arial"/>
          <w:sz w:val="20"/>
          <w:szCs w:val="20"/>
        </w:rPr>
        <w:tab/>
        <w:t>- Vốn ... tại: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t>- Vốn ... tại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r>
      <w:r w:rsidRPr="00CB7202">
        <w:rPr>
          <w:rFonts w:ascii="Arial" w:hAnsi="Arial" w:cs="Arial"/>
          <w:sz w:val="20"/>
          <w:szCs w:val="20"/>
        </w:rPr>
        <w:tab/>
        <w:t>-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hợp đồng số: ... ngày ... tháng ... năm ... Phụ lục bổ sung hợp đồng số ... ngày ... tháng ... năm ... (nếu có);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Quyết định phê duyệt dự toán số ... ngày ... tháng ... năm</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bảng xác định giá trị khối lượng công việc hoàn thành đề nghị thanh toán số:... ngày ... tháng ... năm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Lũy kế giá trị khối lượng nghiệm thu của hạng mục đề nghị thanh toán:... đồng.</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dư tạm ứng của hạng mục đề nghị thanh toán: ... đồng.</w:t>
      </w:r>
    </w:p>
    <w:tbl>
      <w:tblPr>
        <w:tblW w:w="5000" w:type="pct"/>
        <w:tblCellMar>
          <w:left w:w="0" w:type="dxa"/>
          <w:right w:w="0" w:type="dxa"/>
        </w:tblCellMar>
        <w:tblLook w:val="0000" w:firstRow="0" w:lastRow="0" w:firstColumn="0" w:lastColumn="0" w:noHBand="0" w:noVBand="0"/>
      </w:tblPr>
      <w:tblGrid>
        <w:gridCol w:w="2161"/>
        <w:gridCol w:w="1715"/>
        <w:gridCol w:w="2171"/>
        <w:gridCol w:w="6923"/>
      </w:tblGrid>
      <w:tr w:rsidR="004435C7" w:rsidRPr="00CB7202">
        <w:tblPrEx>
          <w:tblCellMar>
            <w:top w:w="0" w:type="dxa"/>
            <w:left w:w="0" w:type="dxa"/>
            <w:bottom w:w="0" w:type="dxa"/>
            <w:right w:w="0" w:type="dxa"/>
          </w:tblCellMar>
        </w:tblPrEx>
        <w:tc>
          <w:tcPr>
            <w:tcW w:w="833"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Số tiền đề nghị: ...</w:t>
            </w:r>
          </w:p>
        </w:tc>
        <w:tc>
          <w:tcPr>
            <w:tcW w:w="66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Tạm ứng</w:t>
            </w:r>
          </w:p>
        </w:tc>
        <w:tc>
          <w:tcPr>
            <w:tcW w:w="837"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Thanh toán</w:t>
            </w:r>
          </w:p>
        </w:tc>
        <w:tc>
          <w:tcPr>
            <w:tcW w:w="2669"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Theo bảng dưới đây (khung nào không sử dụng thì gạch chéo)</w:t>
            </w: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Thuộc nguồn vốn: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Thuộc kế hoạch: ... năm ...</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Đơn vị: đồng</w:t>
      </w:r>
    </w:p>
    <w:tbl>
      <w:tblPr>
        <w:tblW w:w="5000" w:type="pct"/>
        <w:tblCellMar>
          <w:left w:w="0" w:type="dxa"/>
          <w:right w:w="0" w:type="dxa"/>
        </w:tblCellMar>
        <w:tblLook w:val="0000" w:firstRow="0" w:lastRow="0" w:firstColumn="0" w:lastColumn="0" w:noHBand="0" w:noVBand="0"/>
      </w:tblPr>
      <w:tblGrid>
        <w:gridCol w:w="3660"/>
        <w:gridCol w:w="1481"/>
        <w:gridCol w:w="1829"/>
        <w:gridCol w:w="1901"/>
        <w:gridCol w:w="1982"/>
        <w:gridCol w:w="2117"/>
      </w:tblGrid>
      <w:tr w:rsidR="004435C7" w:rsidRPr="00CB7202">
        <w:tblPrEx>
          <w:tblCellMar>
            <w:top w:w="0" w:type="dxa"/>
            <w:left w:w="0" w:type="dxa"/>
            <w:bottom w:w="0" w:type="dxa"/>
            <w:right w:w="0" w:type="dxa"/>
          </w:tblCellMar>
        </w:tblPrEx>
        <w:tc>
          <w:tcPr>
            <w:tcW w:w="1411"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571" w:type="pct"/>
            <w:vMerge w:val="restar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Dự toán được duyệt hoặc giá trị hợp đồng</w:t>
            </w:r>
          </w:p>
        </w:tc>
        <w:tc>
          <w:tcPr>
            <w:tcW w:w="1438" w:type="pct"/>
            <w:gridSpan w:val="2"/>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Lũy kế số vốn đã thanh toán từ khởi công đến cuối kỳ trước (gồm cả tạm ứng)</w:t>
            </w:r>
          </w:p>
        </w:tc>
        <w:tc>
          <w:tcPr>
            <w:tcW w:w="1580" w:type="pct"/>
            <w:gridSpan w:val="2"/>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đề nghị tạm ứng, thanh toán khối lượng hoàn thành kỳ này (gồm cả thu hồi tạm ứng)</w:t>
            </w:r>
          </w:p>
        </w:tc>
      </w:tr>
      <w:tr w:rsidR="004435C7" w:rsidRPr="00CB7202">
        <w:tblPrEx>
          <w:tblCellMar>
            <w:top w:w="0" w:type="dxa"/>
            <w:left w:w="0" w:type="dxa"/>
            <w:bottom w:w="0" w:type="dxa"/>
            <w:right w:w="0" w:type="dxa"/>
          </w:tblCellMar>
        </w:tblPrEx>
        <w:tc>
          <w:tcPr>
            <w:tcW w:w="1411"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571" w:type="pct"/>
            <w:vMerge/>
            <w:tcBorders>
              <w:top w:val="nil"/>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p>
        </w:tc>
        <w:tc>
          <w:tcPr>
            <w:tcW w:w="70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73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c>
          <w:tcPr>
            <w:tcW w:w="76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81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r>
      <w:tr w:rsidR="004435C7" w:rsidRPr="00CB7202">
        <w:tblPrEx>
          <w:tblCellMar>
            <w:top w:w="0" w:type="dxa"/>
            <w:left w:w="0" w:type="dxa"/>
            <w:bottom w:w="0" w:type="dxa"/>
            <w:right w:w="0" w:type="dxa"/>
          </w:tblCellMar>
        </w:tblPrEx>
        <w:tc>
          <w:tcPr>
            <w:tcW w:w="141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Ghi tên công việc, hạng mục hoặc hợp đồng đề nghị thanh toán hoặc tạm ứng</w:t>
            </w:r>
          </w:p>
        </w:tc>
        <w:tc>
          <w:tcPr>
            <w:tcW w:w="57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0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33"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6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16"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141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Cộng tổng</w:t>
            </w:r>
          </w:p>
        </w:tc>
        <w:tc>
          <w:tcPr>
            <w:tcW w:w="57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0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33"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764"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816"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spacing w:before="120"/>
        <w:rPr>
          <w:rFonts w:ascii="Arial" w:hAnsi="Arial" w:cs="Arial"/>
          <w:sz w:val="20"/>
          <w:szCs w:val="20"/>
        </w:rPr>
      </w:pPr>
      <w:r w:rsidRPr="00CB7202">
        <w:rPr>
          <w:rFonts w:ascii="Arial" w:hAnsi="Arial" w:cs="Arial"/>
          <w:sz w:val="20"/>
          <w:szCs w:val="20"/>
        </w:rPr>
        <w:t>Tổng số tiền đề nghị tạm ứng, thanh toán bằng số:...</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Bằng chữ: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Trong đó:</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Thanh toán để thu hồi tạm ứng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trong nước: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nước ngoài: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Thuế giá trị gia tăng: ...</w:t>
      </w:r>
    </w:p>
    <w:p w:rsidR="004435C7" w:rsidRPr="00CB7202" w:rsidRDefault="004435C7" w:rsidP="00CB7202">
      <w:pPr>
        <w:spacing w:before="120"/>
        <w:rPr>
          <w:rFonts w:ascii="Arial" w:hAnsi="Arial" w:cs="Arial"/>
          <w:sz w:val="20"/>
          <w:szCs w:val="20"/>
        </w:rPr>
      </w:pPr>
      <w:bookmarkStart w:id="9" w:name="bookmark10"/>
      <w:r w:rsidRPr="00CB7202">
        <w:rPr>
          <w:rFonts w:ascii="Arial" w:hAnsi="Arial" w:cs="Arial"/>
          <w:sz w:val="20"/>
          <w:szCs w:val="20"/>
        </w:rPr>
        <w:t>- Chuyển tiền bảo hành (bằng số): ...</w:t>
      </w:r>
      <w:bookmarkEnd w:id="9"/>
    </w:p>
    <w:p w:rsidR="004435C7" w:rsidRPr="00CB7202" w:rsidRDefault="004435C7" w:rsidP="00CB7202">
      <w:pPr>
        <w:spacing w:before="120"/>
        <w:rPr>
          <w:rFonts w:ascii="Arial" w:hAnsi="Arial" w:cs="Arial"/>
          <w:sz w:val="20"/>
          <w:szCs w:val="20"/>
        </w:rPr>
      </w:pPr>
      <w:r w:rsidRPr="00CB7202">
        <w:rPr>
          <w:rFonts w:ascii="Arial" w:hAnsi="Arial" w:cs="Arial"/>
          <w:sz w:val="20"/>
          <w:szCs w:val="20"/>
        </w:rPr>
        <w:t>- Chuyển tiền tạm giữ chờ quyết toán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trả nhà thầu/đơn vị thực hiện (bằng số):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trong nước: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 Vốn nước ngoài: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Tên đơn vị thụ hưởng: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tài khoản đơn vị thụ hưởng: ... tại: ...</w:t>
      </w:r>
    </w:p>
    <w:p w:rsidR="004435C7" w:rsidRPr="00CB7202" w:rsidRDefault="004435C7" w:rsidP="00CB7202">
      <w:pPr>
        <w:spacing w:before="120"/>
        <w:rPr>
          <w:rFonts w:ascii="Arial" w:hAnsi="Arial" w:cs="Arial"/>
          <w:sz w:val="20"/>
          <w:szCs w:val="20"/>
        </w:rPr>
      </w:pPr>
      <w:bookmarkStart w:id="10" w:name="bookmark11"/>
    </w:p>
    <w:tbl>
      <w:tblPr>
        <w:tblW w:w="5000" w:type="pct"/>
        <w:tblCellMar>
          <w:left w:w="0" w:type="dxa"/>
          <w:right w:w="0" w:type="dxa"/>
        </w:tblCellMar>
        <w:tblLook w:val="01E0" w:firstRow="1" w:lastRow="1" w:firstColumn="1" w:lastColumn="1" w:noHBand="0" w:noVBand="0"/>
      </w:tblPr>
      <w:tblGrid>
        <w:gridCol w:w="6480"/>
        <w:gridCol w:w="6480"/>
      </w:tblGrid>
      <w:tr w:rsidR="004435C7">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KẾ TOÁN</w:t>
            </w:r>
            <w:r>
              <w:rPr>
                <w:rFonts w:ascii="Arial" w:hAnsi="Arial" w:cs="Arial"/>
                <w:b/>
                <w:bCs/>
                <w:sz w:val="20"/>
                <w:szCs w:val="20"/>
              </w:rPr>
              <w:br/>
            </w:r>
            <w:r>
              <w:rPr>
                <w:rFonts w:ascii="Arial" w:hAnsi="Arial" w:cs="Arial"/>
                <w:b/>
                <w:bCs/>
                <w:i/>
                <w:sz w:val="20"/>
                <w:szCs w:val="20"/>
              </w:rPr>
              <w:t>(Ký, ghi rõ họ tên)</w:t>
            </w:r>
          </w:p>
        </w:tc>
        <w:tc>
          <w:tcPr>
            <w:tcW w:w="250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ĐẠI DIỆN CƠ QUAN CHỦ QUẢN</w:t>
            </w:r>
            <w:r>
              <w:rPr>
                <w:rFonts w:ascii="Arial" w:hAnsi="Arial" w:cs="Arial"/>
                <w:b/>
                <w:bCs/>
                <w:sz w:val="20"/>
                <w:szCs w:val="20"/>
              </w:rPr>
              <w:br/>
            </w:r>
            <w:r>
              <w:rPr>
                <w:rFonts w:ascii="Arial" w:hAnsi="Arial" w:cs="Arial"/>
                <w:b/>
                <w:bCs/>
                <w:i/>
                <w:sz w:val="20"/>
                <w:szCs w:val="20"/>
              </w:rPr>
              <w:t>(Ký, ghi rõ họ tên chức vụ và đóng dấu)</w:t>
            </w:r>
          </w:p>
        </w:tc>
      </w:tr>
    </w:tbl>
    <w:p w:rsidR="004435C7" w:rsidRPr="00CB7202" w:rsidRDefault="004435C7" w:rsidP="00CB7202">
      <w:pPr>
        <w:spacing w:before="120"/>
        <w:rPr>
          <w:rFonts w:ascii="Arial" w:hAnsi="Arial" w:cs="Arial"/>
          <w:sz w:val="20"/>
          <w:szCs w:val="20"/>
        </w:rPr>
      </w:pPr>
      <w:bookmarkStart w:id="11" w:name="bookmark13"/>
      <w:bookmarkEnd w:id="10"/>
    </w:p>
    <w:bookmarkEnd w:id="11"/>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PHẦN GHI CỦA CƠ QUAN THANH TOÁN</w:t>
      </w:r>
    </w:p>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Ngày nhận giấy đề nghị thanh toán vốn đầu tư: ….</w:t>
      </w:r>
    </w:p>
    <w:tbl>
      <w:tblPr>
        <w:tblW w:w="5000" w:type="pct"/>
        <w:tblCellMar>
          <w:left w:w="0" w:type="dxa"/>
          <w:right w:w="0" w:type="dxa"/>
        </w:tblCellMar>
        <w:tblLook w:val="0000" w:firstRow="0" w:lastRow="0" w:firstColumn="0" w:lastColumn="0" w:noHBand="0" w:noVBand="0"/>
      </w:tblPr>
      <w:tblGrid>
        <w:gridCol w:w="4249"/>
        <w:gridCol w:w="2425"/>
        <w:gridCol w:w="3030"/>
        <w:gridCol w:w="3266"/>
      </w:tblGrid>
      <w:tr w:rsidR="004435C7" w:rsidRPr="00CB7202">
        <w:tblPrEx>
          <w:tblCellMar>
            <w:top w:w="0" w:type="dxa"/>
            <w:left w:w="0" w:type="dxa"/>
            <w:bottom w:w="0" w:type="dxa"/>
            <w:right w:w="0" w:type="dxa"/>
          </w:tblCellMar>
        </w:tblPrEx>
        <w:tc>
          <w:tcPr>
            <w:tcW w:w="163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Cơ quan thanh toán chấp nhận</w:t>
            </w:r>
          </w:p>
        </w:tc>
        <w:tc>
          <w:tcPr>
            <w:tcW w:w="935"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Tạm ứng</w:t>
            </w:r>
          </w:p>
        </w:tc>
        <w:tc>
          <w:tcPr>
            <w:tcW w:w="1168"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Thanh toán</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r w:rsidRPr="00CB7202">
              <w:rPr>
                <w:rFonts w:ascii="Arial" w:hAnsi="Arial" w:cs="Arial"/>
                <w:sz w:val="20"/>
                <w:szCs w:val="20"/>
              </w:rPr>
              <w:t>Theo nội dung sau:</w:t>
            </w:r>
          </w:p>
        </w:tc>
      </w:tr>
    </w:tbl>
    <w:p w:rsidR="004435C7" w:rsidRPr="00CB7202" w:rsidRDefault="004435C7" w:rsidP="00CB7202">
      <w:pPr>
        <w:spacing w:before="120"/>
        <w:jc w:val="center"/>
        <w:rPr>
          <w:rFonts w:ascii="Arial" w:hAnsi="Arial" w:cs="Arial"/>
          <w:i/>
          <w:sz w:val="20"/>
          <w:szCs w:val="20"/>
        </w:rPr>
      </w:pPr>
      <w:r w:rsidRPr="00CB7202">
        <w:rPr>
          <w:rFonts w:ascii="Arial" w:hAnsi="Arial" w:cs="Arial"/>
          <w:i/>
          <w:sz w:val="20"/>
          <w:szCs w:val="20"/>
        </w:rPr>
        <w:t>(Khung nào không sử dụng thì gạch chéo)</w:t>
      </w:r>
    </w:p>
    <w:p w:rsidR="004435C7" w:rsidRPr="00CB7202" w:rsidRDefault="004435C7" w:rsidP="00CB7202">
      <w:pPr>
        <w:spacing w:before="120"/>
        <w:jc w:val="right"/>
        <w:rPr>
          <w:rFonts w:ascii="Arial" w:hAnsi="Arial" w:cs="Arial"/>
          <w:i/>
          <w:sz w:val="20"/>
          <w:szCs w:val="20"/>
        </w:rPr>
      </w:pPr>
      <w:r w:rsidRPr="00CB7202">
        <w:rPr>
          <w:rFonts w:ascii="Arial" w:hAnsi="Arial" w:cs="Arial"/>
          <w:i/>
          <w:sz w:val="20"/>
          <w:szCs w:val="20"/>
        </w:rPr>
        <w:t xml:space="preserve"> Đơn vị: đồng/USD...</w:t>
      </w:r>
    </w:p>
    <w:tbl>
      <w:tblPr>
        <w:tblW w:w="5000" w:type="pct"/>
        <w:tblCellMar>
          <w:left w:w="0" w:type="dxa"/>
          <w:right w:w="0" w:type="dxa"/>
        </w:tblCellMar>
        <w:tblLook w:val="0000" w:firstRow="0" w:lastRow="0" w:firstColumn="0" w:lastColumn="0" w:noHBand="0" w:noVBand="0"/>
      </w:tblPr>
      <w:tblGrid>
        <w:gridCol w:w="4225"/>
        <w:gridCol w:w="2449"/>
        <w:gridCol w:w="3022"/>
        <w:gridCol w:w="3274"/>
      </w:tblGrid>
      <w:tr w:rsidR="004435C7" w:rsidRPr="00CB7202">
        <w:tblPrEx>
          <w:tblCellMar>
            <w:top w:w="0" w:type="dxa"/>
            <w:left w:w="0" w:type="dxa"/>
            <w:bottom w:w="0" w:type="dxa"/>
            <w:right w:w="0" w:type="dxa"/>
          </w:tblCellMar>
        </w:tblPrEx>
        <w:tc>
          <w:tcPr>
            <w:tcW w:w="162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Nội dung</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Tổng số</w:t>
            </w: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trong nước</w:t>
            </w: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Vốn nước ngoài</w:t>
            </w:r>
          </w:p>
        </w:tc>
      </w:tr>
      <w:tr w:rsidR="004435C7" w:rsidRPr="00CB7202">
        <w:tblPrEx>
          <w:tblCellMar>
            <w:top w:w="0" w:type="dxa"/>
            <w:left w:w="0" w:type="dxa"/>
            <w:bottom w:w="0" w:type="dxa"/>
            <w:right w:w="0" w:type="dxa"/>
          </w:tblCellMar>
        </w:tblPrEx>
        <w:tc>
          <w:tcPr>
            <w:tcW w:w="162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vốn chấp nhận</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Mục..., tiểu mục</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Trong đó:</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thu hồi tạm ứng</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Các năm trước</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Năm nay</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Thuế giá trị gia tăng</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1629" w:type="pct"/>
            <w:tcBorders>
              <w:top w:val="nil"/>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 Số trả đơn vị thụ hưởng</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Bằng chữ:</w:t>
            </w:r>
          </w:p>
        </w:tc>
      </w:tr>
      <w:tr w:rsidR="004435C7" w:rsidRPr="00CB7202">
        <w:tblPrEx>
          <w:tblCellMar>
            <w:top w:w="0" w:type="dxa"/>
            <w:left w:w="0" w:type="dxa"/>
            <w:bottom w:w="0" w:type="dxa"/>
            <w:right w:w="0" w:type="dxa"/>
          </w:tblCellMar>
        </w:tblPrEx>
        <w:tc>
          <w:tcPr>
            <w:tcW w:w="162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r w:rsidRPr="00CB7202">
              <w:rPr>
                <w:rFonts w:ascii="Arial" w:hAnsi="Arial" w:cs="Arial"/>
                <w:sz w:val="20"/>
                <w:szCs w:val="20"/>
              </w:rPr>
              <w:t>Số từ chối:</w:t>
            </w:r>
          </w:p>
        </w:tc>
        <w:tc>
          <w:tcPr>
            <w:tcW w:w="94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165"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rPr>
                <w:rFonts w:ascii="Arial" w:hAnsi="Arial" w:cs="Arial"/>
                <w:sz w:val="20"/>
                <w:szCs w:val="20"/>
              </w:rPr>
            </w:pPr>
          </w:p>
        </w:tc>
        <w:tc>
          <w:tcPr>
            <w:tcW w:w="1263"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rPr>
                <w:rFonts w:ascii="Arial" w:hAnsi="Arial" w:cs="Arial"/>
                <w:sz w:val="20"/>
                <w:szCs w:val="20"/>
              </w:rPr>
            </w:pPr>
          </w:p>
        </w:tc>
      </w:tr>
      <w:tr w:rsidR="004435C7" w:rsidRPr="00CB7202">
        <w:tblPrEx>
          <w:tblCellMar>
            <w:top w:w="0" w:type="dxa"/>
            <w:left w:w="0" w:type="dxa"/>
            <w:bottom w:w="0" w:type="dxa"/>
            <w:right w:w="0" w:type="dxa"/>
          </w:tblCellMar>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rPr>
                <w:rFonts w:ascii="Arial" w:hAnsi="Arial" w:cs="Arial"/>
                <w:i/>
                <w:sz w:val="20"/>
                <w:szCs w:val="20"/>
              </w:rPr>
            </w:pPr>
            <w:r w:rsidRPr="00CB7202">
              <w:rPr>
                <w:rFonts w:ascii="Arial" w:hAnsi="Arial" w:cs="Arial"/>
                <w:i/>
                <w:sz w:val="20"/>
                <w:szCs w:val="20"/>
              </w:rPr>
              <w:t>Lý do: ...</w:t>
            </w:r>
          </w:p>
        </w:tc>
      </w:tr>
    </w:tbl>
    <w:p w:rsidR="004435C7" w:rsidRPr="00CB7202" w:rsidRDefault="004435C7" w:rsidP="00CB7202">
      <w:pPr>
        <w:spacing w:before="120"/>
        <w:rPr>
          <w:rFonts w:ascii="Arial" w:hAnsi="Arial" w:cs="Arial"/>
          <w:b/>
          <w:i/>
          <w:sz w:val="20"/>
          <w:szCs w:val="20"/>
        </w:rPr>
      </w:pPr>
      <w:r w:rsidRPr="00CB7202">
        <w:rPr>
          <w:rFonts w:ascii="Arial" w:hAnsi="Arial" w:cs="Arial"/>
          <w:b/>
          <w:i/>
          <w:sz w:val="20"/>
          <w:szCs w:val="20"/>
        </w:rPr>
        <w:t>Ghi chú: ...</w:t>
      </w:r>
    </w:p>
    <w:p w:rsidR="004435C7" w:rsidRPr="00CB7202" w:rsidRDefault="004435C7" w:rsidP="00CB7202">
      <w:pPr>
        <w:spacing w:before="120"/>
        <w:rPr>
          <w:rFonts w:ascii="Arial" w:hAnsi="Arial" w:cs="Arial"/>
          <w:sz w:val="20"/>
          <w:szCs w:val="20"/>
        </w:rPr>
      </w:pPr>
      <w:bookmarkStart w:id="12" w:name="bookmark14"/>
    </w:p>
    <w:tbl>
      <w:tblPr>
        <w:tblW w:w="5000" w:type="pct"/>
        <w:tblCellMar>
          <w:left w:w="0" w:type="dxa"/>
          <w:right w:w="0" w:type="dxa"/>
        </w:tblCellMar>
        <w:tblLook w:val="01E0" w:firstRow="1" w:lastRow="1" w:firstColumn="1" w:lastColumn="1" w:noHBand="0" w:noVBand="0"/>
      </w:tblPr>
      <w:tblGrid>
        <w:gridCol w:w="3696"/>
        <w:gridCol w:w="3398"/>
        <w:gridCol w:w="5866"/>
      </w:tblGrid>
      <w:tr w:rsidR="004435C7">
        <w:tc>
          <w:tcPr>
            <w:tcW w:w="1426"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NGƯỜI THANH TOÁN</w:t>
            </w:r>
            <w:r>
              <w:rPr>
                <w:rFonts w:ascii="Arial" w:hAnsi="Arial" w:cs="Arial"/>
                <w:b/>
                <w:bCs/>
                <w:sz w:val="20"/>
                <w:szCs w:val="20"/>
              </w:rPr>
              <w:br/>
            </w:r>
            <w:r>
              <w:rPr>
                <w:rFonts w:ascii="Arial" w:hAnsi="Arial" w:cs="Arial"/>
                <w:b/>
                <w:bCs/>
                <w:i/>
                <w:sz w:val="20"/>
                <w:szCs w:val="20"/>
              </w:rPr>
              <w:t>(Ký, ghi rõ họ tên)</w:t>
            </w:r>
          </w:p>
        </w:tc>
        <w:tc>
          <w:tcPr>
            <w:tcW w:w="1311"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LÃNH ĐẠO PHÒNG</w:t>
            </w:r>
            <w:r>
              <w:rPr>
                <w:rFonts w:ascii="Arial" w:hAnsi="Arial" w:cs="Arial"/>
                <w:b/>
                <w:bCs/>
                <w:sz w:val="20"/>
                <w:szCs w:val="20"/>
              </w:rPr>
              <w:br/>
            </w:r>
            <w:r>
              <w:rPr>
                <w:rFonts w:ascii="Arial" w:hAnsi="Arial" w:cs="Arial"/>
                <w:b/>
                <w:bCs/>
                <w:i/>
                <w:sz w:val="20"/>
                <w:szCs w:val="20"/>
              </w:rPr>
              <w:t>(Ký, ghi rõ họ tên)</w:t>
            </w:r>
          </w:p>
        </w:tc>
        <w:tc>
          <w:tcPr>
            <w:tcW w:w="2263"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LÃNH ĐẠO CƠ QUAN THANH TOÁN</w:t>
            </w:r>
            <w:r>
              <w:rPr>
                <w:rFonts w:ascii="Arial" w:hAnsi="Arial" w:cs="Arial"/>
                <w:b/>
                <w:bCs/>
                <w:sz w:val="20"/>
                <w:szCs w:val="20"/>
              </w:rPr>
              <w:br/>
            </w:r>
            <w:r>
              <w:rPr>
                <w:rFonts w:ascii="Arial" w:hAnsi="Arial" w:cs="Arial"/>
                <w:b/>
                <w:bCs/>
                <w:i/>
                <w:sz w:val="20"/>
                <w:szCs w:val="20"/>
              </w:rPr>
              <w:t>(Ký, ghi rõ họ tên chức vụ và đóng dấu)</w:t>
            </w:r>
          </w:p>
        </w:tc>
      </w:tr>
      <w:bookmarkEnd w:id="12"/>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jc w:val="right"/>
        <w:rPr>
          <w:rFonts w:ascii="Arial" w:hAnsi="Arial" w:cs="Arial"/>
          <w:sz w:val="20"/>
          <w:szCs w:val="20"/>
        </w:rPr>
      </w:pPr>
      <w:r w:rsidRPr="00CB7202">
        <w:rPr>
          <w:rFonts w:ascii="Arial" w:hAnsi="Arial" w:cs="Arial"/>
          <w:b/>
          <w:sz w:val="20"/>
          <w:szCs w:val="20"/>
        </w:rPr>
        <w:t>Mẫu số 04.c/TT</w:t>
      </w:r>
    </w:p>
    <w:tbl>
      <w:tblPr>
        <w:tblW w:w="5000" w:type="pct"/>
        <w:tblCellMar>
          <w:left w:w="0" w:type="dxa"/>
          <w:right w:w="0" w:type="dxa"/>
        </w:tblCellMar>
        <w:tblLook w:val="01E0" w:firstRow="1" w:lastRow="1" w:firstColumn="1" w:lastColumn="1" w:noHBand="0" w:noVBand="0"/>
      </w:tblPr>
      <w:tblGrid>
        <w:gridCol w:w="1986"/>
        <w:gridCol w:w="7195"/>
        <w:gridCol w:w="3779"/>
      </w:tblGrid>
      <w:tr w:rsidR="004435C7">
        <w:tc>
          <w:tcPr>
            <w:tcW w:w="766" w:type="pct"/>
            <w:tcBorders>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bookmarkStart w:id="13" w:name="bookmark15"/>
            <w:r>
              <w:rPr>
                <w:rFonts w:ascii="Arial" w:hAnsi="Arial" w:cs="Arial"/>
                <w:b/>
                <w:bCs/>
                <w:sz w:val="20"/>
                <w:szCs w:val="20"/>
              </w:rPr>
              <w:t>Không ghi vào khu vực này</w:t>
            </w:r>
          </w:p>
        </w:tc>
        <w:tc>
          <w:tcPr>
            <w:tcW w:w="2776" w:type="pct"/>
            <w:vMerge w:val="restart"/>
            <w:tcBorders>
              <w:top w:val="nil"/>
              <w:left w:val="single" w:sz="4" w:space="0" w:color="auto"/>
              <w:bottom w:val="nil"/>
              <w:right w:val="nil"/>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 xml:space="preserve">GIẤY ĐỀ NGHỊ THU HỒI ỨNG TRƯỚC VỐN </w:t>
            </w:r>
            <w:r>
              <w:rPr>
                <w:rFonts w:ascii="Arial" w:hAnsi="Arial" w:cs="Arial"/>
                <w:b/>
                <w:bCs/>
                <w:sz w:val="20"/>
                <w:szCs w:val="20"/>
              </w:rPr>
              <w:br/>
              <w:t>ĐẦU TƯ</w:t>
            </w:r>
          </w:p>
          <w:p w:rsidR="004435C7" w:rsidRDefault="004435C7">
            <w:pPr>
              <w:widowControl w:val="0"/>
              <w:shd w:val="clear" w:color="auto" w:fill="FFFFFF"/>
              <w:spacing w:before="120"/>
              <w:jc w:val="center"/>
              <w:rPr>
                <w:rFonts w:ascii="Arial" w:hAnsi="Arial" w:cs="Arial"/>
                <w:b/>
                <w:bCs/>
                <w:sz w:val="20"/>
                <w:szCs w:val="20"/>
              </w:rPr>
            </w:pPr>
            <w:bookmarkStart w:id="14" w:name="bookmark17"/>
            <w:r>
              <w:rPr>
                <w:rFonts w:ascii="Arial" w:hAnsi="Arial" w:cs="Arial"/>
                <w:b/>
                <w:bCs/>
                <w:sz w:val="20"/>
                <w:szCs w:val="20"/>
              </w:rPr>
              <w:t>Ứng trước chưa đủ ĐKTT sang tạm ứng □</w:t>
            </w:r>
            <w:r>
              <w:rPr>
                <w:rFonts w:ascii="Arial" w:hAnsi="Arial" w:cs="Arial"/>
                <w:b/>
                <w:bCs/>
                <w:sz w:val="20"/>
                <w:szCs w:val="20"/>
              </w:rPr>
              <w:br/>
              <w:t>Ứng trước đủ ĐKTT sang thực chi □</w:t>
            </w:r>
            <w:bookmarkEnd w:id="14"/>
          </w:p>
        </w:tc>
        <w:tc>
          <w:tcPr>
            <w:tcW w:w="1458" w:type="pct"/>
            <w:vMerge w:val="restart"/>
            <w:tcBorders>
              <w:top w:val="nil"/>
              <w:left w:val="nil"/>
              <w:bottom w:val="nil"/>
              <w:right w:val="nil"/>
            </w:tcBorders>
            <w:shd w:val="clear" w:color="auto" w:fill="auto"/>
          </w:tcPr>
          <w:p w:rsidR="004435C7" w:rsidRDefault="004435C7">
            <w:pPr>
              <w:widowControl w:val="0"/>
              <w:shd w:val="clear" w:color="auto" w:fill="FFFFFF"/>
              <w:spacing w:before="120"/>
              <w:jc w:val="right"/>
              <w:rPr>
                <w:rFonts w:ascii="Arial" w:hAnsi="Arial" w:cs="Arial"/>
                <w:b/>
                <w:bCs/>
                <w:sz w:val="20"/>
                <w:szCs w:val="20"/>
              </w:rPr>
            </w:pPr>
            <w:r>
              <w:rPr>
                <w:rFonts w:ascii="Arial" w:hAnsi="Arial" w:cs="Arial"/>
                <w:b/>
                <w:bCs/>
                <w:sz w:val="20"/>
                <w:szCs w:val="20"/>
              </w:rPr>
              <w:t>Số:... Năm ngân sách:...</w:t>
            </w:r>
          </w:p>
        </w:tc>
      </w:tr>
      <w:tr w:rsidR="004435C7">
        <w:tc>
          <w:tcPr>
            <w:tcW w:w="766" w:type="pct"/>
            <w:tcBorders>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Mã QR code (nếu có)</w:t>
            </w:r>
          </w:p>
        </w:tc>
        <w:tc>
          <w:tcPr>
            <w:tcW w:w="2776" w:type="pct"/>
            <w:vMerge/>
            <w:tcBorders>
              <w:top w:val="nil"/>
              <w:left w:val="single" w:sz="4" w:space="0" w:color="auto"/>
              <w:bottom w:val="nil"/>
              <w:right w:val="nil"/>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p>
        </w:tc>
        <w:tc>
          <w:tcPr>
            <w:tcW w:w="1458" w:type="pct"/>
            <w:vMerge/>
            <w:tcBorders>
              <w:top w:val="nil"/>
              <w:left w:val="nil"/>
              <w:bottom w:val="nil"/>
              <w:right w:val="nil"/>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p>
        </w:tc>
      </w:tr>
    </w:tbl>
    <w:bookmarkEnd w:id="13"/>
    <w:p w:rsidR="004435C7" w:rsidRPr="00CB7202" w:rsidRDefault="004435C7" w:rsidP="00CB7202">
      <w:pPr>
        <w:spacing w:before="120"/>
        <w:rPr>
          <w:rFonts w:ascii="Arial" w:hAnsi="Arial" w:cs="Arial"/>
          <w:sz w:val="20"/>
          <w:szCs w:val="20"/>
        </w:rPr>
      </w:pPr>
      <w:r w:rsidRPr="00CB7202">
        <w:rPr>
          <w:rFonts w:ascii="Arial" w:hAnsi="Arial" w:cs="Arial"/>
          <w:sz w:val="20"/>
          <w:szCs w:val="20"/>
        </w:rPr>
        <w:t>Căn cứ số dư ứng trước kinh phí đầu tư thuộc kế hoạch năm ……… đến ngày …/…/… và Quyết định giao kế hoạch vốn số: ……….. ngày ……… của …………</w:t>
      </w:r>
    </w:p>
    <w:p w:rsidR="004435C7" w:rsidRPr="00CB7202" w:rsidRDefault="004435C7" w:rsidP="00CB7202">
      <w:pPr>
        <w:spacing w:before="120"/>
        <w:rPr>
          <w:rFonts w:ascii="Arial" w:hAnsi="Arial" w:cs="Arial"/>
          <w:sz w:val="20"/>
          <w:szCs w:val="20"/>
        </w:rPr>
      </w:pPr>
      <w:r w:rsidRPr="00CB7202">
        <w:rPr>
          <w:rFonts w:ascii="Arial" w:hAnsi="Arial" w:cs="Arial"/>
          <w:sz w:val="20"/>
          <w:szCs w:val="20"/>
        </w:rPr>
        <w:t>Đề nghị cơ quan thanh toán ………………. chuyển Ứng trước chưa đủ ĐKTT □ / Ứng trước đủ ĐKTT □ thành Tạm ứng □ / Thực chi □ theo chi tiết sau:</w:t>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Tên dự án: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Chủ đầu tư: ……………………………. Mã ĐVQHNS: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 xml:space="preserve">Tài khoản: ……………………………… Tại cơ quan thanh toán: </w:t>
      </w:r>
      <w:r w:rsidRPr="00CB7202">
        <w:rPr>
          <w:rFonts w:ascii="Arial" w:hAnsi="Arial" w:cs="Arial"/>
          <w:sz w:val="20"/>
          <w:szCs w:val="20"/>
        </w:rPr>
        <w:tab/>
      </w:r>
    </w:p>
    <w:p w:rsidR="004435C7" w:rsidRPr="00CB7202" w:rsidRDefault="004435C7" w:rsidP="00CB7202">
      <w:pPr>
        <w:tabs>
          <w:tab w:val="left" w:leader="dot" w:pos="7920"/>
        </w:tabs>
        <w:spacing w:before="120"/>
        <w:rPr>
          <w:rFonts w:ascii="Arial" w:hAnsi="Arial" w:cs="Arial"/>
          <w:sz w:val="20"/>
          <w:szCs w:val="20"/>
        </w:rPr>
      </w:pPr>
      <w:r w:rsidRPr="00CB7202">
        <w:rPr>
          <w:rFonts w:ascii="Arial" w:hAnsi="Arial" w:cs="Arial"/>
          <w:sz w:val="20"/>
          <w:szCs w:val="20"/>
        </w:rPr>
        <w:t>Tên CTMT, DA: ……………………….. Mã CTMT, DA:</w:t>
      </w:r>
      <w:r w:rsidRPr="00CB7202">
        <w:rPr>
          <w:rFonts w:ascii="Arial" w:hAnsi="Arial" w:cs="Arial"/>
          <w:sz w:val="20"/>
          <w:szCs w:val="20"/>
        </w:rPr>
        <w:tab/>
      </w:r>
    </w:p>
    <w:tbl>
      <w:tblPr>
        <w:tblW w:w="5000" w:type="pct"/>
        <w:tblCellMar>
          <w:left w:w="0" w:type="dxa"/>
          <w:right w:w="0" w:type="dxa"/>
        </w:tblCellMar>
        <w:tblLook w:val="0000" w:firstRow="0" w:lastRow="0" w:firstColumn="0" w:lastColumn="0" w:noHBand="0" w:noVBand="0"/>
      </w:tblPr>
      <w:tblGrid>
        <w:gridCol w:w="880"/>
        <w:gridCol w:w="1351"/>
        <w:gridCol w:w="1515"/>
        <w:gridCol w:w="1341"/>
        <w:gridCol w:w="1198"/>
        <w:gridCol w:w="1525"/>
        <w:gridCol w:w="1689"/>
        <w:gridCol w:w="3471"/>
      </w:tblGrid>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STT</w:t>
            </w: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NDKT</w:t>
            </w: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chương</w:t>
            </w: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ngành KT</w:t>
            </w: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Mã nguồn NSNN</w:t>
            </w: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Năm KHV</w:t>
            </w: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dư ứng trước</w:t>
            </w: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b/>
                <w:sz w:val="20"/>
                <w:szCs w:val="20"/>
              </w:rPr>
            </w:pPr>
            <w:r w:rsidRPr="00CB7202">
              <w:rPr>
                <w:rFonts w:ascii="Arial" w:hAnsi="Arial" w:cs="Arial"/>
                <w:b/>
                <w:sz w:val="20"/>
                <w:szCs w:val="20"/>
              </w:rPr>
              <w:t>Số chuyển sang tạm ứng/ thực chi</w:t>
            </w:r>
          </w:p>
        </w:tc>
      </w:tr>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339"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2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17"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462"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588"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651" w:type="pct"/>
            <w:tcBorders>
              <w:top w:val="single" w:sz="4" w:space="0" w:color="auto"/>
              <w:left w:val="single" w:sz="4" w:space="0" w:color="auto"/>
              <w:bottom w:val="nil"/>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nil"/>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r w:rsidR="004435C7" w:rsidRPr="00CB7202">
        <w:tblPrEx>
          <w:tblCellMar>
            <w:top w:w="0" w:type="dxa"/>
            <w:left w:w="0" w:type="dxa"/>
            <w:bottom w:w="0" w:type="dxa"/>
            <w:right w:w="0" w:type="dxa"/>
          </w:tblCellMar>
        </w:tblPrEx>
        <w:tc>
          <w:tcPr>
            <w:tcW w:w="3011" w:type="pct"/>
            <w:gridSpan w:val="6"/>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right"/>
              <w:rPr>
                <w:rFonts w:ascii="Arial" w:hAnsi="Arial" w:cs="Arial"/>
                <w:b/>
                <w:sz w:val="20"/>
                <w:szCs w:val="20"/>
              </w:rPr>
            </w:pPr>
            <w:r w:rsidRPr="00CB7202">
              <w:rPr>
                <w:rFonts w:ascii="Arial" w:hAnsi="Arial" w:cs="Arial"/>
                <w:b/>
                <w:sz w:val="20"/>
                <w:szCs w:val="20"/>
              </w:rPr>
              <w:t>Tổng cộng</w:t>
            </w:r>
          </w:p>
        </w:tc>
        <w:tc>
          <w:tcPr>
            <w:tcW w:w="651" w:type="pct"/>
            <w:tcBorders>
              <w:top w:val="single" w:sz="4" w:space="0" w:color="auto"/>
              <w:left w:val="single" w:sz="4" w:space="0" w:color="auto"/>
              <w:bottom w:val="single" w:sz="4" w:space="0" w:color="auto"/>
              <w:right w:val="nil"/>
            </w:tcBorders>
            <w:shd w:val="clear" w:color="auto" w:fill="FFFFFF"/>
            <w:vAlign w:val="center"/>
          </w:tcPr>
          <w:p w:rsidR="004435C7" w:rsidRPr="00CB7202" w:rsidRDefault="004435C7" w:rsidP="00CB7202">
            <w:pPr>
              <w:spacing w:before="120"/>
              <w:jc w:val="center"/>
              <w:rPr>
                <w:rFonts w:ascii="Arial" w:hAnsi="Arial" w:cs="Arial"/>
                <w:sz w:val="20"/>
                <w:szCs w:val="20"/>
              </w:rPr>
            </w:pPr>
          </w:p>
        </w:tc>
        <w:tc>
          <w:tcPr>
            <w:tcW w:w="1338" w:type="pct"/>
            <w:tcBorders>
              <w:top w:val="single" w:sz="4" w:space="0" w:color="auto"/>
              <w:left w:val="single" w:sz="4" w:space="0" w:color="auto"/>
              <w:bottom w:val="single" w:sz="4" w:space="0" w:color="auto"/>
              <w:right w:val="single" w:sz="4" w:space="0" w:color="auto"/>
            </w:tcBorders>
            <w:shd w:val="clear" w:color="auto" w:fill="FFFFFF"/>
            <w:vAlign w:val="center"/>
          </w:tcPr>
          <w:p w:rsidR="004435C7" w:rsidRPr="00CB7202" w:rsidRDefault="004435C7" w:rsidP="00CB7202">
            <w:pPr>
              <w:spacing w:before="120"/>
              <w:jc w:val="center"/>
              <w:rPr>
                <w:rFonts w:ascii="Arial" w:hAnsi="Arial" w:cs="Arial"/>
                <w:sz w:val="20"/>
                <w:szCs w:val="20"/>
              </w:rPr>
            </w:pPr>
          </w:p>
        </w:tc>
      </w:tr>
    </w:tbl>
    <w:p w:rsidR="004435C7" w:rsidRPr="00CB7202" w:rsidRDefault="004435C7" w:rsidP="00CB7202">
      <w:pPr>
        <w:tabs>
          <w:tab w:val="left" w:leader="dot" w:pos="7920"/>
        </w:tabs>
        <w:spacing w:before="120"/>
        <w:rPr>
          <w:rFonts w:ascii="Arial" w:hAnsi="Arial" w:cs="Arial"/>
          <w:i/>
          <w:sz w:val="20"/>
          <w:szCs w:val="20"/>
        </w:rPr>
      </w:pPr>
      <w:r w:rsidRPr="00CB7202">
        <w:rPr>
          <w:rFonts w:ascii="Arial" w:hAnsi="Arial" w:cs="Arial"/>
          <w:i/>
          <w:sz w:val="20"/>
          <w:szCs w:val="20"/>
        </w:rPr>
        <w:t>Tổng số tiền ghi bằng chữ:</w:t>
      </w:r>
      <w:r w:rsidRPr="00CB7202">
        <w:rPr>
          <w:rFonts w:ascii="Arial" w:hAnsi="Arial" w:cs="Arial"/>
          <w:i/>
          <w:sz w:val="20"/>
          <w:szCs w:val="20"/>
        </w:rPr>
        <w:tab/>
      </w:r>
    </w:p>
    <w:p w:rsidR="004435C7" w:rsidRPr="00CB7202" w:rsidRDefault="004435C7" w:rsidP="00CB7202">
      <w:pPr>
        <w:tabs>
          <w:tab w:val="left" w:leader="dot" w:pos="7920"/>
        </w:tabs>
        <w:spacing w:before="120"/>
        <w:rPr>
          <w:rFonts w:ascii="Arial" w:hAnsi="Arial" w:cs="Arial"/>
          <w:i/>
          <w:sz w:val="20"/>
          <w:szCs w:val="20"/>
        </w:rPr>
      </w:pPr>
      <w:r w:rsidRPr="00CB7202">
        <w:rPr>
          <w:rFonts w:ascii="Arial" w:hAnsi="Arial" w:cs="Arial"/>
          <w:i/>
          <w:sz w:val="20"/>
          <w:szCs w:val="20"/>
        </w:rPr>
        <w:tab/>
      </w:r>
    </w:p>
    <w:p w:rsidR="004435C7" w:rsidRPr="00CB7202" w:rsidRDefault="004435C7" w:rsidP="00CB7202">
      <w:pPr>
        <w:tabs>
          <w:tab w:val="left" w:leader="dot" w:pos="7920"/>
        </w:tabs>
        <w:spacing w:before="120"/>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6610"/>
        <w:gridCol w:w="6350"/>
      </w:tblGrid>
      <w:tr w:rsidR="004435C7">
        <w:tc>
          <w:tcPr>
            <w:tcW w:w="2550"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p>
        </w:tc>
        <w:tc>
          <w:tcPr>
            <w:tcW w:w="2450"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i/>
                <w:sz w:val="20"/>
                <w:szCs w:val="20"/>
              </w:rPr>
              <w:t>Ngày... tháng... năm ....</w:t>
            </w:r>
          </w:p>
        </w:tc>
      </w:tr>
      <w:tr w:rsidR="004435C7">
        <w:tc>
          <w:tcPr>
            <w:tcW w:w="2550"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KẾ TOÁN TRƯỞNG</w:t>
            </w:r>
            <w:r>
              <w:rPr>
                <w:rFonts w:ascii="Arial" w:hAnsi="Arial" w:cs="Arial"/>
                <w:b/>
                <w:bCs/>
                <w:sz w:val="20"/>
                <w:szCs w:val="20"/>
              </w:rPr>
              <w:br/>
            </w:r>
            <w:r>
              <w:rPr>
                <w:rFonts w:ascii="Arial" w:hAnsi="Arial" w:cs="Arial"/>
                <w:b/>
                <w:bCs/>
                <w:i/>
                <w:sz w:val="20"/>
                <w:szCs w:val="20"/>
              </w:rPr>
              <w:t>(Ký, ghi rõ họ tên)</w:t>
            </w:r>
          </w:p>
        </w:tc>
        <w:tc>
          <w:tcPr>
            <w:tcW w:w="2450"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THỦ TRƯỞNG ĐƠN VỊ</w:t>
            </w:r>
            <w:r>
              <w:rPr>
                <w:rFonts w:ascii="Arial" w:hAnsi="Arial" w:cs="Arial"/>
                <w:b/>
                <w:bCs/>
                <w:sz w:val="20"/>
                <w:szCs w:val="20"/>
              </w:rPr>
              <w:br/>
            </w:r>
            <w:r>
              <w:rPr>
                <w:rFonts w:ascii="Arial" w:hAnsi="Arial" w:cs="Arial"/>
                <w:b/>
                <w:bCs/>
                <w:i/>
                <w:sz w:val="20"/>
                <w:szCs w:val="20"/>
              </w:rPr>
              <w:t>(Ký, ghi rõ họ tên, đóng dấu)</w:t>
            </w:r>
          </w:p>
        </w:tc>
      </w:tr>
    </w:tbl>
    <w:p w:rsidR="004435C7" w:rsidRPr="00CB7202" w:rsidRDefault="004435C7" w:rsidP="00CB7202">
      <w:pPr>
        <w:spacing w:before="120"/>
        <w:rPr>
          <w:rFonts w:ascii="Arial" w:hAnsi="Arial" w:cs="Arial"/>
          <w:sz w:val="20"/>
          <w:szCs w:val="20"/>
        </w:rPr>
      </w:pPr>
    </w:p>
    <w:p w:rsidR="004435C7" w:rsidRPr="00CB7202" w:rsidRDefault="004435C7" w:rsidP="00CB7202">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8235"/>
        <w:gridCol w:w="4725"/>
      </w:tblGrid>
      <w:tr w:rsidR="004435C7">
        <w:tc>
          <w:tcPr>
            <w:tcW w:w="3177" w:type="pct"/>
            <w:tcBorders>
              <w:top w:val="nil"/>
              <w:left w:val="nil"/>
              <w:bottom w:val="nil"/>
              <w:righ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PHẦN CƠ QUAN THANH TOÁN GHI</w:t>
            </w:r>
          </w:p>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i/>
                <w:sz w:val="20"/>
                <w:szCs w:val="20"/>
              </w:rPr>
              <w:t xml:space="preserve">Tổng số tiền ghi bằng số: </w:t>
            </w:r>
            <w:r>
              <w:rPr>
                <w:rFonts w:ascii="Arial" w:hAnsi="Arial" w:cs="Arial"/>
                <w:b/>
                <w:bCs/>
                <w:sz w:val="20"/>
                <w:szCs w:val="20"/>
              </w:rPr>
              <w:t>……………………….</w:t>
            </w:r>
          </w:p>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i/>
                <w:sz w:val="20"/>
                <w:szCs w:val="20"/>
              </w:rPr>
              <w:t xml:space="preserve">Tổng số tiền ghi bằng chữ: </w:t>
            </w:r>
            <w:r>
              <w:rPr>
                <w:rFonts w:ascii="Arial" w:hAnsi="Arial" w:cs="Arial"/>
                <w:b/>
                <w:bCs/>
                <w:sz w:val="20"/>
                <w:szCs w:val="20"/>
              </w:rPr>
              <w:t>………………………</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w:t>
            </w:r>
          </w:p>
        </w:tc>
        <w:tc>
          <w:tcPr>
            <w:tcW w:w="1823" w:type="pct"/>
            <w:tcBorders>
              <w:left w:val="single" w:sz="4" w:space="0" w:color="auto"/>
            </w:tcBorders>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Cơ quan thanh toán ghi:</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Nợ TK …………………………</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Có TK …………………………</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Nợ TK …………………………</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Có TK …………………………</w:t>
            </w:r>
          </w:p>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Mã ĐBHC: ……………………</w:t>
            </w:r>
          </w:p>
        </w:tc>
      </w:tr>
    </w:tbl>
    <w:p w:rsidR="004435C7" w:rsidRPr="00CB7202" w:rsidRDefault="004435C7" w:rsidP="00CB7202">
      <w:pPr>
        <w:spacing w:before="120"/>
        <w:jc w:val="center"/>
        <w:rPr>
          <w:rFonts w:ascii="Arial" w:hAnsi="Arial" w:cs="Arial"/>
          <w:i/>
          <w:sz w:val="20"/>
          <w:szCs w:val="20"/>
        </w:rPr>
      </w:pPr>
      <w:r w:rsidRPr="00CB7202">
        <w:rPr>
          <w:rFonts w:ascii="Arial" w:hAnsi="Arial" w:cs="Arial"/>
          <w:i/>
          <w:sz w:val="20"/>
          <w:szCs w:val="20"/>
        </w:rPr>
        <w:t>Ngày ...tháng ....năm ….</w:t>
      </w:r>
    </w:p>
    <w:tbl>
      <w:tblPr>
        <w:tblW w:w="5000" w:type="pct"/>
        <w:tblCellMar>
          <w:left w:w="0" w:type="dxa"/>
          <w:right w:w="0" w:type="dxa"/>
        </w:tblCellMar>
        <w:tblLook w:val="01E0" w:firstRow="1" w:lastRow="1" w:firstColumn="1" w:lastColumn="1" w:noHBand="0" w:noVBand="0"/>
      </w:tblPr>
      <w:tblGrid>
        <w:gridCol w:w="3323"/>
        <w:gridCol w:w="3341"/>
        <w:gridCol w:w="6296"/>
      </w:tblGrid>
      <w:tr w:rsidR="004435C7">
        <w:tc>
          <w:tcPr>
            <w:tcW w:w="1282" w:type="pct"/>
            <w:shd w:val="clear" w:color="auto" w:fill="auto"/>
          </w:tcPr>
          <w:p w:rsidR="004435C7" w:rsidRDefault="004435C7">
            <w:pPr>
              <w:widowControl w:val="0"/>
              <w:shd w:val="clear" w:color="auto" w:fill="FFFFFF"/>
              <w:spacing w:before="120"/>
              <w:jc w:val="center"/>
              <w:rPr>
                <w:rFonts w:ascii="Arial" w:hAnsi="Arial" w:cs="Arial"/>
                <w:b/>
                <w:bCs/>
                <w:sz w:val="20"/>
                <w:szCs w:val="20"/>
              </w:rPr>
            </w:pPr>
            <w:bookmarkStart w:id="15" w:name="bookmark18"/>
            <w:r>
              <w:rPr>
                <w:rFonts w:ascii="Arial" w:hAnsi="Arial" w:cs="Arial"/>
                <w:b/>
                <w:bCs/>
                <w:sz w:val="20"/>
                <w:szCs w:val="20"/>
              </w:rPr>
              <w:t>KẾ TOÁN</w:t>
            </w:r>
            <w:r>
              <w:rPr>
                <w:rFonts w:ascii="Arial" w:hAnsi="Arial" w:cs="Arial"/>
                <w:b/>
                <w:bCs/>
                <w:sz w:val="20"/>
                <w:szCs w:val="20"/>
              </w:rPr>
              <w:br/>
            </w:r>
            <w:r>
              <w:rPr>
                <w:rFonts w:ascii="Arial" w:hAnsi="Arial" w:cs="Arial"/>
                <w:b/>
                <w:bCs/>
                <w:i/>
                <w:sz w:val="20"/>
                <w:szCs w:val="20"/>
              </w:rPr>
              <w:t>(Ký, ghi rõ họ tên)</w:t>
            </w:r>
          </w:p>
        </w:tc>
        <w:tc>
          <w:tcPr>
            <w:tcW w:w="1289" w:type="pct"/>
            <w:shd w:val="clear" w:color="auto" w:fill="auto"/>
          </w:tcPr>
          <w:p w:rsidR="004435C7" w:rsidRDefault="004435C7">
            <w:pPr>
              <w:widowControl w:val="0"/>
              <w:shd w:val="clear" w:color="auto" w:fill="FFFFFF"/>
              <w:spacing w:before="120"/>
              <w:jc w:val="center"/>
              <w:rPr>
                <w:rFonts w:ascii="Arial" w:hAnsi="Arial" w:cs="Arial"/>
                <w:b/>
                <w:bCs/>
                <w:sz w:val="20"/>
                <w:szCs w:val="20"/>
              </w:rPr>
            </w:pPr>
            <w:r>
              <w:rPr>
                <w:rFonts w:ascii="Arial" w:hAnsi="Arial" w:cs="Arial"/>
                <w:b/>
                <w:bCs/>
                <w:sz w:val="20"/>
                <w:szCs w:val="20"/>
              </w:rPr>
              <w:t>KIỂM SOÁT</w:t>
            </w:r>
            <w:r>
              <w:rPr>
                <w:rFonts w:ascii="Arial" w:hAnsi="Arial" w:cs="Arial"/>
                <w:b/>
                <w:bCs/>
                <w:sz w:val="20"/>
                <w:szCs w:val="20"/>
              </w:rPr>
              <w:br/>
            </w:r>
            <w:r>
              <w:rPr>
                <w:rFonts w:ascii="Arial" w:hAnsi="Arial" w:cs="Arial"/>
                <w:b/>
                <w:bCs/>
                <w:i/>
                <w:sz w:val="20"/>
                <w:szCs w:val="20"/>
              </w:rPr>
              <w:t>(Ký, ghi rõ họ tên)</w:t>
            </w:r>
          </w:p>
        </w:tc>
        <w:tc>
          <w:tcPr>
            <w:tcW w:w="2429" w:type="pct"/>
            <w:shd w:val="clear" w:color="auto" w:fill="auto"/>
          </w:tcPr>
          <w:p w:rsidR="004435C7" w:rsidRDefault="004435C7">
            <w:pPr>
              <w:widowControl w:val="0"/>
              <w:shd w:val="clear" w:color="auto" w:fill="FFFFFF"/>
              <w:spacing w:before="120"/>
              <w:jc w:val="center"/>
              <w:rPr>
                <w:rFonts w:ascii="Arial" w:hAnsi="Arial" w:cs="Arial"/>
                <w:b/>
                <w:bCs/>
                <w:i/>
                <w:sz w:val="20"/>
                <w:szCs w:val="20"/>
              </w:rPr>
            </w:pPr>
            <w:r>
              <w:rPr>
                <w:rFonts w:ascii="Arial" w:hAnsi="Arial" w:cs="Arial"/>
                <w:b/>
                <w:bCs/>
                <w:sz w:val="20"/>
                <w:szCs w:val="20"/>
              </w:rPr>
              <w:t>LÃNH ĐẠO CƠ QUAN THANH TOÁN</w:t>
            </w:r>
            <w:r>
              <w:rPr>
                <w:rFonts w:ascii="Arial" w:hAnsi="Arial" w:cs="Arial"/>
                <w:b/>
                <w:bCs/>
                <w:sz w:val="20"/>
                <w:szCs w:val="20"/>
              </w:rPr>
              <w:br/>
            </w:r>
            <w:r>
              <w:rPr>
                <w:rFonts w:ascii="Arial" w:hAnsi="Arial" w:cs="Arial"/>
                <w:b/>
                <w:bCs/>
                <w:i/>
                <w:sz w:val="20"/>
                <w:szCs w:val="20"/>
              </w:rPr>
              <w:t>(Ký, ghi rõ họ tên, đóng dấu)</w:t>
            </w:r>
          </w:p>
        </w:tc>
      </w:tr>
      <w:bookmarkEnd w:id="15"/>
    </w:tbl>
    <w:p w:rsidR="00B46683" w:rsidRPr="00CB7202" w:rsidRDefault="00B46683" w:rsidP="00CB7202">
      <w:pPr>
        <w:spacing w:before="120"/>
        <w:rPr>
          <w:rFonts w:ascii="Arial" w:hAnsi="Arial" w:cs="Arial"/>
          <w:b/>
          <w:sz w:val="20"/>
          <w:szCs w:val="20"/>
        </w:rPr>
      </w:pPr>
    </w:p>
    <w:p w:rsidR="000B099C" w:rsidRPr="00CB7202" w:rsidRDefault="000B099C" w:rsidP="00CB7202">
      <w:pPr>
        <w:spacing w:before="120"/>
        <w:rPr>
          <w:rFonts w:ascii="Arial" w:hAnsi="Arial" w:cs="Arial"/>
          <w:b/>
          <w:sz w:val="20"/>
          <w:szCs w:val="20"/>
        </w:rPr>
        <w:sectPr w:rsidR="000B099C" w:rsidRPr="00CB7202" w:rsidSect="00563F9C">
          <w:pgSz w:w="15840" w:h="12240" w:orient="landscape"/>
          <w:pgMar w:top="1800" w:right="1440" w:bottom="1800" w:left="1440" w:header="720" w:footer="720" w:gutter="0"/>
          <w:cols w:space="720"/>
          <w:docGrid w:linePitch="360"/>
        </w:sect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04.d/TT</w:t>
      </w:r>
    </w:p>
    <w:p w:rsidR="000B099C" w:rsidRPr="00CB7202" w:rsidRDefault="000B099C" w:rsidP="00CB7202">
      <w:pPr>
        <w:spacing w:before="120"/>
        <w:jc w:val="right"/>
        <w:rPr>
          <w:rFonts w:ascii="Arial" w:hAnsi="Arial" w:cs="Arial"/>
          <w:sz w:val="20"/>
        </w:rPr>
      </w:pPr>
      <w:r w:rsidRPr="00CB7202">
        <w:rPr>
          <w:rFonts w:ascii="Arial" w:hAnsi="Arial" w:cs="Arial"/>
          <w:sz w:val="20"/>
        </w:rPr>
        <w:t>Số chứng từ.... Năm NS....</w:t>
      </w:r>
    </w:p>
    <w:tbl>
      <w:tblPr>
        <w:tblW w:w="5000" w:type="pct"/>
        <w:tblCellMar>
          <w:left w:w="0" w:type="dxa"/>
          <w:right w:w="0" w:type="dxa"/>
        </w:tblCellMar>
        <w:tblLook w:val="01E0" w:firstRow="1" w:lastRow="1" w:firstColumn="1" w:lastColumn="1" w:noHBand="0" w:noVBand="0"/>
      </w:tblPr>
      <w:tblGrid>
        <w:gridCol w:w="2524"/>
        <w:gridCol w:w="6121"/>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354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354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b/>
          <w:sz w:val="20"/>
        </w:rPr>
      </w:pPr>
      <w:r w:rsidRPr="00CB7202">
        <w:rPr>
          <w:rFonts w:ascii="Arial" w:hAnsi="Arial" w:cs="Arial"/>
          <w:b/>
          <w:sz w:val="20"/>
        </w:rPr>
        <w:t xml:space="preserve">GIẤY RÚT DỰ TOÁN NGÂN SÁCH NHÀ NƯỚC </w:t>
      </w:r>
      <w:r w:rsidRPr="00CB7202">
        <w:rPr>
          <w:rFonts w:ascii="Arial" w:hAnsi="Arial" w:cs="Arial"/>
          <w:b/>
          <w:sz w:val="20"/>
        </w:rPr>
        <w:br/>
        <w:t>(Áp dụng cho các khoản chi khoa học, công nghệ, đổi mới sáng tạo và chuyển đổi số)</w:t>
      </w:r>
    </w:p>
    <w:tbl>
      <w:tblPr>
        <w:tblW w:w="5000" w:type="pct"/>
        <w:tblCellMar>
          <w:left w:w="0" w:type="dxa"/>
          <w:right w:w="0" w:type="dxa"/>
        </w:tblCellMar>
        <w:tblLook w:val="01E0" w:firstRow="1" w:lastRow="1" w:firstColumn="1" w:lastColumn="1" w:noHBand="0" w:noVBand="0"/>
      </w:tblPr>
      <w:tblGrid>
        <w:gridCol w:w="4320"/>
        <w:gridCol w:w="4320"/>
      </w:tblGrid>
      <w:tr w:rsidR="000B099C">
        <w:tc>
          <w:tcPr>
            <w:tcW w:w="2500" w:type="pct"/>
            <w:tcBorders>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Thực chi    □              Tạm ứng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Thu hồi tạm ứng/ứng trước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Ứng trước đủ điều kiện thanh toán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Ứng trước chưa đủ điều kiện thanh toán  □</w:t>
            </w:r>
          </w:p>
        </w:tc>
        <w:tc>
          <w:tcPr>
            <w:tcW w:w="250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Chuyển khoản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Tiền mặt  □</w:t>
            </w:r>
          </w:p>
        </w:tc>
      </w:tr>
    </w:tbl>
    <w:p w:rsidR="000B099C" w:rsidRPr="00CB7202" w:rsidRDefault="000B099C" w:rsidP="00CB7202">
      <w:pPr>
        <w:spacing w:before="120"/>
        <w:rPr>
          <w:rFonts w:ascii="Arial" w:hAnsi="Arial" w:cs="Arial"/>
          <w:sz w:val="20"/>
        </w:rPr>
      </w:pPr>
      <w:r w:rsidRPr="00CB7202">
        <w:rPr>
          <w:rFonts w:ascii="Arial" w:hAnsi="Arial" w:cs="Arial"/>
          <w:sz w:val="20"/>
        </w:rPr>
        <w:t>Tên dự án: ...</w:t>
      </w:r>
    </w:p>
    <w:p w:rsidR="000B099C" w:rsidRPr="00CB7202" w:rsidRDefault="000B099C" w:rsidP="00CB7202">
      <w:pPr>
        <w:spacing w:before="120"/>
        <w:rPr>
          <w:rFonts w:ascii="Arial" w:hAnsi="Arial" w:cs="Arial"/>
          <w:sz w:val="20"/>
        </w:rPr>
      </w:pPr>
      <w:r w:rsidRPr="00CB7202">
        <w:rPr>
          <w:rFonts w:ascii="Arial" w:hAnsi="Arial" w:cs="Arial"/>
          <w:sz w:val="20"/>
        </w:rPr>
        <w:t>Tổng mức đầu tư: .............đồng theo Quyết định số.......... ngày........ tháng...... năm ...........</w:t>
      </w:r>
    </w:p>
    <w:p w:rsidR="000B099C" w:rsidRPr="00CB7202" w:rsidRDefault="000B099C" w:rsidP="00CB7202">
      <w:pPr>
        <w:spacing w:before="120"/>
        <w:rPr>
          <w:rFonts w:ascii="Arial" w:hAnsi="Arial" w:cs="Arial"/>
          <w:sz w:val="20"/>
        </w:rPr>
      </w:pPr>
      <w:r w:rsidRPr="00CB7202">
        <w:rPr>
          <w:rFonts w:ascii="Arial" w:hAnsi="Arial" w:cs="Arial"/>
          <w:sz w:val="20"/>
        </w:rPr>
        <w:t>Chủ đầu tư: ...             Mã ĐVQHNS: ...</w:t>
      </w:r>
    </w:p>
    <w:p w:rsidR="000B099C" w:rsidRPr="00CB7202" w:rsidRDefault="000B099C" w:rsidP="00CB7202">
      <w:pPr>
        <w:spacing w:before="120"/>
        <w:rPr>
          <w:rFonts w:ascii="Arial" w:hAnsi="Arial" w:cs="Arial"/>
          <w:sz w:val="20"/>
        </w:rPr>
      </w:pPr>
      <w:r w:rsidRPr="00CB7202">
        <w:rPr>
          <w:rFonts w:ascii="Arial" w:hAnsi="Arial" w:cs="Arial"/>
          <w:sz w:val="20"/>
        </w:rPr>
        <w:t>Tài khoản: ...               Tại cơ quan thanh toán: ...</w:t>
      </w:r>
    </w:p>
    <w:p w:rsidR="000B099C" w:rsidRPr="00CB7202" w:rsidRDefault="000B099C" w:rsidP="00CB7202">
      <w:pPr>
        <w:spacing w:before="120"/>
        <w:rPr>
          <w:rFonts w:ascii="Arial" w:hAnsi="Arial" w:cs="Arial"/>
          <w:sz w:val="20"/>
        </w:rPr>
      </w:pPr>
      <w:r w:rsidRPr="00CB7202">
        <w:rPr>
          <w:rFonts w:ascii="Arial" w:hAnsi="Arial" w:cs="Arial"/>
          <w:sz w:val="20"/>
        </w:rPr>
        <w:t>Mã CTMT, DA: ...         Tên CTMT, DA: ..</w:t>
      </w:r>
    </w:p>
    <w:p w:rsidR="000B099C" w:rsidRPr="00CB7202" w:rsidRDefault="000B099C" w:rsidP="00CB7202">
      <w:pPr>
        <w:spacing w:before="120"/>
        <w:rPr>
          <w:rFonts w:ascii="Arial" w:hAnsi="Arial" w:cs="Arial"/>
          <w:sz w:val="20"/>
        </w:rPr>
      </w:pPr>
      <w:r w:rsidRPr="00CB7202">
        <w:rPr>
          <w:rFonts w:ascii="Arial" w:hAnsi="Arial" w:cs="Arial"/>
          <w:sz w:val="20"/>
        </w:rPr>
        <w:t>Kế hoạch vốn cấp □ /ứng trước kế hoạch □ /kéo dài □          của năm...........; ............đồng</w:t>
      </w:r>
    </w:p>
    <w:p w:rsidR="000B099C" w:rsidRPr="00CB7202" w:rsidRDefault="000B099C" w:rsidP="00CB7202">
      <w:pPr>
        <w:spacing w:before="120"/>
        <w:rPr>
          <w:rFonts w:ascii="Arial" w:hAnsi="Arial" w:cs="Arial"/>
          <w:sz w:val="20"/>
        </w:rPr>
      </w:pPr>
      <w:r w:rsidRPr="00CB7202">
        <w:rPr>
          <w:rFonts w:ascii="Arial" w:hAnsi="Arial" w:cs="Arial"/>
          <w:sz w:val="20"/>
        </w:rPr>
        <w:t>Căn cứ Quyết định giao nhiệm vụ số........ ngày......... (đối với trường hợp tự thực hiện).</w:t>
      </w:r>
    </w:p>
    <w:p w:rsidR="000B099C" w:rsidRPr="00CB7202" w:rsidRDefault="000B099C" w:rsidP="00CB7202">
      <w:pPr>
        <w:spacing w:before="120"/>
        <w:rPr>
          <w:rFonts w:ascii="Arial" w:hAnsi="Arial" w:cs="Arial"/>
          <w:sz w:val="20"/>
        </w:rPr>
      </w:pPr>
      <w:r w:rsidRPr="00CB7202">
        <w:rPr>
          <w:rFonts w:ascii="Arial" w:hAnsi="Arial" w:cs="Arial"/>
          <w:sz w:val="20"/>
        </w:rPr>
        <w:t>Căn cứ Quyết định phê duyệt dự toán số ....ngày........... (đối với trường hợp thực hiện không thông qua hợp đồng).</w:t>
      </w:r>
    </w:p>
    <w:p w:rsidR="000B099C" w:rsidRPr="00CB7202" w:rsidRDefault="000B099C" w:rsidP="00CB7202">
      <w:pPr>
        <w:spacing w:before="120"/>
        <w:rPr>
          <w:rFonts w:ascii="Arial" w:hAnsi="Arial" w:cs="Arial"/>
          <w:sz w:val="20"/>
        </w:rPr>
      </w:pPr>
      <w:r w:rsidRPr="00CB7202">
        <w:rPr>
          <w:rFonts w:ascii="Arial" w:hAnsi="Arial" w:cs="Arial"/>
          <w:sz w:val="20"/>
        </w:rPr>
        <w:t>Căn cứ Phương án bồi thường, hỗ trợ, tái định cư số ...... ngày......; Số tiền: ............đồng</w:t>
      </w:r>
    </w:p>
    <w:p w:rsidR="000B099C" w:rsidRPr="00CB7202" w:rsidRDefault="000B099C" w:rsidP="00CB7202">
      <w:pPr>
        <w:spacing w:before="120"/>
        <w:rPr>
          <w:rFonts w:ascii="Arial" w:hAnsi="Arial" w:cs="Arial"/>
          <w:sz w:val="20"/>
        </w:rPr>
      </w:pPr>
      <w:r w:rsidRPr="00CB7202">
        <w:rPr>
          <w:rFonts w:ascii="Arial" w:hAnsi="Arial" w:cs="Arial"/>
          <w:sz w:val="20"/>
        </w:rPr>
        <w:t>Căn cứ Hợp đồng số ...... ngày...... Giá trị hợp đồng: ............(VNĐ/Ngoại tệ:..........).</w:t>
      </w:r>
    </w:p>
    <w:p w:rsidR="000B099C" w:rsidRPr="00CB7202" w:rsidRDefault="000B099C" w:rsidP="00CB7202">
      <w:pPr>
        <w:spacing w:before="120"/>
        <w:rPr>
          <w:rFonts w:ascii="Arial" w:hAnsi="Arial" w:cs="Arial"/>
          <w:sz w:val="20"/>
        </w:rPr>
      </w:pPr>
      <w:r w:rsidRPr="00CB7202">
        <w:rPr>
          <w:rFonts w:ascii="Arial" w:hAnsi="Arial" w:cs="Arial"/>
          <w:sz w:val="20"/>
        </w:rPr>
        <w:t>Căn cứ Bảng xác định giá trị khối lượng công việc hoàn thành/Bảng kê giá trị khối lượng công việc bồi thường, hỗ trợ, tái định cư số....ngày....tháng... năm ......</w:t>
      </w:r>
    </w:p>
    <w:p w:rsidR="000B099C" w:rsidRPr="00CB7202" w:rsidRDefault="000B099C" w:rsidP="00CB7202">
      <w:pPr>
        <w:spacing w:before="120"/>
        <w:rPr>
          <w:rFonts w:ascii="Arial" w:hAnsi="Arial" w:cs="Arial"/>
          <w:sz w:val="20"/>
        </w:rPr>
      </w:pPr>
      <w:r w:rsidRPr="00CB7202">
        <w:rPr>
          <w:rFonts w:ascii="Arial" w:hAnsi="Arial" w:cs="Arial"/>
          <w:sz w:val="20"/>
        </w:rPr>
        <w:t>- Tổng giải ngân đến hết kỳ thanh toán trước: ............ Trong đó:</w:t>
      </w:r>
    </w:p>
    <w:p w:rsidR="000B099C" w:rsidRPr="00CB7202" w:rsidRDefault="000B099C" w:rsidP="00CB7202">
      <w:pPr>
        <w:spacing w:before="120"/>
        <w:rPr>
          <w:rFonts w:ascii="Arial" w:hAnsi="Arial" w:cs="Arial"/>
          <w:sz w:val="20"/>
        </w:rPr>
      </w:pPr>
      <w:r w:rsidRPr="00CB7202">
        <w:rPr>
          <w:rFonts w:ascii="Arial" w:hAnsi="Arial" w:cs="Arial"/>
          <w:sz w:val="20"/>
        </w:rPr>
        <w:t>+ Lũy kế số dư tạm ứng hết kỳ thanh toán trước: ...............;</w:t>
      </w:r>
    </w:p>
    <w:p w:rsidR="000B099C" w:rsidRPr="00CB7202" w:rsidRDefault="000B099C" w:rsidP="00CB7202">
      <w:pPr>
        <w:spacing w:before="120"/>
        <w:rPr>
          <w:rFonts w:ascii="Arial" w:hAnsi="Arial" w:cs="Arial"/>
          <w:sz w:val="20"/>
        </w:rPr>
      </w:pPr>
      <w:r w:rsidRPr="00CB7202">
        <w:rPr>
          <w:rFonts w:ascii="Arial" w:hAnsi="Arial" w:cs="Arial"/>
          <w:sz w:val="20"/>
        </w:rPr>
        <w:t>+ Lũy kế thanh toán KLHT hết kỳ thanh toán trước: ........................</w:t>
      </w:r>
    </w:p>
    <w:p w:rsidR="000B099C" w:rsidRPr="00CB7202" w:rsidRDefault="000B099C" w:rsidP="00CB7202">
      <w:pPr>
        <w:spacing w:before="120"/>
        <w:rPr>
          <w:rFonts w:ascii="Arial" w:hAnsi="Arial" w:cs="Arial"/>
          <w:sz w:val="20"/>
        </w:rPr>
      </w:pPr>
      <w:r w:rsidRPr="00CB7202">
        <w:rPr>
          <w:rFonts w:ascii="Arial" w:hAnsi="Arial" w:cs="Arial"/>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56"/>
        <w:gridCol w:w="690"/>
        <w:gridCol w:w="702"/>
        <w:gridCol w:w="792"/>
        <w:gridCol w:w="681"/>
        <w:gridCol w:w="697"/>
        <w:gridCol w:w="579"/>
        <w:gridCol w:w="1434"/>
        <w:gridCol w:w="1515"/>
      </w:tblGrid>
      <w:tr w:rsidR="000B099C" w:rsidRPr="00CB7202">
        <w:tblPrEx>
          <w:tblCellMar>
            <w:top w:w="0" w:type="dxa"/>
            <w:left w:w="0" w:type="dxa"/>
            <w:bottom w:w="0" w:type="dxa"/>
            <w:right w:w="0" w:type="dxa"/>
          </w:tblCellMar>
        </w:tblPrEx>
        <w:tc>
          <w:tcPr>
            <w:tcW w:w="900"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w:t>
            </w:r>
          </w:p>
        </w:tc>
        <w:tc>
          <w:tcPr>
            <w:tcW w:w="805"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NDKT</w:t>
            </w:r>
          </w:p>
        </w:tc>
        <w:tc>
          <w:tcPr>
            <w:tcW w:w="45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chương</w:t>
            </w:r>
          </w:p>
        </w:tc>
        <w:tc>
          <w:tcPr>
            <w:tcW w:w="394"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ngành KT</w:t>
            </w:r>
          </w:p>
        </w:tc>
        <w:tc>
          <w:tcPr>
            <w:tcW w:w="403"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NSNN</w:t>
            </w:r>
          </w:p>
        </w:tc>
        <w:tc>
          <w:tcPr>
            <w:tcW w:w="335"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Năm KHV</w:t>
            </w:r>
          </w:p>
        </w:tc>
        <w:tc>
          <w:tcPr>
            <w:tcW w:w="829"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dư tạm ứng/Ứng trước (TH thu hồi tạm ứng/ứng</w:t>
            </w:r>
          </w:p>
        </w:tc>
        <w:tc>
          <w:tcPr>
            <w:tcW w:w="877"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đề nghị tạm ứng/ thanh toán (thực chi/thu hồi tạm ứng,</w:t>
            </w:r>
          </w:p>
        </w:tc>
      </w:tr>
      <w:tr w:rsidR="000B099C" w:rsidRPr="00CB7202">
        <w:tblPrEx>
          <w:tblCellMar>
            <w:top w:w="0" w:type="dxa"/>
            <w:left w:w="0" w:type="dxa"/>
            <w:bottom w:w="0" w:type="dxa"/>
            <w:right w:w="0" w:type="dxa"/>
          </w:tblCellMar>
        </w:tblPrEx>
        <w:tc>
          <w:tcPr>
            <w:tcW w:w="900"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9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Tạm ứng</w:t>
            </w:r>
          </w:p>
        </w:tc>
        <w:tc>
          <w:tcPr>
            <w:tcW w:w="40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Thanh toán</w:t>
            </w:r>
          </w:p>
        </w:tc>
        <w:tc>
          <w:tcPr>
            <w:tcW w:w="45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94"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0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35"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82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877" w:type="pct"/>
            <w:vMerge/>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900"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39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40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45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39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40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33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w:t>
            </w:r>
          </w:p>
        </w:tc>
        <w:tc>
          <w:tcPr>
            <w:tcW w:w="82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877"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w:t>
            </w:r>
          </w:p>
        </w:tc>
      </w:tr>
      <w:tr w:rsidR="000B099C" w:rsidRPr="00CB7202">
        <w:tblPrEx>
          <w:tblCellMar>
            <w:top w:w="0" w:type="dxa"/>
            <w:left w:w="0" w:type="dxa"/>
            <w:bottom w:w="0" w:type="dxa"/>
            <w:right w:w="0" w:type="dxa"/>
          </w:tblCellMar>
        </w:tblPrEx>
        <w:tc>
          <w:tcPr>
            <w:tcW w:w="900" w:type="pct"/>
            <w:shd w:val="clear" w:color="auto" w:fill="auto"/>
            <w:vAlign w:val="center"/>
          </w:tcPr>
          <w:p w:rsidR="000B099C" w:rsidRPr="00CB7202" w:rsidRDefault="000B099C" w:rsidP="00CB7202">
            <w:pPr>
              <w:spacing w:before="120"/>
              <w:jc w:val="center"/>
              <w:rPr>
                <w:rFonts w:ascii="Arial" w:hAnsi="Arial" w:cs="Arial"/>
                <w:sz w:val="20"/>
              </w:rPr>
            </w:pPr>
          </w:p>
        </w:tc>
        <w:tc>
          <w:tcPr>
            <w:tcW w:w="399" w:type="pct"/>
            <w:shd w:val="clear" w:color="auto" w:fill="auto"/>
            <w:vAlign w:val="center"/>
          </w:tcPr>
          <w:p w:rsidR="000B099C" w:rsidRPr="00CB7202" w:rsidRDefault="000B099C" w:rsidP="00CB7202">
            <w:pPr>
              <w:spacing w:before="120"/>
              <w:jc w:val="center"/>
              <w:rPr>
                <w:rFonts w:ascii="Arial" w:hAnsi="Arial" w:cs="Arial"/>
                <w:sz w:val="20"/>
              </w:rPr>
            </w:pPr>
          </w:p>
        </w:tc>
        <w:tc>
          <w:tcPr>
            <w:tcW w:w="406" w:type="pct"/>
            <w:shd w:val="clear" w:color="auto" w:fill="auto"/>
            <w:vAlign w:val="center"/>
          </w:tcPr>
          <w:p w:rsidR="000B099C" w:rsidRPr="00CB7202" w:rsidRDefault="000B099C" w:rsidP="00CB7202">
            <w:pPr>
              <w:spacing w:before="120"/>
              <w:jc w:val="center"/>
              <w:rPr>
                <w:rFonts w:ascii="Arial" w:hAnsi="Arial" w:cs="Arial"/>
                <w:sz w:val="20"/>
              </w:rPr>
            </w:pPr>
          </w:p>
        </w:tc>
        <w:tc>
          <w:tcPr>
            <w:tcW w:w="458" w:type="pct"/>
            <w:shd w:val="clear" w:color="auto" w:fill="auto"/>
            <w:vAlign w:val="center"/>
          </w:tcPr>
          <w:p w:rsidR="000B099C" w:rsidRPr="00CB7202" w:rsidRDefault="000B099C" w:rsidP="00CB7202">
            <w:pPr>
              <w:spacing w:before="120"/>
              <w:jc w:val="center"/>
              <w:rPr>
                <w:rFonts w:ascii="Arial" w:hAnsi="Arial" w:cs="Arial"/>
                <w:sz w:val="20"/>
              </w:rPr>
            </w:pPr>
          </w:p>
        </w:tc>
        <w:tc>
          <w:tcPr>
            <w:tcW w:w="394" w:type="pct"/>
            <w:shd w:val="clear" w:color="auto" w:fill="auto"/>
            <w:vAlign w:val="center"/>
          </w:tcPr>
          <w:p w:rsidR="000B099C" w:rsidRPr="00CB7202" w:rsidRDefault="000B099C" w:rsidP="00CB7202">
            <w:pPr>
              <w:spacing w:before="120"/>
              <w:jc w:val="center"/>
              <w:rPr>
                <w:rFonts w:ascii="Arial" w:hAnsi="Arial" w:cs="Arial"/>
                <w:sz w:val="20"/>
              </w:rPr>
            </w:pPr>
          </w:p>
        </w:tc>
        <w:tc>
          <w:tcPr>
            <w:tcW w:w="403" w:type="pct"/>
            <w:shd w:val="clear" w:color="auto" w:fill="auto"/>
            <w:vAlign w:val="center"/>
          </w:tcPr>
          <w:p w:rsidR="000B099C" w:rsidRPr="00CB7202" w:rsidRDefault="000B099C" w:rsidP="00CB7202">
            <w:pPr>
              <w:spacing w:before="120"/>
              <w:jc w:val="center"/>
              <w:rPr>
                <w:rFonts w:ascii="Arial" w:hAnsi="Arial" w:cs="Arial"/>
                <w:sz w:val="20"/>
              </w:rPr>
            </w:pPr>
          </w:p>
        </w:tc>
        <w:tc>
          <w:tcPr>
            <w:tcW w:w="335" w:type="pct"/>
            <w:shd w:val="clear" w:color="auto" w:fill="auto"/>
            <w:vAlign w:val="center"/>
          </w:tcPr>
          <w:p w:rsidR="000B099C" w:rsidRPr="00CB7202" w:rsidRDefault="000B099C" w:rsidP="00CB7202">
            <w:pPr>
              <w:spacing w:before="120"/>
              <w:jc w:val="center"/>
              <w:rPr>
                <w:rFonts w:ascii="Arial" w:hAnsi="Arial" w:cs="Arial"/>
                <w:sz w:val="20"/>
              </w:rPr>
            </w:pPr>
          </w:p>
        </w:tc>
        <w:tc>
          <w:tcPr>
            <w:tcW w:w="829" w:type="pct"/>
            <w:shd w:val="clear" w:color="auto" w:fill="auto"/>
            <w:vAlign w:val="center"/>
          </w:tcPr>
          <w:p w:rsidR="000B099C" w:rsidRPr="00CB7202" w:rsidRDefault="000B099C" w:rsidP="00CB7202">
            <w:pPr>
              <w:spacing w:before="120"/>
              <w:jc w:val="center"/>
              <w:rPr>
                <w:rFonts w:ascii="Arial" w:hAnsi="Arial" w:cs="Arial"/>
                <w:sz w:val="20"/>
              </w:rPr>
            </w:pPr>
          </w:p>
        </w:tc>
        <w:tc>
          <w:tcPr>
            <w:tcW w:w="87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900" w:type="pct"/>
            <w:shd w:val="clear" w:color="auto" w:fill="auto"/>
            <w:vAlign w:val="center"/>
          </w:tcPr>
          <w:p w:rsidR="000B099C" w:rsidRPr="00CB7202" w:rsidRDefault="000B099C" w:rsidP="00CB7202">
            <w:pPr>
              <w:spacing w:before="120"/>
              <w:jc w:val="center"/>
              <w:rPr>
                <w:rFonts w:ascii="Arial" w:hAnsi="Arial" w:cs="Arial"/>
                <w:sz w:val="20"/>
              </w:rPr>
            </w:pPr>
          </w:p>
        </w:tc>
        <w:tc>
          <w:tcPr>
            <w:tcW w:w="399" w:type="pct"/>
            <w:shd w:val="clear" w:color="auto" w:fill="auto"/>
            <w:vAlign w:val="center"/>
          </w:tcPr>
          <w:p w:rsidR="000B099C" w:rsidRPr="00CB7202" w:rsidRDefault="000B099C" w:rsidP="00CB7202">
            <w:pPr>
              <w:spacing w:before="120"/>
              <w:jc w:val="center"/>
              <w:rPr>
                <w:rFonts w:ascii="Arial" w:hAnsi="Arial" w:cs="Arial"/>
                <w:sz w:val="20"/>
              </w:rPr>
            </w:pPr>
          </w:p>
        </w:tc>
        <w:tc>
          <w:tcPr>
            <w:tcW w:w="406" w:type="pct"/>
            <w:shd w:val="clear" w:color="auto" w:fill="auto"/>
            <w:vAlign w:val="center"/>
          </w:tcPr>
          <w:p w:rsidR="000B099C" w:rsidRPr="00CB7202" w:rsidRDefault="000B099C" w:rsidP="00CB7202">
            <w:pPr>
              <w:spacing w:before="120"/>
              <w:jc w:val="center"/>
              <w:rPr>
                <w:rFonts w:ascii="Arial" w:hAnsi="Arial" w:cs="Arial"/>
                <w:sz w:val="20"/>
              </w:rPr>
            </w:pPr>
          </w:p>
        </w:tc>
        <w:tc>
          <w:tcPr>
            <w:tcW w:w="458" w:type="pct"/>
            <w:shd w:val="clear" w:color="auto" w:fill="auto"/>
            <w:vAlign w:val="center"/>
          </w:tcPr>
          <w:p w:rsidR="000B099C" w:rsidRPr="00CB7202" w:rsidRDefault="000B099C" w:rsidP="00CB7202">
            <w:pPr>
              <w:spacing w:before="120"/>
              <w:jc w:val="center"/>
              <w:rPr>
                <w:rFonts w:ascii="Arial" w:hAnsi="Arial" w:cs="Arial"/>
                <w:sz w:val="20"/>
              </w:rPr>
            </w:pPr>
          </w:p>
        </w:tc>
        <w:tc>
          <w:tcPr>
            <w:tcW w:w="394" w:type="pct"/>
            <w:shd w:val="clear" w:color="auto" w:fill="auto"/>
            <w:vAlign w:val="center"/>
          </w:tcPr>
          <w:p w:rsidR="000B099C" w:rsidRPr="00CB7202" w:rsidRDefault="000B099C" w:rsidP="00CB7202">
            <w:pPr>
              <w:spacing w:before="120"/>
              <w:jc w:val="center"/>
              <w:rPr>
                <w:rFonts w:ascii="Arial" w:hAnsi="Arial" w:cs="Arial"/>
                <w:sz w:val="20"/>
              </w:rPr>
            </w:pPr>
          </w:p>
        </w:tc>
        <w:tc>
          <w:tcPr>
            <w:tcW w:w="403" w:type="pct"/>
            <w:shd w:val="clear" w:color="auto" w:fill="auto"/>
            <w:vAlign w:val="center"/>
          </w:tcPr>
          <w:p w:rsidR="000B099C" w:rsidRPr="00CB7202" w:rsidRDefault="000B099C" w:rsidP="00CB7202">
            <w:pPr>
              <w:spacing w:before="120"/>
              <w:jc w:val="center"/>
              <w:rPr>
                <w:rFonts w:ascii="Arial" w:hAnsi="Arial" w:cs="Arial"/>
                <w:sz w:val="20"/>
              </w:rPr>
            </w:pPr>
          </w:p>
        </w:tc>
        <w:tc>
          <w:tcPr>
            <w:tcW w:w="335" w:type="pct"/>
            <w:shd w:val="clear" w:color="auto" w:fill="auto"/>
            <w:vAlign w:val="center"/>
          </w:tcPr>
          <w:p w:rsidR="000B099C" w:rsidRPr="00CB7202" w:rsidRDefault="000B099C" w:rsidP="00CB7202">
            <w:pPr>
              <w:spacing w:before="120"/>
              <w:jc w:val="center"/>
              <w:rPr>
                <w:rFonts w:ascii="Arial" w:hAnsi="Arial" w:cs="Arial"/>
                <w:sz w:val="20"/>
              </w:rPr>
            </w:pPr>
          </w:p>
        </w:tc>
        <w:tc>
          <w:tcPr>
            <w:tcW w:w="829" w:type="pct"/>
            <w:shd w:val="clear" w:color="auto" w:fill="auto"/>
            <w:vAlign w:val="center"/>
          </w:tcPr>
          <w:p w:rsidR="000B099C" w:rsidRPr="00CB7202" w:rsidRDefault="000B099C" w:rsidP="00CB7202">
            <w:pPr>
              <w:spacing w:before="120"/>
              <w:jc w:val="center"/>
              <w:rPr>
                <w:rFonts w:ascii="Arial" w:hAnsi="Arial" w:cs="Arial"/>
                <w:sz w:val="20"/>
              </w:rPr>
            </w:pPr>
          </w:p>
        </w:tc>
        <w:tc>
          <w:tcPr>
            <w:tcW w:w="87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295" w:type="pct"/>
            <w:gridSpan w:val="7"/>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cộng:</w:t>
            </w:r>
          </w:p>
        </w:tc>
        <w:tc>
          <w:tcPr>
            <w:tcW w:w="829" w:type="pct"/>
            <w:shd w:val="clear" w:color="auto" w:fill="auto"/>
            <w:vAlign w:val="center"/>
          </w:tcPr>
          <w:p w:rsidR="000B099C" w:rsidRPr="00CB7202" w:rsidRDefault="000B099C" w:rsidP="00CB7202">
            <w:pPr>
              <w:spacing w:before="120"/>
              <w:jc w:val="center"/>
              <w:rPr>
                <w:rFonts w:ascii="Arial" w:hAnsi="Arial" w:cs="Arial"/>
                <w:sz w:val="20"/>
              </w:rPr>
            </w:pPr>
          </w:p>
        </w:tc>
        <w:tc>
          <w:tcPr>
            <w:tcW w:w="877"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119"/>
        <w:gridCol w:w="2524"/>
      </w:tblGrid>
      <w:tr w:rsidR="000B099C">
        <w:tc>
          <w:tcPr>
            <w:tcW w:w="3540" w:type="pct"/>
            <w:vMerge w:val="restart"/>
            <w:tcBorders>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ghi bằng chữ:...</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Trong đó:</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NỘP THUẾ:</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Tên đơn vị (Người nộp thuế):...</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Mã số thuế:.... .      ....Mã NDKT:...    Mã chương:...</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Số tờ khai/Số quyết định/Số thông báo:....; Mã định danh hồ sơ hoặc khoản phải nộp (ID)</w:t>
            </w:r>
            <w:r>
              <w:rPr>
                <w:rFonts w:ascii="Arial" w:hAnsi="Arial" w:cs="Arial"/>
                <w:b/>
                <w:bCs/>
                <w:i/>
                <w:sz w:val="20"/>
                <w:szCs w:val="21"/>
                <w:vertAlign w:val="superscript"/>
              </w:rPr>
              <w:t>[1]</w:t>
            </w:r>
            <w:r>
              <w:rPr>
                <w:rFonts w:ascii="Arial" w:hAnsi="Arial" w:cs="Arial"/>
                <w:b/>
                <w:bCs/>
                <w:i/>
                <w:sz w:val="20"/>
                <w:szCs w:val="21"/>
              </w:rPr>
              <w:t>: ...........</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Kỳ thuế/Ngày quyết định/Ngày thông báo: ............</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Số tài khoản thu NSNN</w:t>
            </w:r>
            <w:r>
              <w:rPr>
                <w:rFonts w:ascii="Arial" w:hAnsi="Arial" w:cs="Arial"/>
                <w:b/>
                <w:bCs/>
                <w:i/>
                <w:sz w:val="20"/>
                <w:szCs w:val="21"/>
                <w:vertAlign w:val="superscript"/>
              </w:rPr>
              <w:t>[2]</w:t>
            </w:r>
            <w:r>
              <w:rPr>
                <w:rFonts w:ascii="Arial" w:hAnsi="Arial" w:cs="Arial"/>
                <w:b/>
                <w:bCs/>
                <w:i/>
                <w:sz w:val="20"/>
                <w:szCs w:val="21"/>
              </w:rPr>
              <w:t>: ................ Cơ quan quản lý thu: ..........</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Cơ quan thanh toán hạch toán khoản thu:...</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Tổng số tiền nộp thuế: ...</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Tổng số tiền nộp thuế (ghi bằng chữ): ............</w:t>
            </w:r>
          </w:p>
          <w:p w:rsidR="000B099C" w:rsidRDefault="000B099C">
            <w:pPr>
              <w:widowControl w:val="0"/>
              <w:shd w:val="clear" w:color="auto" w:fill="FFFFFF"/>
              <w:spacing w:before="120"/>
              <w:jc w:val="center"/>
              <w:rPr>
                <w:rFonts w:ascii="Arial" w:hAnsi="Arial" w:cs="Arial"/>
                <w:b/>
                <w:bCs/>
                <w:sz w:val="20"/>
                <w:szCs w:val="21"/>
              </w:rPr>
            </w:pP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THANH TOÁN CHO ĐƠN VỊ HƯỞNG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nhận tiền: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Tài khoản: ...         Mã CTMT, DA và HTCT:...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Tại cơ quan thanh toán/NH: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Hoặc người nhận tiền:...</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CCCD/Căn cước số:... Cấp ngày:... Nơi cấp:...</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thanh toán cho đơn vị hưởng: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thanh toán cho đơn vị hưởng ghi bằng chữ: ....</w:t>
            </w: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tc>
      </w:tr>
      <w:tr w:rsidR="000B099C">
        <w:tc>
          <w:tcPr>
            <w:tcW w:w="3540" w:type="pct"/>
            <w:vMerge/>
            <w:tcBorders>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 thu:...</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2. Thanh toán cho ĐV hưởng: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NH/Cơ quan thanh toán nơi nhận tiền mặt: ............</w:t>
            </w: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882"/>
        <w:gridCol w:w="2338"/>
        <w:gridCol w:w="3420"/>
      </w:tblGrid>
      <w:tr w:rsidR="000B099C">
        <w:tc>
          <w:tcPr>
            <w:tcW w:w="1668"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Ngày ... tháng ... năm ...</w:t>
            </w:r>
            <w:r>
              <w:rPr>
                <w:rFonts w:ascii="Arial" w:hAnsi="Arial" w:cs="Arial"/>
                <w:b/>
                <w:bCs/>
                <w:sz w:val="20"/>
                <w:szCs w:val="21"/>
              </w:rPr>
              <w:br/>
              <w:t>NGƯỜI LĨNH TIỀN</w:t>
            </w:r>
            <w:r>
              <w:rPr>
                <w:rFonts w:ascii="Arial" w:hAnsi="Arial" w:cs="Arial"/>
                <w:b/>
                <w:bCs/>
                <w:sz w:val="20"/>
                <w:szCs w:val="21"/>
              </w:rPr>
              <w:br/>
            </w:r>
            <w:r>
              <w:rPr>
                <w:rFonts w:ascii="Arial" w:hAnsi="Arial" w:cs="Arial"/>
                <w:b/>
                <w:bCs/>
                <w:i/>
                <w:sz w:val="20"/>
                <w:szCs w:val="21"/>
              </w:rPr>
              <w:t>(Ký, ghi rõ họ tên)</w:t>
            </w:r>
          </w:p>
        </w:tc>
        <w:tc>
          <w:tcPr>
            <w:tcW w:w="1353"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br/>
              <w:t>KẾ TOÁN TRƯỞNG</w:t>
            </w:r>
            <w:r>
              <w:rPr>
                <w:rFonts w:ascii="Arial" w:hAnsi="Arial" w:cs="Arial"/>
                <w:b/>
                <w:bCs/>
                <w:sz w:val="20"/>
                <w:szCs w:val="21"/>
              </w:rPr>
              <w:br/>
            </w:r>
            <w:r>
              <w:rPr>
                <w:rFonts w:ascii="Arial" w:hAnsi="Arial" w:cs="Arial"/>
                <w:b/>
                <w:bCs/>
                <w:i/>
                <w:sz w:val="20"/>
                <w:szCs w:val="21"/>
              </w:rPr>
              <w:t>(Ký, ghi rõ họ tên)</w:t>
            </w:r>
          </w:p>
        </w:tc>
        <w:tc>
          <w:tcPr>
            <w:tcW w:w="1979"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Ngày ... tháng ... năm ...</w:t>
            </w:r>
            <w:r>
              <w:rPr>
                <w:rFonts w:ascii="Arial" w:hAnsi="Arial" w:cs="Arial"/>
                <w:b/>
                <w:bCs/>
                <w:sz w:val="20"/>
                <w:szCs w:val="21"/>
              </w:rPr>
              <w:br/>
              <w:t>LÃNH ĐẠO ĐƠN VỊ</w:t>
            </w:r>
            <w:r>
              <w:rPr>
                <w:rFonts w:ascii="Arial" w:hAnsi="Arial" w:cs="Arial"/>
                <w:b/>
                <w:bCs/>
                <w:sz w:val="20"/>
                <w:szCs w:val="21"/>
              </w:rPr>
              <w:br/>
            </w:r>
            <w:r>
              <w:rPr>
                <w:rFonts w:ascii="Arial" w:hAnsi="Arial" w:cs="Arial"/>
                <w:b/>
                <w:bCs/>
                <w:i/>
                <w:sz w:val="20"/>
                <w:szCs w:val="21"/>
              </w:rPr>
              <w:t>(Ký, ghi họ tên, chức vụ, đóng dấu)</w:t>
            </w:r>
          </w:p>
        </w:tc>
      </w:tr>
    </w:tbl>
    <w:p w:rsidR="000B099C" w:rsidRPr="00CB7202" w:rsidRDefault="000B099C" w:rsidP="00CB7202">
      <w:pPr>
        <w:spacing w:before="120"/>
        <w:jc w:val="center"/>
        <w:rPr>
          <w:rFonts w:ascii="Arial" w:hAnsi="Arial" w:cs="Arial"/>
          <w:sz w:val="20"/>
        </w:rPr>
      </w:pPr>
    </w:p>
    <w:p w:rsidR="000B099C" w:rsidRPr="00CB7202" w:rsidRDefault="000B099C" w:rsidP="00CB7202">
      <w:pPr>
        <w:spacing w:before="120"/>
        <w:jc w:val="center"/>
        <w:rPr>
          <w:rFonts w:ascii="Arial" w:hAnsi="Arial" w:cs="Arial"/>
          <w:sz w:val="20"/>
        </w:rPr>
      </w:pPr>
      <w:r w:rsidRPr="00CB7202">
        <w:rPr>
          <w:rFonts w:ascii="Arial" w:hAnsi="Arial" w:cs="Arial"/>
          <w:b/>
          <w:sz w:val="20"/>
        </w:rPr>
        <w:t>CƠ QUAN THANH TOÁN</w:t>
      </w:r>
      <w:r w:rsidRPr="00CB7202">
        <w:rPr>
          <w:rFonts w:ascii="Arial" w:hAnsi="Arial" w:cs="Arial"/>
          <w:b/>
          <w:sz w:val="20"/>
        </w:rPr>
        <w:br/>
      </w:r>
      <w:r w:rsidRPr="00CB7202">
        <w:rPr>
          <w:rFonts w:ascii="Arial" w:hAnsi="Arial" w:cs="Arial"/>
          <w:sz w:val="20"/>
        </w:rPr>
        <w:t>Ngày ... tháng ... năm ...</w:t>
      </w:r>
    </w:p>
    <w:p w:rsidR="000B099C" w:rsidRPr="00CB7202" w:rsidRDefault="000B099C" w:rsidP="00CB7202">
      <w:pPr>
        <w:spacing w:before="120"/>
        <w:jc w:val="cente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160"/>
        <w:gridCol w:w="2160"/>
        <w:gridCol w:w="2160"/>
        <w:gridCol w:w="2160"/>
      </w:tblGrid>
      <w:tr w:rsidR="000B099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THỦ QUỸ</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r>
    </w:tbl>
    <w:p w:rsidR="000B099C" w:rsidRPr="00CB7202" w:rsidRDefault="000B099C" w:rsidP="00CB7202">
      <w:pPr>
        <w:spacing w:before="120"/>
        <w:rPr>
          <w:rFonts w:ascii="Arial" w:hAnsi="Arial" w:cs="Arial"/>
          <w:sz w:val="20"/>
        </w:rPr>
      </w:pPr>
      <w:r w:rsidRPr="00CB7202">
        <w:rPr>
          <w:rFonts w:ascii="Arial" w:hAnsi="Arial" w:cs="Arial"/>
          <w:sz w:val="20"/>
        </w:rPr>
        <w:t>________________</w:t>
      </w:r>
    </w:p>
    <w:p w:rsidR="000B099C" w:rsidRPr="00CB7202" w:rsidRDefault="000B099C" w:rsidP="00CB7202">
      <w:pPr>
        <w:spacing w:before="120"/>
        <w:rPr>
          <w:rFonts w:ascii="Arial" w:hAnsi="Arial" w:cs="Arial"/>
          <w:sz w:val="20"/>
        </w:rPr>
      </w:pPr>
      <w:r w:rsidRPr="00CB7202">
        <w:rPr>
          <w:rFonts w:ascii="Arial" w:hAnsi="Arial" w:cs="Arial"/>
          <w:sz w:val="20"/>
          <w:vertAlign w:val="superscript"/>
        </w:rPr>
        <w:t>[1]</w:t>
      </w:r>
      <w:r w:rsidRPr="00CB7202">
        <w:rPr>
          <w:rFonts w:ascii="Arial" w:hAnsi="Arial" w:cs="Arial"/>
          <w:sz w:val="20"/>
        </w:rPr>
        <w:t xml:space="preserve">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0B099C" w:rsidRPr="00CB7202" w:rsidRDefault="000B099C" w:rsidP="00CB7202">
      <w:pPr>
        <w:spacing w:before="120"/>
        <w:rPr>
          <w:rFonts w:ascii="Arial" w:hAnsi="Arial" w:cs="Arial"/>
          <w:sz w:val="20"/>
        </w:rPr>
      </w:pPr>
      <w:r w:rsidRPr="00CB7202">
        <w:rPr>
          <w:rFonts w:ascii="Arial" w:hAnsi="Arial" w:cs="Arial"/>
          <w:sz w:val="20"/>
          <w:vertAlign w:val="superscript"/>
        </w:rPr>
        <w:t>[2]</w:t>
      </w:r>
      <w:r w:rsidRPr="00CB7202">
        <w:rPr>
          <w:rFonts w:ascii="Arial" w:hAnsi="Arial" w:cs="Arial"/>
          <w:sz w:val="20"/>
        </w:rPr>
        <w:t xml:space="preserve">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0B099C" w:rsidRPr="00CB7202" w:rsidRDefault="000B099C" w:rsidP="00CB7202">
      <w:pPr>
        <w:spacing w:before="120"/>
        <w:rPr>
          <w:rFonts w:ascii="Arial" w:hAnsi="Arial" w:cs="Arial"/>
          <w:sz w:val="20"/>
        </w:r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05.a/TT</w:t>
      </w:r>
    </w:p>
    <w:p w:rsidR="000B099C" w:rsidRPr="00CB7202" w:rsidRDefault="000B099C" w:rsidP="00CB7202">
      <w:pPr>
        <w:spacing w:before="120"/>
        <w:jc w:val="right"/>
        <w:rPr>
          <w:rFonts w:ascii="Arial" w:hAnsi="Arial" w:cs="Arial"/>
          <w:sz w:val="20"/>
        </w:rPr>
      </w:pPr>
      <w:r w:rsidRPr="00CB7202">
        <w:rPr>
          <w:rFonts w:ascii="Arial" w:hAnsi="Arial" w:cs="Arial"/>
          <w:sz w:val="20"/>
        </w:rPr>
        <w:t>Số chứng từ.... Năm NS....</w:t>
      </w:r>
    </w:p>
    <w:tbl>
      <w:tblPr>
        <w:tblW w:w="5000" w:type="pct"/>
        <w:tblCellMar>
          <w:left w:w="0" w:type="dxa"/>
          <w:right w:w="0" w:type="dxa"/>
        </w:tblCellMar>
        <w:tblLook w:val="01E0" w:firstRow="1" w:lastRow="1" w:firstColumn="1" w:lastColumn="1" w:noHBand="0" w:noVBand="0"/>
      </w:tblPr>
      <w:tblGrid>
        <w:gridCol w:w="2524"/>
        <w:gridCol w:w="6121"/>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354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354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b/>
          <w:sz w:val="20"/>
        </w:rPr>
      </w:pPr>
    </w:p>
    <w:p w:rsidR="000B099C" w:rsidRPr="00CB7202" w:rsidRDefault="000B099C" w:rsidP="00CB7202">
      <w:pPr>
        <w:spacing w:before="120"/>
        <w:jc w:val="center"/>
        <w:rPr>
          <w:rFonts w:ascii="Arial" w:hAnsi="Arial" w:cs="Arial"/>
          <w:b/>
          <w:sz w:val="20"/>
        </w:rPr>
      </w:pPr>
      <w:r w:rsidRPr="00CB7202">
        <w:rPr>
          <w:rFonts w:ascii="Arial" w:hAnsi="Arial" w:cs="Arial"/>
          <w:b/>
          <w:sz w:val="20"/>
        </w:rPr>
        <w:t>GIẤY RÚT VỐN</w:t>
      </w:r>
    </w:p>
    <w:tbl>
      <w:tblPr>
        <w:tblW w:w="5000" w:type="pct"/>
        <w:tblCellMar>
          <w:left w:w="0" w:type="dxa"/>
          <w:right w:w="0" w:type="dxa"/>
        </w:tblCellMar>
        <w:tblLook w:val="01E0" w:firstRow="1" w:lastRow="1" w:firstColumn="1" w:lastColumn="1" w:noHBand="0" w:noVBand="0"/>
      </w:tblPr>
      <w:tblGrid>
        <w:gridCol w:w="4320"/>
        <w:gridCol w:w="4320"/>
      </w:tblGrid>
      <w:tr w:rsidR="000B099C">
        <w:tc>
          <w:tcPr>
            <w:tcW w:w="2500" w:type="pct"/>
            <w:tcBorders>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Thực chi    □              Tạm ứng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Ứng trước đủ điều kiện thanh toán</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Ứng trước chưa đủ điều kiện thanh toán</w:t>
            </w:r>
          </w:p>
        </w:tc>
        <w:tc>
          <w:tcPr>
            <w:tcW w:w="250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Chuyển khoản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Tiền mặt  □</w:t>
            </w:r>
          </w:p>
        </w:tc>
      </w:tr>
    </w:tbl>
    <w:p w:rsidR="000B099C" w:rsidRPr="00CB7202" w:rsidRDefault="000B099C" w:rsidP="00CB7202">
      <w:pPr>
        <w:spacing w:before="120"/>
        <w:rPr>
          <w:rFonts w:ascii="Arial" w:hAnsi="Arial" w:cs="Arial"/>
          <w:sz w:val="20"/>
        </w:rPr>
      </w:pPr>
      <w:r w:rsidRPr="00CB7202">
        <w:rPr>
          <w:rFonts w:ascii="Arial" w:hAnsi="Arial" w:cs="Arial"/>
          <w:sz w:val="20"/>
        </w:rPr>
        <w:t>Tên dự án: ...</w:t>
      </w:r>
    </w:p>
    <w:p w:rsidR="000B099C" w:rsidRPr="00CB7202" w:rsidRDefault="000B099C" w:rsidP="00CB7202">
      <w:pPr>
        <w:spacing w:before="120"/>
        <w:rPr>
          <w:rFonts w:ascii="Arial" w:hAnsi="Arial" w:cs="Arial"/>
          <w:sz w:val="20"/>
        </w:rPr>
      </w:pPr>
      <w:r w:rsidRPr="00CB7202">
        <w:rPr>
          <w:rFonts w:ascii="Arial" w:hAnsi="Arial" w:cs="Arial"/>
          <w:sz w:val="20"/>
        </w:rPr>
        <w:t>Chủ đầu tư: ...                  Mã ĐVQHNS: ...</w:t>
      </w:r>
    </w:p>
    <w:p w:rsidR="000B099C" w:rsidRPr="00CB7202" w:rsidRDefault="000B099C" w:rsidP="00CB7202">
      <w:pPr>
        <w:spacing w:before="120"/>
        <w:rPr>
          <w:rFonts w:ascii="Arial" w:hAnsi="Arial" w:cs="Arial"/>
          <w:sz w:val="20"/>
        </w:rPr>
      </w:pPr>
      <w:r w:rsidRPr="00CB7202">
        <w:rPr>
          <w:rFonts w:ascii="Arial" w:hAnsi="Arial" w:cs="Arial"/>
          <w:sz w:val="20"/>
        </w:rPr>
        <w:t>Địa chỉ:....</w:t>
      </w:r>
    </w:p>
    <w:p w:rsidR="000B099C" w:rsidRPr="00CB7202" w:rsidRDefault="000B099C" w:rsidP="00CB7202">
      <w:pPr>
        <w:spacing w:before="120"/>
        <w:rPr>
          <w:rFonts w:ascii="Arial" w:hAnsi="Arial" w:cs="Arial"/>
          <w:sz w:val="20"/>
        </w:rPr>
      </w:pPr>
      <w:r w:rsidRPr="00CB7202">
        <w:rPr>
          <w:rFonts w:ascii="Arial" w:hAnsi="Arial" w:cs="Arial"/>
          <w:sz w:val="20"/>
        </w:rPr>
        <w:t>Tài khoản: ...                     Tại cơ quan thanh toán: ...</w:t>
      </w:r>
    </w:p>
    <w:p w:rsidR="000B099C" w:rsidRPr="00CB7202" w:rsidRDefault="000B099C" w:rsidP="00CB7202">
      <w:pPr>
        <w:spacing w:before="120"/>
        <w:rPr>
          <w:rFonts w:ascii="Arial" w:hAnsi="Arial" w:cs="Arial"/>
          <w:sz w:val="20"/>
        </w:rPr>
      </w:pPr>
      <w:r w:rsidRPr="00CB7202">
        <w:rPr>
          <w:rFonts w:ascii="Arial" w:hAnsi="Arial" w:cs="Arial"/>
          <w:sz w:val="20"/>
        </w:rPr>
        <w:t>Tên CTMT, DA: ...</w:t>
      </w:r>
    </w:p>
    <w:p w:rsidR="000B099C" w:rsidRPr="00CB7202" w:rsidRDefault="000B099C" w:rsidP="00CB7202">
      <w:pPr>
        <w:spacing w:before="120"/>
        <w:rPr>
          <w:rFonts w:ascii="Arial" w:hAnsi="Arial" w:cs="Arial"/>
          <w:sz w:val="20"/>
        </w:rPr>
      </w:pPr>
      <w:r w:rsidRPr="00CB7202">
        <w:rPr>
          <w:rFonts w:ascii="Arial" w:hAnsi="Arial" w:cs="Arial"/>
          <w:sz w:val="20"/>
        </w:rPr>
        <w:t>Mã CTMT, DA: ...</w:t>
      </w:r>
    </w:p>
    <w:p w:rsidR="000B099C" w:rsidRPr="00CB7202" w:rsidRDefault="000B099C" w:rsidP="00CB7202">
      <w:pPr>
        <w:spacing w:before="120"/>
        <w:rPr>
          <w:rFonts w:ascii="Arial" w:hAnsi="Arial" w:cs="Arial"/>
          <w:sz w:val="20"/>
        </w:rPr>
      </w:pPr>
      <w:r w:rsidRPr="00CB7202">
        <w:rPr>
          <w:rFonts w:ascii="Arial" w:hAnsi="Arial" w:cs="Arial"/>
          <w:sz w:val="20"/>
        </w:rPr>
        <w:t>Căn cứ Giấy đề nghị thanh toán vốn đầu tư số: ... ngày ... /... / ....</w:t>
      </w:r>
    </w:p>
    <w:p w:rsidR="000B099C" w:rsidRPr="00CB7202" w:rsidRDefault="000B099C" w:rsidP="00CB7202">
      <w:pPr>
        <w:spacing w:before="120"/>
        <w:rPr>
          <w:rFonts w:ascii="Arial" w:hAnsi="Arial" w:cs="Arial"/>
          <w:b/>
          <w:sz w:val="20"/>
        </w:rPr>
      </w:pPr>
      <w:r w:rsidRPr="00CB7202">
        <w:rPr>
          <w:rFonts w:ascii="Arial" w:hAnsi="Arial" w:cs="Arial"/>
          <w:b/>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96"/>
        <w:gridCol w:w="707"/>
        <w:gridCol w:w="770"/>
        <w:gridCol w:w="640"/>
        <w:gridCol w:w="653"/>
        <w:gridCol w:w="550"/>
        <w:gridCol w:w="972"/>
        <w:gridCol w:w="902"/>
        <w:gridCol w:w="1356"/>
      </w:tblGrid>
      <w:tr w:rsidR="000B099C" w:rsidRPr="00CB7202">
        <w:tblPrEx>
          <w:tblCellMar>
            <w:top w:w="0" w:type="dxa"/>
            <w:left w:w="0" w:type="dxa"/>
            <w:bottom w:w="0" w:type="dxa"/>
            <w:right w:w="0" w:type="dxa"/>
          </w:tblCellMar>
        </w:tblPrEx>
        <w:tc>
          <w:tcPr>
            <w:tcW w:w="1213"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w:t>
            </w:r>
          </w:p>
        </w:tc>
        <w:tc>
          <w:tcPr>
            <w:tcW w:w="410"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NDKT</w:t>
            </w:r>
          </w:p>
        </w:tc>
        <w:tc>
          <w:tcPr>
            <w:tcW w:w="439"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chương</w:t>
            </w:r>
          </w:p>
        </w:tc>
        <w:tc>
          <w:tcPr>
            <w:tcW w:w="371"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ngành KT</w:t>
            </w:r>
          </w:p>
        </w:tc>
        <w:tc>
          <w:tcPr>
            <w:tcW w:w="379"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NSNN</w:t>
            </w:r>
          </w:p>
        </w:tc>
        <w:tc>
          <w:tcPr>
            <w:tcW w:w="31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Năm KHV</w:t>
            </w:r>
          </w:p>
        </w:tc>
        <w:tc>
          <w:tcPr>
            <w:tcW w:w="561"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 tiền</w:t>
            </w:r>
          </w:p>
        </w:tc>
        <w:tc>
          <w:tcPr>
            <w:tcW w:w="1308"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Chia ra</w:t>
            </w:r>
          </w:p>
        </w:tc>
      </w:tr>
      <w:tr w:rsidR="000B099C" w:rsidRPr="00CB7202">
        <w:tblPrEx>
          <w:tblCellMar>
            <w:top w:w="0" w:type="dxa"/>
            <w:left w:w="0" w:type="dxa"/>
            <w:bottom w:w="0" w:type="dxa"/>
            <w:right w:w="0" w:type="dxa"/>
          </w:tblCellMar>
        </w:tblPrEx>
        <w:tc>
          <w:tcPr>
            <w:tcW w:w="121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10"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1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6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23"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Nộp thuế</w:t>
            </w:r>
          </w:p>
        </w:tc>
        <w:tc>
          <w:tcPr>
            <w:tcW w:w="785"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Thanh toán cho ĐV hưởng</w:t>
            </w:r>
          </w:p>
        </w:tc>
      </w:tr>
      <w:tr w:rsidR="000B099C" w:rsidRPr="00CB7202">
        <w:tblPrEx>
          <w:tblCellMar>
            <w:top w:w="0" w:type="dxa"/>
            <w:left w:w="0" w:type="dxa"/>
            <w:bottom w:w="0" w:type="dxa"/>
            <w:right w:w="0" w:type="dxa"/>
          </w:tblCellMar>
        </w:tblPrEx>
        <w:tc>
          <w:tcPr>
            <w:tcW w:w="121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410"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37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31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(7)=(8)+(9)</w:t>
            </w:r>
          </w:p>
        </w:tc>
        <w:tc>
          <w:tcPr>
            <w:tcW w:w="52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78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w:t>
            </w:r>
          </w:p>
        </w:tc>
      </w:tr>
      <w:tr w:rsidR="000B099C" w:rsidRPr="00CB7202">
        <w:tblPrEx>
          <w:tblCellMar>
            <w:top w:w="0" w:type="dxa"/>
            <w:left w:w="0" w:type="dxa"/>
            <w:bottom w:w="0" w:type="dxa"/>
            <w:right w:w="0" w:type="dxa"/>
          </w:tblCellMar>
        </w:tblPrEx>
        <w:tc>
          <w:tcPr>
            <w:tcW w:w="1213" w:type="pct"/>
            <w:shd w:val="clear" w:color="auto" w:fill="auto"/>
            <w:vAlign w:val="center"/>
          </w:tcPr>
          <w:p w:rsidR="000B099C" w:rsidRPr="00CB7202" w:rsidRDefault="000B099C" w:rsidP="00CB7202">
            <w:pPr>
              <w:spacing w:before="120"/>
              <w:jc w:val="center"/>
              <w:rPr>
                <w:rFonts w:ascii="Arial" w:hAnsi="Arial" w:cs="Arial"/>
                <w:sz w:val="20"/>
              </w:rPr>
            </w:pPr>
          </w:p>
        </w:tc>
        <w:tc>
          <w:tcPr>
            <w:tcW w:w="410" w:type="pct"/>
            <w:shd w:val="clear" w:color="auto" w:fill="auto"/>
            <w:vAlign w:val="center"/>
          </w:tcPr>
          <w:p w:rsidR="000B099C" w:rsidRPr="00CB7202" w:rsidRDefault="000B099C" w:rsidP="00CB7202">
            <w:pPr>
              <w:spacing w:before="120"/>
              <w:jc w:val="center"/>
              <w:rPr>
                <w:rFonts w:ascii="Arial" w:hAnsi="Arial" w:cs="Arial"/>
                <w:sz w:val="20"/>
              </w:rPr>
            </w:pP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9" w:type="pct"/>
            <w:shd w:val="clear" w:color="auto" w:fill="auto"/>
            <w:vAlign w:val="center"/>
          </w:tcPr>
          <w:p w:rsidR="000B099C" w:rsidRPr="00CB7202" w:rsidRDefault="000B099C" w:rsidP="00CB7202">
            <w:pPr>
              <w:spacing w:before="120"/>
              <w:jc w:val="center"/>
              <w:rPr>
                <w:rFonts w:ascii="Arial" w:hAnsi="Arial" w:cs="Arial"/>
                <w:sz w:val="20"/>
              </w:rPr>
            </w:pPr>
          </w:p>
        </w:tc>
        <w:tc>
          <w:tcPr>
            <w:tcW w:w="318"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23" w:type="pct"/>
            <w:shd w:val="clear" w:color="auto" w:fill="auto"/>
            <w:vAlign w:val="center"/>
          </w:tcPr>
          <w:p w:rsidR="000B099C" w:rsidRPr="00CB7202" w:rsidRDefault="000B099C" w:rsidP="00CB7202">
            <w:pPr>
              <w:spacing w:before="120"/>
              <w:jc w:val="center"/>
              <w:rPr>
                <w:rFonts w:ascii="Arial" w:hAnsi="Arial" w:cs="Arial"/>
                <w:sz w:val="20"/>
              </w:rPr>
            </w:pPr>
          </w:p>
        </w:tc>
        <w:tc>
          <w:tcPr>
            <w:tcW w:w="78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213" w:type="pct"/>
            <w:shd w:val="clear" w:color="auto" w:fill="auto"/>
            <w:vAlign w:val="center"/>
          </w:tcPr>
          <w:p w:rsidR="000B099C" w:rsidRPr="00CB7202" w:rsidRDefault="000B099C" w:rsidP="00CB7202">
            <w:pPr>
              <w:spacing w:before="120"/>
              <w:jc w:val="center"/>
              <w:rPr>
                <w:rFonts w:ascii="Arial" w:hAnsi="Arial" w:cs="Arial"/>
                <w:sz w:val="20"/>
              </w:rPr>
            </w:pPr>
          </w:p>
        </w:tc>
        <w:tc>
          <w:tcPr>
            <w:tcW w:w="410" w:type="pct"/>
            <w:shd w:val="clear" w:color="auto" w:fill="auto"/>
            <w:vAlign w:val="center"/>
          </w:tcPr>
          <w:p w:rsidR="000B099C" w:rsidRPr="00CB7202" w:rsidRDefault="000B099C" w:rsidP="00CB7202">
            <w:pPr>
              <w:spacing w:before="120"/>
              <w:jc w:val="center"/>
              <w:rPr>
                <w:rFonts w:ascii="Arial" w:hAnsi="Arial" w:cs="Arial"/>
                <w:sz w:val="20"/>
              </w:rPr>
            </w:pP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9" w:type="pct"/>
            <w:shd w:val="clear" w:color="auto" w:fill="auto"/>
            <w:vAlign w:val="center"/>
          </w:tcPr>
          <w:p w:rsidR="000B099C" w:rsidRPr="00CB7202" w:rsidRDefault="000B099C" w:rsidP="00CB7202">
            <w:pPr>
              <w:spacing w:before="120"/>
              <w:jc w:val="center"/>
              <w:rPr>
                <w:rFonts w:ascii="Arial" w:hAnsi="Arial" w:cs="Arial"/>
                <w:sz w:val="20"/>
              </w:rPr>
            </w:pPr>
          </w:p>
        </w:tc>
        <w:tc>
          <w:tcPr>
            <w:tcW w:w="318"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23" w:type="pct"/>
            <w:shd w:val="clear" w:color="auto" w:fill="auto"/>
            <w:vAlign w:val="center"/>
          </w:tcPr>
          <w:p w:rsidR="000B099C" w:rsidRPr="00CB7202" w:rsidRDefault="000B099C" w:rsidP="00CB7202">
            <w:pPr>
              <w:spacing w:before="120"/>
              <w:jc w:val="center"/>
              <w:rPr>
                <w:rFonts w:ascii="Arial" w:hAnsi="Arial" w:cs="Arial"/>
                <w:sz w:val="20"/>
              </w:rPr>
            </w:pPr>
          </w:p>
        </w:tc>
        <w:tc>
          <w:tcPr>
            <w:tcW w:w="78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131" w:type="pct"/>
            <w:gridSpan w:val="6"/>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cộng:</w:t>
            </w: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23" w:type="pct"/>
            <w:shd w:val="clear" w:color="auto" w:fill="auto"/>
            <w:vAlign w:val="center"/>
          </w:tcPr>
          <w:p w:rsidR="000B099C" w:rsidRPr="00CB7202" w:rsidRDefault="000B099C" w:rsidP="00CB7202">
            <w:pPr>
              <w:spacing w:before="120"/>
              <w:jc w:val="center"/>
              <w:rPr>
                <w:rFonts w:ascii="Arial" w:hAnsi="Arial" w:cs="Arial"/>
                <w:sz w:val="20"/>
              </w:rPr>
            </w:pPr>
          </w:p>
        </w:tc>
        <w:tc>
          <w:tcPr>
            <w:tcW w:w="785"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119"/>
        <w:gridCol w:w="2524"/>
      </w:tblGrid>
      <w:tr w:rsidR="000B099C">
        <w:tc>
          <w:tcPr>
            <w:tcW w:w="3540" w:type="pct"/>
            <w:vMerge w:val="restart"/>
            <w:tcBorders>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ghi bằng chữ:...</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Trong đó:</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đơn vị (Người 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số thuế:.... .      ....Mã NDKT:...    Mã chương:...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tờ khai/Số quyết định/Số thông báo:....; Mã định danh hồ sơ hoặc khoản phải nộp (ID)</w:t>
            </w:r>
            <w:r>
              <w:rPr>
                <w:rFonts w:ascii="Arial" w:hAnsi="Arial" w:cs="Arial"/>
                <w:b/>
                <w:bCs/>
                <w:sz w:val="20"/>
                <w:szCs w:val="21"/>
                <w:vertAlign w:val="superscript"/>
              </w:rPr>
              <w:t>[1]</w:t>
            </w:r>
            <w:r>
              <w:rPr>
                <w:rFonts w:ascii="Arial" w:hAnsi="Arial" w:cs="Arial"/>
                <w:b/>
                <w:bCs/>
                <w:sz w:val="20"/>
                <w:szCs w:val="21"/>
              </w:rPr>
              <w:t>: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Kỳ thuế/Ngày quyết định/Ngày thông báo: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tài khoản thu NSNN</w:t>
            </w:r>
            <w:r>
              <w:rPr>
                <w:rFonts w:ascii="Arial" w:hAnsi="Arial" w:cs="Arial"/>
                <w:b/>
                <w:bCs/>
                <w:sz w:val="20"/>
                <w:szCs w:val="21"/>
                <w:vertAlign w:val="superscript"/>
              </w:rPr>
              <w:t>[2]</w:t>
            </w:r>
            <w:r>
              <w:rPr>
                <w:rFonts w:ascii="Arial" w:hAnsi="Arial" w:cs="Arial"/>
                <w:b/>
                <w:bCs/>
                <w:sz w:val="20"/>
                <w:szCs w:val="21"/>
              </w:rPr>
              <w:t>: ................ Cơ quan quản lý thu: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hạch toán khoản thu:...</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sz w:val="20"/>
                <w:szCs w:val="21"/>
              </w:rPr>
              <w:t>Tổng số tiền nộp thuế</w:t>
            </w:r>
            <w:r>
              <w:rPr>
                <w:rFonts w:ascii="Arial" w:hAnsi="Arial" w:cs="Arial"/>
                <w:b/>
                <w:bCs/>
                <w:i/>
                <w:sz w:val="20"/>
                <w:szCs w:val="21"/>
              </w:rPr>
              <w:t xml:space="preserve"> (ghi bằng chữ):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THANH TOÁN CHO ĐƠN VỊ HƯỞNG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nhận tiền: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Tài khoản: ...         Mã CTMT, DA và HTCT:...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Tại cơ quan thanh toán/NH: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Hoặc người nhận tiền:...</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CCCD/Căn cước số:... Cấp ngày:... Nơi cấp:...</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Tổng số tiền thanh toán cho đơn vị hưởng </w:t>
            </w:r>
            <w:r>
              <w:rPr>
                <w:rFonts w:ascii="Arial" w:hAnsi="Arial" w:cs="Arial"/>
                <w:b/>
                <w:bCs/>
                <w:i/>
                <w:sz w:val="20"/>
                <w:szCs w:val="21"/>
              </w:rPr>
              <w:t>(ghi bằng chữ):</w:t>
            </w:r>
            <w:r>
              <w:rPr>
                <w:rFonts w:ascii="Arial" w:hAnsi="Arial" w:cs="Arial"/>
                <w:b/>
                <w:bCs/>
                <w:sz w:val="20"/>
                <w:szCs w:val="21"/>
              </w:rPr>
              <w:t xml:space="preserve"> ....</w:t>
            </w: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tc>
      </w:tr>
      <w:tr w:rsidR="000B099C">
        <w:tc>
          <w:tcPr>
            <w:tcW w:w="3540" w:type="pct"/>
            <w:vMerge/>
            <w:tcBorders>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 thu:...</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2. Thanh toán cho ĐV hưởng: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Cơ quan thanh toán/NH nơi nhận tiền mặt:........</w:t>
            </w: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883"/>
        <w:gridCol w:w="2158"/>
        <w:gridCol w:w="3599"/>
      </w:tblGrid>
      <w:tr w:rsidR="000B099C">
        <w:tc>
          <w:tcPr>
            <w:tcW w:w="1668"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i/>
                <w:sz w:val="20"/>
                <w:szCs w:val="21"/>
              </w:rPr>
              <w:t>Ngày ... tháng ... năm ...</w:t>
            </w:r>
            <w:r>
              <w:rPr>
                <w:rFonts w:ascii="Arial" w:hAnsi="Arial" w:cs="Arial"/>
                <w:b/>
                <w:bCs/>
                <w:i/>
                <w:sz w:val="20"/>
                <w:szCs w:val="21"/>
              </w:rPr>
              <w:br/>
            </w:r>
            <w:r>
              <w:rPr>
                <w:rFonts w:ascii="Arial" w:hAnsi="Arial" w:cs="Arial"/>
                <w:b/>
                <w:bCs/>
                <w:sz w:val="20"/>
                <w:szCs w:val="21"/>
              </w:rPr>
              <w:t>NGƯỜI LĨNH TIỀN</w:t>
            </w:r>
            <w:r>
              <w:rPr>
                <w:rFonts w:ascii="Arial" w:hAnsi="Arial" w:cs="Arial"/>
                <w:b/>
                <w:bCs/>
                <w:sz w:val="20"/>
                <w:szCs w:val="21"/>
              </w:rPr>
              <w:br/>
            </w:r>
            <w:r>
              <w:rPr>
                <w:rFonts w:ascii="Arial" w:hAnsi="Arial" w:cs="Arial"/>
                <w:b/>
                <w:bCs/>
                <w:i/>
                <w:sz w:val="20"/>
                <w:szCs w:val="21"/>
              </w:rPr>
              <w:t>(Ký, ghi rõ họ tên)</w:t>
            </w:r>
          </w:p>
        </w:tc>
        <w:tc>
          <w:tcPr>
            <w:tcW w:w="1249"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br/>
              <w:t>KẾ TOÁN TRƯỞNG</w:t>
            </w:r>
            <w:r>
              <w:rPr>
                <w:rFonts w:ascii="Arial" w:hAnsi="Arial" w:cs="Arial"/>
                <w:b/>
                <w:bCs/>
                <w:sz w:val="20"/>
                <w:szCs w:val="21"/>
              </w:rPr>
              <w:br/>
            </w:r>
            <w:r>
              <w:rPr>
                <w:rFonts w:ascii="Arial" w:hAnsi="Arial" w:cs="Arial"/>
                <w:b/>
                <w:bCs/>
                <w:i/>
                <w:sz w:val="20"/>
                <w:szCs w:val="21"/>
              </w:rPr>
              <w:t>(Ký, ghi rõ họ tên)</w:t>
            </w:r>
          </w:p>
        </w:tc>
        <w:tc>
          <w:tcPr>
            <w:tcW w:w="2083"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i/>
                <w:sz w:val="20"/>
                <w:szCs w:val="21"/>
              </w:rPr>
              <w:t>Ngày ... tháng ... năm ...</w:t>
            </w:r>
            <w:r>
              <w:rPr>
                <w:rFonts w:ascii="Arial" w:hAnsi="Arial" w:cs="Arial"/>
                <w:b/>
                <w:bCs/>
                <w:i/>
                <w:sz w:val="20"/>
                <w:szCs w:val="21"/>
              </w:rPr>
              <w:br/>
            </w:r>
            <w:r>
              <w:rPr>
                <w:rFonts w:ascii="Arial" w:hAnsi="Arial" w:cs="Arial"/>
                <w:b/>
                <w:bCs/>
                <w:sz w:val="20"/>
                <w:szCs w:val="21"/>
              </w:rPr>
              <w:t>LÃNH ĐẠO ĐƠN VỊ</w:t>
            </w:r>
            <w:r>
              <w:rPr>
                <w:rFonts w:ascii="Arial" w:hAnsi="Arial" w:cs="Arial"/>
                <w:b/>
                <w:bCs/>
                <w:sz w:val="20"/>
                <w:szCs w:val="21"/>
              </w:rPr>
              <w:br/>
            </w:r>
            <w:r>
              <w:rPr>
                <w:rFonts w:ascii="Arial" w:hAnsi="Arial" w:cs="Arial"/>
                <w:b/>
                <w:bCs/>
                <w:i/>
                <w:sz w:val="20"/>
                <w:szCs w:val="21"/>
              </w:rPr>
              <w:t>(Ký, ghi họ tên, chức vụ, đóng dấu)</w:t>
            </w:r>
          </w:p>
        </w:tc>
      </w:tr>
    </w:tbl>
    <w:p w:rsidR="000B099C" w:rsidRPr="00CB7202" w:rsidRDefault="000B099C" w:rsidP="00CB7202">
      <w:pPr>
        <w:spacing w:before="120"/>
        <w:jc w:val="center"/>
        <w:rPr>
          <w:rFonts w:ascii="Arial" w:hAnsi="Arial" w:cs="Arial"/>
          <w:sz w:val="20"/>
        </w:rPr>
      </w:pPr>
    </w:p>
    <w:p w:rsidR="000B099C" w:rsidRPr="00CB7202" w:rsidRDefault="000B099C" w:rsidP="00CB7202">
      <w:pPr>
        <w:spacing w:before="120"/>
        <w:jc w:val="center"/>
        <w:rPr>
          <w:rFonts w:ascii="Arial" w:hAnsi="Arial" w:cs="Arial"/>
          <w:sz w:val="20"/>
        </w:rPr>
      </w:pPr>
      <w:r w:rsidRPr="00CB7202">
        <w:rPr>
          <w:rFonts w:ascii="Arial" w:hAnsi="Arial" w:cs="Arial"/>
          <w:b/>
          <w:sz w:val="20"/>
        </w:rPr>
        <w:t>CƠ QUAN THANH TOÁN</w:t>
      </w:r>
      <w:r w:rsidRPr="00CB7202">
        <w:rPr>
          <w:rFonts w:ascii="Arial" w:hAnsi="Arial" w:cs="Arial"/>
          <w:b/>
          <w:sz w:val="20"/>
        </w:rPr>
        <w:br/>
      </w:r>
      <w:r w:rsidRPr="00CB7202">
        <w:rPr>
          <w:rFonts w:ascii="Arial" w:hAnsi="Arial" w:cs="Arial"/>
          <w:i/>
          <w:sz w:val="20"/>
        </w:rPr>
        <w:t>Ngày ... tháng ... năm ...</w:t>
      </w:r>
    </w:p>
    <w:tbl>
      <w:tblPr>
        <w:tblW w:w="5000" w:type="pct"/>
        <w:tblCellMar>
          <w:left w:w="0" w:type="dxa"/>
          <w:right w:w="0" w:type="dxa"/>
        </w:tblCellMar>
        <w:tblLook w:val="01E0" w:firstRow="1" w:lastRow="1" w:firstColumn="1" w:lastColumn="1" w:noHBand="0" w:noVBand="0"/>
      </w:tblPr>
      <w:tblGrid>
        <w:gridCol w:w="2160"/>
        <w:gridCol w:w="2160"/>
        <w:gridCol w:w="2160"/>
        <w:gridCol w:w="2160"/>
      </w:tblGrid>
      <w:tr w:rsidR="000B099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THỦ QUỸ</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chức vụ, đóng dấu)</w:t>
            </w:r>
          </w:p>
        </w:tc>
      </w:tr>
    </w:tbl>
    <w:p w:rsidR="000B099C" w:rsidRPr="00CB7202" w:rsidRDefault="000B099C" w:rsidP="00CB7202">
      <w:pPr>
        <w:spacing w:before="120"/>
        <w:rPr>
          <w:rFonts w:ascii="Arial" w:hAnsi="Arial" w:cs="Arial"/>
          <w:sz w:val="20"/>
        </w:rPr>
      </w:pPr>
      <w:r w:rsidRPr="00CB7202">
        <w:rPr>
          <w:rFonts w:ascii="Arial" w:hAnsi="Arial" w:cs="Arial"/>
          <w:sz w:val="20"/>
        </w:rPr>
        <w:t>________________</w:t>
      </w:r>
    </w:p>
    <w:p w:rsidR="000B099C" w:rsidRPr="00CB7202" w:rsidRDefault="000B099C" w:rsidP="00CB7202">
      <w:pPr>
        <w:spacing w:before="120"/>
        <w:rPr>
          <w:rFonts w:ascii="Arial" w:hAnsi="Arial" w:cs="Arial"/>
          <w:sz w:val="20"/>
        </w:rPr>
      </w:pPr>
      <w:r w:rsidRPr="00CB7202">
        <w:rPr>
          <w:rFonts w:ascii="Arial" w:hAnsi="Arial" w:cs="Arial"/>
          <w:sz w:val="20"/>
          <w:vertAlign w:val="superscript"/>
        </w:rPr>
        <w:t>[1]</w:t>
      </w:r>
      <w:r w:rsidRPr="00CB7202">
        <w:rPr>
          <w:rFonts w:ascii="Arial" w:hAnsi="Arial" w:cs="Arial"/>
          <w:sz w:val="20"/>
        </w:rPr>
        <w:t xml:space="preserve">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0B099C" w:rsidRPr="00CB7202" w:rsidRDefault="000B099C" w:rsidP="00CB7202">
      <w:pPr>
        <w:spacing w:before="120"/>
        <w:rPr>
          <w:rFonts w:ascii="Arial" w:hAnsi="Arial" w:cs="Arial"/>
          <w:sz w:val="20"/>
        </w:rPr>
      </w:pPr>
      <w:r w:rsidRPr="00CB7202">
        <w:rPr>
          <w:rFonts w:ascii="Arial" w:hAnsi="Arial" w:cs="Arial"/>
          <w:sz w:val="20"/>
          <w:vertAlign w:val="superscript"/>
        </w:rPr>
        <w:t>[2]</w:t>
      </w:r>
      <w:r w:rsidRPr="00CB7202">
        <w:rPr>
          <w:rFonts w:ascii="Arial" w:hAnsi="Arial" w:cs="Arial"/>
          <w:sz w:val="20"/>
        </w:rPr>
        <w:t xml:space="preserve">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524"/>
        <w:gridCol w:w="3773"/>
        <w:gridCol w:w="2348"/>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2182" w:type="pct"/>
            <w:vMerge w:val="restar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ỦY NHIỆM CHI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Chuyển khoản □ □  Tiền mặt □ □</w:t>
            </w:r>
          </w:p>
        </w:tc>
        <w:tc>
          <w:tcPr>
            <w:tcW w:w="1358" w:type="pct"/>
            <w:vMerge w:val="restar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Mẫu số 05.b/TT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chứng từ....</w:t>
            </w: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2182" w:type="pct"/>
            <w:vMerge/>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c>
          <w:tcPr>
            <w:tcW w:w="1358" w:type="pct"/>
            <w:vMerge/>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sz w:val="20"/>
        </w:rPr>
      </w:pPr>
      <w:r w:rsidRPr="00CB7202">
        <w:rPr>
          <w:rFonts w:ascii="Arial" w:hAnsi="Arial" w:cs="Arial"/>
          <w:sz w:val="20"/>
        </w:rPr>
        <w:t>Lập ngày ... tháng ... năm ....</w:t>
      </w:r>
    </w:p>
    <w:p w:rsidR="000B099C" w:rsidRPr="00CB7202" w:rsidRDefault="000B099C" w:rsidP="00CB7202">
      <w:pPr>
        <w:spacing w:before="120"/>
        <w:rPr>
          <w:rFonts w:ascii="Arial" w:hAnsi="Arial" w:cs="Arial"/>
          <w:sz w:val="20"/>
        </w:rPr>
      </w:pPr>
      <w:r w:rsidRPr="00CB7202">
        <w:rPr>
          <w:rFonts w:ascii="Arial" w:hAnsi="Arial" w:cs="Arial"/>
          <w:sz w:val="20"/>
        </w:rPr>
        <w:t>Đơn vị trả tiền: ...........................................................................</w:t>
      </w:r>
    </w:p>
    <w:p w:rsidR="000B099C" w:rsidRPr="00CB7202" w:rsidRDefault="000B099C" w:rsidP="00CB7202">
      <w:pPr>
        <w:spacing w:before="120"/>
        <w:rPr>
          <w:rFonts w:ascii="Arial" w:hAnsi="Arial" w:cs="Arial"/>
          <w:sz w:val="20"/>
        </w:rPr>
      </w:pPr>
      <w:r w:rsidRPr="00CB7202">
        <w:rPr>
          <w:rFonts w:ascii="Arial" w:hAnsi="Arial" w:cs="Arial"/>
          <w:sz w:val="20"/>
        </w:rPr>
        <w:t>Địa chỉ: ...........................................................................</w:t>
      </w:r>
    </w:p>
    <w:p w:rsidR="000B099C" w:rsidRPr="00CB7202" w:rsidRDefault="000B099C" w:rsidP="00CB7202">
      <w:pPr>
        <w:spacing w:before="120"/>
        <w:rPr>
          <w:rFonts w:ascii="Arial" w:hAnsi="Arial" w:cs="Arial"/>
          <w:sz w:val="20"/>
        </w:rPr>
      </w:pPr>
      <w:r w:rsidRPr="00CB7202">
        <w:rPr>
          <w:rFonts w:ascii="Arial" w:hAnsi="Arial" w:cs="Arial"/>
          <w:sz w:val="20"/>
        </w:rPr>
        <w:t>Tại cơ quan thanh toán: ...........................................................................</w:t>
      </w:r>
    </w:p>
    <w:p w:rsidR="000B099C" w:rsidRPr="00CB7202" w:rsidRDefault="000B099C" w:rsidP="00CB7202">
      <w:pPr>
        <w:spacing w:before="120"/>
        <w:rPr>
          <w:rFonts w:ascii="Arial" w:hAnsi="Arial" w:cs="Arial"/>
          <w:sz w:val="20"/>
        </w:rPr>
      </w:pPr>
      <w:r w:rsidRPr="00CB7202">
        <w:rPr>
          <w:rFonts w:ascii="Arial" w:hAnsi="Arial" w:cs="Arial"/>
          <w:sz w:val="20"/>
        </w:rPr>
        <w:t>Tài khoản: ...........................................................................</w:t>
      </w:r>
    </w:p>
    <w:p w:rsidR="000B099C" w:rsidRPr="00CB7202" w:rsidRDefault="000B099C" w:rsidP="00CB7202">
      <w:pPr>
        <w:spacing w:before="120"/>
        <w:rPr>
          <w:rFonts w:ascii="Arial" w:hAnsi="Arial" w:cs="Arial"/>
          <w:sz w:val="20"/>
        </w:rPr>
      </w:pPr>
      <w:r w:rsidRPr="00CB7202">
        <w:rPr>
          <w:rFonts w:ascii="Arial" w:hAnsi="Arial" w:cs="Arial"/>
          <w:sz w:val="20"/>
        </w:rPr>
        <w:t>Mã nhà tài trợ: ...........................................................................</w:t>
      </w:r>
    </w:p>
    <w:p w:rsidR="000B099C" w:rsidRPr="00CB7202" w:rsidRDefault="000B099C" w:rsidP="00CB7202">
      <w:pPr>
        <w:spacing w:before="120"/>
        <w:rPr>
          <w:rFonts w:ascii="Arial" w:hAnsi="Arial" w:cs="Arial"/>
          <w:sz w:val="20"/>
        </w:rPr>
      </w:pPr>
      <w:r w:rsidRPr="00CB7202">
        <w:rPr>
          <w:rFonts w:ascii="Arial" w:hAnsi="Arial" w:cs="Arial"/>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350"/>
        <w:gridCol w:w="1572"/>
        <w:gridCol w:w="1145"/>
        <w:gridCol w:w="1579"/>
      </w:tblGrid>
      <w:tr w:rsidR="000B099C" w:rsidRPr="00CB7202">
        <w:tblPrEx>
          <w:tblCellMar>
            <w:top w:w="0" w:type="dxa"/>
            <w:left w:w="0" w:type="dxa"/>
            <w:bottom w:w="0" w:type="dxa"/>
            <w:right w:w="0" w:type="dxa"/>
          </w:tblCellMar>
        </w:tblPrEx>
        <w:tc>
          <w:tcPr>
            <w:tcW w:w="251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 thanh toán</w:t>
            </w:r>
          </w:p>
        </w:tc>
        <w:tc>
          <w:tcPr>
            <w:tcW w:w="90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w:t>
            </w:r>
          </w:p>
        </w:tc>
        <w:tc>
          <w:tcPr>
            <w:tcW w:w="662"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Niên độ NS</w:t>
            </w:r>
          </w:p>
        </w:tc>
        <w:tc>
          <w:tcPr>
            <w:tcW w:w="913"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w:t>
            </w:r>
          </w:p>
        </w:tc>
      </w:tr>
      <w:tr w:rsidR="000B099C" w:rsidRPr="00CB7202">
        <w:tblPrEx>
          <w:tblCellMar>
            <w:top w:w="0" w:type="dxa"/>
            <w:left w:w="0" w:type="dxa"/>
            <w:bottom w:w="0" w:type="dxa"/>
            <w:right w:w="0" w:type="dxa"/>
          </w:tblCellMar>
        </w:tblPrEx>
        <w:tc>
          <w:tcPr>
            <w:tcW w:w="251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90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66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91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r>
      <w:tr w:rsidR="000B099C" w:rsidRPr="00CB7202">
        <w:tblPrEx>
          <w:tblCellMar>
            <w:top w:w="0" w:type="dxa"/>
            <w:left w:w="0" w:type="dxa"/>
            <w:bottom w:w="0" w:type="dxa"/>
            <w:right w:w="0" w:type="dxa"/>
          </w:tblCellMar>
        </w:tblPrEx>
        <w:tc>
          <w:tcPr>
            <w:tcW w:w="2516" w:type="pct"/>
            <w:shd w:val="clear" w:color="auto" w:fill="auto"/>
            <w:vAlign w:val="center"/>
          </w:tcPr>
          <w:p w:rsidR="000B099C" w:rsidRPr="00CB7202" w:rsidRDefault="000B099C" w:rsidP="00CB7202">
            <w:pPr>
              <w:spacing w:before="120"/>
              <w:jc w:val="center"/>
              <w:rPr>
                <w:rFonts w:ascii="Arial" w:hAnsi="Arial" w:cs="Arial"/>
                <w:sz w:val="20"/>
              </w:rPr>
            </w:pPr>
          </w:p>
        </w:tc>
        <w:tc>
          <w:tcPr>
            <w:tcW w:w="909" w:type="pct"/>
            <w:shd w:val="clear" w:color="auto" w:fill="auto"/>
            <w:vAlign w:val="center"/>
          </w:tcPr>
          <w:p w:rsidR="000B099C" w:rsidRPr="00CB7202" w:rsidRDefault="000B099C" w:rsidP="00CB7202">
            <w:pPr>
              <w:spacing w:before="120"/>
              <w:jc w:val="center"/>
              <w:rPr>
                <w:rFonts w:ascii="Arial" w:hAnsi="Arial" w:cs="Arial"/>
                <w:sz w:val="20"/>
              </w:rPr>
            </w:pPr>
          </w:p>
        </w:tc>
        <w:tc>
          <w:tcPr>
            <w:tcW w:w="662" w:type="pct"/>
            <w:shd w:val="clear" w:color="auto" w:fill="auto"/>
            <w:vAlign w:val="center"/>
          </w:tcPr>
          <w:p w:rsidR="000B099C" w:rsidRPr="00CB7202" w:rsidRDefault="000B099C" w:rsidP="00CB7202">
            <w:pPr>
              <w:spacing w:before="120"/>
              <w:jc w:val="center"/>
              <w:rPr>
                <w:rFonts w:ascii="Arial" w:hAnsi="Arial" w:cs="Arial"/>
                <w:sz w:val="20"/>
              </w:rPr>
            </w:pPr>
          </w:p>
        </w:tc>
        <w:tc>
          <w:tcPr>
            <w:tcW w:w="913"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516" w:type="pct"/>
            <w:shd w:val="clear" w:color="auto" w:fill="auto"/>
            <w:vAlign w:val="center"/>
          </w:tcPr>
          <w:p w:rsidR="000B099C" w:rsidRPr="00CB7202" w:rsidRDefault="000B099C" w:rsidP="00CB7202">
            <w:pPr>
              <w:spacing w:before="120"/>
              <w:jc w:val="center"/>
              <w:rPr>
                <w:rFonts w:ascii="Arial" w:hAnsi="Arial" w:cs="Arial"/>
                <w:sz w:val="20"/>
              </w:rPr>
            </w:pPr>
          </w:p>
        </w:tc>
        <w:tc>
          <w:tcPr>
            <w:tcW w:w="909" w:type="pct"/>
            <w:shd w:val="clear" w:color="auto" w:fill="auto"/>
            <w:vAlign w:val="center"/>
          </w:tcPr>
          <w:p w:rsidR="000B099C" w:rsidRPr="00CB7202" w:rsidRDefault="000B099C" w:rsidP="00CB7202">
            <w:pPr>
              <w:spacing w:before="120"/>
              <w:jc w:val="center"/>
              <w:rPr>
                <w:rFonts w:ascii="Arial" w:hAnsi="Arial" w:cs="Arial"/>
                <w:sz w:val="20"/>
              </w:rPr>
            </w:pPr>
          </w:p>
        </w:tc>
        <w:tc>
          <w:tcPr>
            <w:tcW w:w="662" w:type="pct"/>
            <w:shd w:val="clear" w:color="auto" w:fill="auto"/>
            <w:vAlign w:val="center"/>
          </w:tcPr>
          <w:p w:rsidR="000B099C" w:rsidRPr="00CB7202" w:rsidRDefault="000B099C" w:rsidP="00CB7202">
            <w:pPr>
              <w:spacing w:before="120"/>
              <w:jc w:val="center"/>
              <w:rPr>
                <w:rFonts w:ascii="Arial" w:hAnsi="Arial" w:cs="Arial"/>
                <w:sz w:val="20"/>
              </w:rPr>
            </w:pPr>
          </w:p>
        </w:tc>
        <w:tc>
          <w:tcPr>
            <w:tcW w:w="913"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516" w:type="pct"/>
            <w:shd w:val="clear" w:color="auto" w:fill="auto"/>
            <w:vAlign w:val="center"/>
          </w:tcPr>
          <w:p w:rsidR="000B099C" w:rsidRPr="00CB7202" w:rsidRDefault="000B099C" w:rsidP="00CB7202">
            <w:pPr>
              <w:spacing w:before="120"/>
              <w:jc w:val="center"/>
              <w:rPr>
                <w:rFonts w:ascii="Arial" w:hAnsi="Arial" w:cs="Arial"/>
                <w:sz w:val="20"/>
              </w:rPr>
            </w:pPr>
          </w:p>
        </w:tc>
        <w:tc>
          <w:tcPr>
            <w:tcW w:w="909" w:type="pct"/>
            <w:shd w:val="clear" w:color="auto" w:fill="auto"/>
            <w:vAlign w:val="center"/>
          </w:tcPr>
          <w:p w:rsidR="000B099C" w:rsidRPr="00CB7202" w:rsidRDefault="000B099C" w:rsidP="00CB7202">
            <w:pPr>
              <w:spacing w:before="120"/>
              <w:jc w:val="center"/>
              <w:rPr>
                <w:rFonts w:ascii="Arial" w:hAnsi="Arial" w:cs="Arial"/>
                <w:sz w:val="20"/>
              </w:rPr>
            </w:pPr>
          </w:p>
        </w:tc>
        <w:tc>
          <w:tcPr>
            <w:tcW w:w="662" w:type="pct"/>
            <w:shd w:val="clear" w:color="auto" w:fill="auto"/>
            <w:vAlign w:val="center"/>
          </w:tcPr>
          <w:p w:rsidR="000B099C" w:rsidRPr="00CB7202" w:rsidRDefault="000B099C" w:rsidP="00CB7202">
            <w:pPr>
              <w:spacing w:before="120"/>
              <w:jc w:val="center"/>
              <w:rPr>
                <w:rFonts w:ascii="Arial" w:hAnsi="Arial" w:cs="Arial"/>
                <w:sz w:val="20"/>
              </w:rPr>
            </w:pPr>
          </w:p>
        </w:tc>
        <w:tc>
          <w:tcPr>
            <w:tcW w:w="913"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4087" w:type="pct"/>
            <w:gridSpan w:val="3"/>
            <w:shd w:val="clear" w:color="auto" w:fill="auto"/>
            <w:vAlign w:val="center"/>
          </w:tcPr>
          <w:p w:rsidR="000B099C" w:rsidRPr="00CB7202" w:rsidRDefault="000B099C" w:rsidP="00CB7202">
            <w:pPr>
              <w:spacing w:before="120"/>
              <w:jc w:val="right"/>
              <w:rPr>
                <w:rFonts w:ascii="Arial" w:hAnsi="Arial" w:cs="Arial"/>
                <w:b/>
                <w:sz w:val="20"/>
              </w:rPr>
            </w:pPr>
            <w:r w:rsidRPr="00CB7202">
              <w:rPr>
                <w:rFonts w:ascii="Arial" w:hAnsi="Arial" w:cs="Arial"/>
                <w:b/>
                <w:sz w:val="20"/>
              </w:rPr>
              <w:t>Tổng cộng</w:t>
            </w:r>
          </w:p>
        </w:tc>
        <w:tc>
          <w:tcPr>
            <w:tcW w:w="913"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602"/>
        <w:gridCol w:w="2041"/>
      </w:tblGrid>
      <w:tr w:rsidR="000B099C">
        <w:tc>
          <w:tcPr>
            <w:tcW w:w="3819" w:type="pct"/>
            <w:tcBorders>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ghi bằng chữ: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nhận tiền: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Tài khoản: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Tại Cơ quan thanh toán/Ngân hàng: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Hoặc người nhận tiền: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CCCD/Căn cước số: ............... Cấp ngày: .................. Nơi cấp: .................</w:t>
            </w:r>
          </w:p>
        </w:tc>
        <w:tc>
          <w:tcPr>
            <w:tcW w:w="1181" w:type="pct"/>
            <w:tcBorders>
              <w:top w:val="single" w:sz="2" w:space="0" w:color="auto"/>
              <w:left w:val="single" w:sz="2" w:space="0" w:color="auto"/>
              <w:bottom w:val="single" w:sz="2" w:space="0" w:color="auto"/>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NH/Cơ quan thanh toán nơi nhận tiền mặt: .............</w:t>
            </w: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3361"/>
        <w:gridCol w:w="2279"/>
        <w:gridCol w:w="3000"/>
      </w:tblGrid>
      <w:tr w:rsidR="000B099C">
        <w:tc>
          <w:tcPr>
            <w:tcW w:w="1944"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w:t>
            </w:r>
          </w:p>
          <w:tbl>
            <w:tblPr>
              <w:tblW w:w="3360" w:type="dxa"/>
              <w:tblLook w:val="01E0" w:firstRow="1" w:lastRow="1" w:firstColumn="1" w:lastColumn="1" w:noHBand="0" w:noVBand="0"/>
            </w:tblPr>
            <w:tblGrid>
              <w:gridCol w:w="703"/>
              <w:gridCol w:w="706"/>
              <w:gridCol w:w="706"/>
              <w:gridCol w:w="1245"/>
            </w:tblGrid>
            <w:tr w:rsidR="000B099C">
              <w:tc>
                <w:tcPr>
                  <w:tcW w:w="1046"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Thủ quỹ</w:t>
                  </w:r>
                  <w:r>
                    <w:rPr>
                      <w:rFonts w:ascii="Arial" w:hAnsi="Arial" w:cs="Arial"/>
                      <w:b/>
                      <w:bCs/>
                      <w:sz w:val="20"/>
                      <w:szCs w:val="21"/>
                    </w:rPr>
                    <w:br/>
                  </w:r>
                  <w:r>
                    <w:rPr>
                      <w:rFonts w:ascii="Arial" w:hAnsi="Arial" w:cs="Arial"/>
                      <w:b/>
                      <w:bCs/>
                      <w:i/>
                      <w:sz w:val="20"/>
                      <w:szCs w:val="21"/>
                    </w:rPr>
                    <w:t>(Ký, ghi họ tên)</w:t>
                  </w:r>
                </w:p>
              </w:tc>
              <w:tc>
                <w:tcPr>
                  <w:tcW w:w="1051"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họ tên)</w:t>
                  </w:r>
                </w:p>
              </w:tc>
              <w:tc>
                <w:tcPr>
                  <w:tcW w:w="1051"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họ tên)</w:t>
                  </w:r>
                </w:p>
              </w:tc>
              <w:tc>
                <w:tcPr>
                  <w:tcW w:w="1853"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r>
          </w:tbl>
          <w:p w:rsidR="000B099C" w:rsidRDefault="000B099C">
            <w:pPr>
              <w:widowControl w:val="0"/>
              <w:shd w:val="clear" w:color="auto" w:fill="FFFFFF"/>
              <w:spacing w:before="120"/>
              <w:jc w:val="center"/>
              <w:rPr>
                <w:rFonts w:ascii="Arial" w:hAnsi="Arial" w:cs="Arial"/>
                <w:b/>
                <w:bCs/>
                <w:sz w:val="20"/>
                <w:szCs w:val="21"/>
              </w:rPr>
            </w:pPr>
          </w:p>
        </w:tc>
        <w:tc>
          <w:tcPr>
            <w:tcW w:w="1319"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br/>
            </w:r>
            <w:r>
              <w:rPr>
                <w:rFonts w:ascii="Arial" w:hAnsi="Arial" w:cs="Arial"/>
                <w:b/>
                <w:bCs/>
                <w:i/>
                <w:sz w:val="20"/>
                <w:szCs w:val="21"/>
              </w:rPr>
              <w:t>Ngày..... tháng... năm...</w:t>
            </w:r>
            <w:r>
              <w:rPr>
                <w:rFonts w:ascii="Arial" w:hAnsi="Arial" w:cs="Arial"/>
                <w:b/>
                <w:bCs/>
                <w:i/>
                <w:sz w:val="20"/>
                <w:szCs w:val="21"/>
              </w:rPr>
              <w:br/>
            </w:r>
            <w:r>
              <w:rPr>
                <w:rFonts w:ascii="Arial" w:hAnsi="Arial" w:cs="Arial"/>
                <w:b/>
                <w:bCs/>
                <w:sz w:val="20"/>
                <w:szCs w:val="21"/>
              </w:rPr>
              <w:t>Người nhận tiền</w:t>
            </w:r>
            <w:r>
              <w:rPr>
                <w:rFonts w:ascii="Arial" w:hAnsi="Arial" w:cs="Arial"/>
                <w:b/>
                <w:bCs/>
                <w:sz w:val="20"/>
                <w:szCs w:val="21"/>
              </w:rPr>
              <w:br/>
            </w:r>
            <w:r>
              <w:rPr>
                <w:rFonts w:ascii="Arial" w:hAnsi="Arial" w:cs="Arial"/>
                <w:b/>
                <w:bCs/>
                <w:i/>
                <w:sz w:val="20"/>
                <w:szCs w:val="21"/>
              </w:rPr>
              <w:t>(Ký, ghi họ tên)</w:t>
            </w:r>
          </w:p>
        </w:tc>
        <w:tc>
          <w:tcPr>
            <w:tcW w:w="1736"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TRẢ TIỀN</w:t>
            </w:r>
            <w:r>
              <w:rPr>
                <w:rFonts w:ascii="Arial" w:hAnsi="Arial" w:cs="Arial"/>
                <w:b/>
                <w:bCs/>
                <w:sz w:val="20"/>
                <w:szCs w:val="21"/>
              </w:rPr>
              <w:br/>
            </w:r>
            <w:r>
              <w:rPr>
                <w:rFonts w:ascii="Arial" w:hAnsi="Arial" w:cs="Arial"/>
                <w:b/>
                <w:bCs/>
                <w:i/>
                <w:sz w:val="20"/>
                <w:szCs w:val="21"/>
              </w:rPr>
              <w:t>Ngày... tháng... năm...</w:t>
            </w:r>
          </w:p>
          <w:tbl>
            <w:tblPr>
              <w:tblW w:w="5000" w:type="pct"/>
              <w:tblLook w:val="01E0" w:firstRow="1" w:lastRow="1" w:firstColumn="1" w:lastColumn="1" w:noHBand="0" w:noVBand="0"/>
            </w:tblPr>
            <w:tblGrid>
              <w:gridCol w:w="1320"/>
              <w:gridCol w:w="1680"/>
            </w:tblGrid>
            <w:tr w:rsidR="000B099C">
              <w:tc>
                <w:tcPr>
                  <w:tcW w:w="22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28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Chủ tài khoản</w:t>
                  </w:r>
                  <w:r>
                    <w:rPr>
                      <w:rFonts w:ascii="Arial" w:hAnsi="Arial" w:cs="Arial"/>
                      <w:b/>
                      <w:bCs/>
                      <w:sz w:val="20"/>
                      <w:szCs w:val="21"/>
                    </w:rPr>
                    <w:br/>
                  </w:r>
                  <w:r>
                    <w:rPr>
                      <w:rFonts w:ascii="Arial" w:hAnsi="Arial" w:cs="Arial"/>
                      <w:b/>
                      <w:bCs/>
                      <w:i/>
                      <w:sz w:val="20"/>
                      <w:szCs w:val="21"/>
                    </w:rPr>
                    <w:t>(Ký, ghi họ tên, đóng dấu)</w:t>
                  </w:r>
                </w:p>
              </w:tc>
            </w:tr>
          </w:tbl>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524"/>
        <w:gridCol w:w="3773"/>
        <w:gridCol w:w="2348"/>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2182" w:type="pct"/>
            <w:vMerge w:val="restar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ỦY NHIỆM CHI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Chuyển khoản </w:t>
            </w:r>
            <w:r>
              <w:rPr>
                <w:rFonts w:ascii="Arial" w:hAnsi="Arial" w:cs="Arial"/>
                <w:b/>
                <w:bCs/>
                <w:sz w:val="20"/>
                <w:szCs w:val="21"/>
              </w:rPr>
              <w:br/>
              <w:t>Tiền mặt □ □</w:t>
            </w:r>
          </w:p>
        </w:tc>
        <w:tc>
          <w:tcPr>
            <w:tcW w:w="1358" w:type="pct"/>
            <w:vMerge w:val="restar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Mẫu số 05.c/TT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chứng từ....</w:t>
            </w: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2182" w:type="pct"/>
            <w:vMerge/>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c>
          <w:tcPr>
            <w:tcW w:w="1358" w:type="pct"/>
            <w:vMerge/>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sz w:val="20"/>
        </w:rPr>
      </w:pPr>
      <w:r w:rsidRPr="00CB7202">
        <w:rPr>
          <w:rFonts w:ascii="Arial" w:hAnsi="Arial" w:cs="Arial"/>
          <w:sz w:val="20"/>
        </w:rPr>
        <w:t>Lập ngày ... tháng ... năm ...</w:t>
      </w:r>
    </w:p>
    <w:p w:rsidR="000B099C" w:rsidRPr="00CB7202" w:rsidRDefault="000B099C" w:rsidP="00CB7202">
      <w:pPr>
        <w:spacing w:before="120"/>
        <w:rPr>
          <w:rFonts w:ascii="Arial" w:hAnsi="Arial" w:cs="Arial"/>
          <w:sz w:val="20"/>
        </w:rPr>
      </w:pPr>
      <w:r w:rsidRPr="00CB7202">
        <w:rPr>
          <w:rFonts w:ascii="Arial" w:hAnsi="Arial" w:cs="Arial"/>
          <w:b/>
          <w:sz w:val="20"/>
        </w:rPr>
        <w:t>Đơn vị trả tiền:</w:t>
      </w:r>
      <w:r w:rsidRPr="00CB7202">
        <w:rPr>
          <w:rFonts w:ascii="Arial" w:hAnsi="Arial" w:cs="Arial"/>
          <w:sz w:val="20"/>
        </w:rPr>
        <w:t xml:space="preserve"> ...........................................................................</w:t>
      </w:r>
    </w:p>
    <w:p w:rsidR="000B099C" w:rsidRPr="00CB7202" w:rsidRDefault="000B099C" w:rsidP="00CB7202">
      <w:pPr>
        <w:spacing w:before="120"/>
        <w:rPr>
          <w:rFonts w:ascii="Arial" w:hAnsi="Arial" w:cs="Arial"/>
          <w:sz w:val="20"/>
        </w:rPr>
      </w:pPr>
      <w:r w:rsidRPr="00CB7202">
        <w:rPr>
          <w:rFonts w:ascii="Arial" w:hAnsi="Arial" w:cs="Arial"/>
          <w:sz w:val="20"/>
        </w:rPr>
        <w:t>Địa chỉ: ...........................................................................</w:t>
      </w:r>
    </w:p>
    <w:p w:rsidR="000B099C" w:rsidRPr="00CB7202" w:rsidRDefault="000B099C" w:rsidP="00CB7202">
      <w:pPr>
        <w:spacing w:before="120"/>
        <w:rPr>
          <w:rFonts w:ascii="Arial" w:hAnsi="Arial" w:cs="Arial"/>
          <w:sz w:val="20"/>
        </w:rPr>
      </w:pPr>
      <w:r w:rsidRPr="00CB7202">
        <w:rPr>
          <w:rFonts w:ascii="Arial" w:hAnsi="Arial" w:cs="Arial"/>
          <w:sz w:val="20"/>
        </w:rPr>
        <w:t>Tại cơ quan thanh toán: ...........................................................................</w:t>
      </w:r>
    </w:p>
    <w:p w:rsidR="000B099C" w:rsidRPr="00CB7202" w:rsidRDefault="000B099C" w:rsidP="00CB7202">
      <w:pPr>
        <w:spacing w:before="120"/>
        <w:rPr>
          <w:rFonts w:ascii="Arial" w:hAnsi="Arial" w:cs="Arial"/>
          <w:sz w:val="20"/>
        </w:rPr>
      </w:pPr>
      <w:r w:rsidRPr="00CB7202">
        <w:rPr>
          <w:rFonts w:ascii="Arial" w:hAnsi="Arial" w:cs="Arial"/>
          <w:sz w:val="20"/>
        </w:rPr>
        <w:t>Tài khoản: ...........................................................................</w:t>
      </w:r>
    </w:p>
    <w:p w:rsidR="000B099C" w:rsidRPr="00CB7202" w:rsidRDefault="000B099C" w:rsidP="00CB7202">
      <w:pPr>
        <w:spacing w:before="120"/>
        <w:rPr>
          <w:rFonts w:ascii="Arial" w:hAnsi="Arial" w:cs="Arial"/>
          <w:sz w:val="20"/>
        </w:rPr>
      </w:pPr>
      <w:r w:rsidRPr="00CB7202">
        <w:rPr>
          <w:rFonts w:ascii="Arial" w:hAnsi="Arial" w:cs="Arial"/>
          <w:sz w:val="20"/>
        </w:rPr>
        <w:t>Mã nhà tài trợ: ...........................................................................</w:t>
      </w:r>
    </w:p>
    <w:p w:rsidR="000B099C" w:rsidRPr="00CB7202" w:rsidRDefault="000B099C" w:rsidP="00CB7202">
      <w:pPr>
        <w:spacing w:before="120"/>
        <w:rPr>
          <w:rFonts w:ascii="Arial" w:hAnsi="Arial" w:cs="Arial"/>
          <w:sz w:val="20"/>
        </w:rPr>
      </w:pPr>
      <w:r w:rsidRPr="00CB7202">
        <w:rPr>
          <w:rFonts w:ascii="Arial" w:hAnsi="Arial" w:cs="Arial"/>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16"/>
        <w:gridCol w:w="1127"/>
        <w:gridCol w:w="1134"/>
        <w:gridCol w:w="1252"/>
        <w:gridCol w:w="1617"/>
      </w:tblGrid>
      <w:tr w:rsidR="000B099C" w:rsidRPr="00CB7202">
        <w:tblPrEx>
          <w:tblCellMar>
            <w:top w:w="0" w:type="dxa"/>
            <w:left w:w="0" w:type="dxa"/>
            <w:bottom w:w="0" w:type="dxa"/>
            <w:right w:w="0" w:type="dxa"/>
          </w:tblCellMar>
        </w:tblPrEx>
        <w:tc>
          <w:tcPr>
            <w:tcW w:w="2033"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 thanh toán</w:t>
            </w:r>
          </w:p>
        </w:tc>
        <w:tc>
          <w:tcPr>
            <w:tcW w:w="65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NSNN</w:t>
            </w:r>
          </w:p>
        </w:tc>
        <w:tc>
          <w:tcPr>
            <w:tcW w:w="65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Niên độ NS</w:t>
            </w:r>
          </w:p>
        </w:tc>
        <w:tc>
          <w:tcPr>
            <w:tcW w:w="1659"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w:t>
            </w:r>
          </w:p>
        </w:tc>
      </w:tr>
      <w:tr w:rsidR="000B099C" w:rsidRPr="00CB7202">
        <w:tblPrEx>
          <w:tblCellMar>
            <w:top w:w="0" w:type="dxa"/>
            <w:left w:w="0" w:type="dxa"/>
            <w:bottom w:w="0" w:type="dxa"/>
            <w:right w:w="0" w:type="dxa"/>
          </w:tblCellMar>
        </w:tblPrEx>
        <w:tc>
          <w:tcPr>
            <w:tcW w:w="203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65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65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724"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Nguyên tệ</w:t>
            </w:r>
          </w:p>
        </w:tc>
        <w:tc>
          <w:tcPr>
            <w:tcW w:w="935"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VND</w:t>
            </w:r>
          </w:p>
        </w:tc>
      </w:tr>
      <w:tr w:rsidR="000B099C" w:rsidRPr="00CB7202">
        <w:tblPrEx>
          <w:tblCellMar>
            <w:top w:w="0" w:type="dxa"/>
            <w:left w:w="0" w:type="dxa"/>
            <w:bottom w:w="0" w:type="dxa"/>
            <w:right w:w="0" w:type="dxa"/>
          </w:tblCellMar>
        </w:tblPrEx>
        <w:tc>
          <w:tcPr>
            <w:tcW w:w="203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65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65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72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93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r>
      <w:tr w:rsidR="000B099C" w:rsidRPr="00CB7202">
        <w:tblPrEx>
          <w:tblCellMar>
            <w:top w:w="0" w:type="dxa"/>
            <w:left w:w="0" w:type="dxa"/>
            <w:bottom w:w="0" w:type="dxa"/>
            <w:right w:w="0" w:type="dxa"/>
          </w:tblCellMar>
        </w:tblPrEx>
        <w:tc>
          <w:tcPr>
            <w:tcW w:w="2033" w:type="pct"/>
            <w:shd w:val="clear" w:color="auto" w:fill="auto"/>
            <w:vAlign w:val="center"/>
          </w:tcPr>
          <w:p w:rsidR="000B099C" w:rsidRPr="00CB7202" w:rsidRDefault="000B099C" w:rsidP="00CB7202">
            <w:pPr>
              <w:spacing w:before="120"/>
              <w:jc w:val="center"/>
              <w:rPr>
                <w:rFonts w:ascii="Arial" w:hAnsi="Arial" w:cs="Arial"/>
                <w:sz w:val="20"/>
              </w:rPr>
            </w:pPr>
          </w:p>
        </w:tc>
        <w:tc>
          <w:tcPr>
            <w:tcW w:w="652" w:type="pct"/>
            <w:shd w:val="clear" w:color="auto" w:fill="auto"/>
            <w:vAlign w:val="center"/>
          </w:tcPr>
          <w:p w:rsidR="000B099C" w:rsidRPr="00CB7202" w:rsidRDefault="000B099C" w:rsidP="00CB7202">
            <w:pPr>
              <w:spacing w:before="120"/>
              <w:jc w:val="center"/>
              <w:rPr>
                <w:rFonts w:ascii="Arial" w:hAnsi="Arial" w:cs="Arial"/>
                <w:sz w:val="20"/>
              </w:rPr>
            </w:pPr>
          </w:p>
        </w:tc>
        <w:tc>
          <w:tcPr>
            <w:tcW w:w="656" w:type="pct"/>
            <w:shd w:val="clear" w:color="auto" w:fill="auto"/>
            <w:vAlign w:val="center"/>
          </w:tcPr>
          <w:p w:rsidR="000B099C" w:rsidRPr="00CB7202" w:rsidRDefault="000B099C" w:rsidP="00CB7202">
            <w:pPr>
              <w:spacing w:before="120"/>
              <w:jc w:val="center"/>
              <w:rPr>
                <w:rFonts w:ascii="Arial" w:hAnsi="Arial" w:cs="Arial"/>
                <w:sz w:val="20"/>
              </w:rPr>
            </w:pPr>
          </w:p>
        </w:tc>
        <w:tc>
          <w:tcPr>
            <w:tcW w:w="724" w:type="pct"/>
            <w:shd w:val="clear" w:color="auto" w:fill="auto"/>
            <w:vAlign w:val="center"/>
          </w:tcPr>
          <w:p w:rsidR="000B099C" w:rsidRPr="00CB7202" w:rsidRDefault="000B099C" w:rsidP="00CB7202">
            <w:pPr>
              <w:spacing w:before="120"/>
              <w:jc w:val="center"/>
              <w:rPr>
                <w:rFonts w:ascii="Arial" w:hAnsi="Arial" w:cs="Arial"/>
                <w:sz w:val="20"/>
              </w:rPr>
            </w:pPr>
          </w:p>
        </w:tc>
        <w:tc>
          <w:tcPr>
            <w:tcW w:w="93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033" w:type="pct"/>
            <w:shd w:val="clear" w:color="auto" w:fill="auto"/>
            <w:vAlign w:val="center"/>
          </w:tcPr>
          <w:p w:rsidR="000B099C" w:rsidRPr="00CB7202" w:rsidRDefault="000B099C" w:rsidP="00CB7202">
            <w:pPr>
              <w:spacing w:before="120"/>
              <w:jc w:val="center"/>
              <w:rPr>
                <w:rFonts w:ascii="Arial" w:hAnsi="Arial" w:cs="Arial"/>
                <w:sz w:val="20"/>
              </w:rPr>
            </w:pPr>
          </w:p>
        </w:tc>
        <w:tc>
          <w:tcPr>
            <w:tcW w:w="652" w:type="pct"/>
            <w:shd w:val="clear" w:color="auto" w:fill="auto"/>
            <w:vAlign w:val="center"/>
          </w:tcPr>
          <w:p w:rsidR="000B099C" w:rsidRPr="00CB7202" w:rsidRDefault="000B099C" w:rsidP="00CB7202">
            <w:pPr>
              <w:spacing w:before="120"/>
              <w:jc w:val="center"/>
              <w:rPr>
                <w:rFonts w:ascii="Arial" w:hAnsi="Arial" w:cs="Arial"/>
                <w:sz w:val="20"/>
              </w:rPr>
            </w:pPr>
          </w:p>
        </w:tc>
        <w:tc>
          <w:tcPr>
            <w:tcW w:w="656" w:type="pct"/>
            <w:shd w:val="clear" w:color="auto" w:fill="auto"/>
            <w:vAlign w:val="center"/>
          </w:tcPr>
          <w:p w:rsidR="000B099C" w:rsidRPr="00CB7202" w:rsidRDefault="000B099C" w:rsidP="00CB7202">
            <w:pPr>
              <w:spacing w:before="120"/>
              <w:jc w:val="center"/>
              <w:rPr>
                <w:rFonts w:ascii="Arial" w:hAnsi="Arial" w:cs="Arial"/>
                <w:sz w:val="20"/>
              </w:rPr>
            </w:pPr>
          </w:p>
        </w:tc>
        <w:tc>
          <w:tcPr>
            <w:tcW w:w="724" w:type="pct"/>
            <w:shd w:val="clear" w:color="auto" w:fill="auto"/>
            <w:vAlign w:val="center"/>
          </w:tcPr>
          <w:p w:rsidR="000B099C" w:rsidRPr="00CB7202" w:rsidRDefault="000B099C" w:rsidP="00CB7202">
            <w:pPr>
              <w:spacing w:before="120"/>
              <w:jc w:val="center"/>
              <w:rPr>
                <w:rFonts w:ascii="Arial" w:hAnsi="Arial" w:cs="Arial"/>
                <w:sz w:val="20"/>
              </w:rPr>
            </w:pPr>
          </w:p>
        </w:tc>
        <w:tc>
          <w:tcPr>
            <w:tcW w:w="93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341" w:type="pct"/>
            <w:gridSpan w:val="3"/>
            <w:shd w:val="clear" w:color="auto" w:fill="auto"/>
            <w:vAlign w:val="center"/>
          </w:tcPr>
          <w:p w:rsidR="000B099C" w:rsidRPr="00CB7202" w:rsidRDefault="000B099C" w:rsidP="00CB7202">
            <w:pPr>
              <w:spacing w:before="120"/>
              <w:jc w:val="right"/>
              <w:rPr>
                <w:rFonts w:ascii="Arial" w:hAnsi="Arial" w:cs="Arial"/>
                <w:b/>
                <w:sz w:val="20"/>
              </w:rPr>
            </w:pPr>
            <w:r w:rsidRPr="00CB7202">
              <w:rPr>
                <w:rFonts w:ascii="Arial" w:hAnsi="Arial" w:cs="Arial"/>
                <w:b/>
                <w:sz w:val="20"/>
              </w:rPr>
              <w:t>Tổng cộng:</w:t>
            </w:r>
          </w:p>
        </w:tc>
        <w:tc>
          <w:tcPr>
            <w:tcW w:w="724" w:type="pct"/>
            <w:shd w:val="clear" w:color="auto" w:fill="auto"/>
            <w:vAlign w:val="center"/>
          </w:tcPr>
          <w:p w:rsidR="000B099C" w:rsidRPr="00CB7202" w:rsidRDefault="000B099C" w:rsidP="00CB7202">
            <w:pPr>
              <w:spacing w:before="120"/>
              <w:jc w:val="center"/>
              <w:rPr>
                <w:rFonts w:ascii="Arial" w:hAnsi="Arial" w:cs="Arial"/>
                <w:sz w:val="20"/>
              </w:rPr>
            </w:pPr>
          </w:p>
        </w:tc>
        <w:tc>
          <w:tcPr>
            <w:tcW w:w="935"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602"/>
        <w:gridCol w:w="2041"/>
      </w:tblGrid>
      <w:tr w:rsidR="000B099C">
        <w:tc>
          <w:tcPr>
            <w:tcW w:w="3819" w:type="pct"/>
            <w:tcBorders>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nguyên tệ ghi bằng chữ: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VNĐ ghi bằng chữ: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nhận tiền: .........................................</w:t>
            </w:r>
          </w:p>
        </w:tc>
        <w:tc>
          <w:tcPr>
            <w:tcW w:w="1181" w:type="pct"/>
            <w:tcBorders>
              <w:top w:val="single" w:sz="2" w:space="0" w:color="auto"/>
              <w:left w:val="single" w:sz="2" w:space="0" w:color="auto"/>
              <w:bottom w:val="single" w:sz="2" w:space="0" w:color="auto"/>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NH/Cơ quan thanh toán nơi nhận tiền mặt: .............</w:t>
            </w:r>
          </w:p>
        </w:tc>
      </w:tr>
    </w:tbl>
    <w:p w:rsidR="000B099C" w:rsidRPr="00CB7202" w:rsidRDefault="000B099C" w:rsidP="00CB7202">
      <w:pPr>
        <w:spacing w:before="120"/>
        <w:rPr>
          <w:rFonts w:ascii="Arial" w:hAnsi="Arial" w:cs="Arial"/>
          <w:sz w:val="20"/>
        </w:rPr>
      </w:pPr>
      <w:r w:rsidRPr="00CB7202">
        <w:rPr>
          <w:rFonts w:ascii="Arial" w:hAnsi="Arial" w:cs="Arial"/>
          <w:sz w:val="20"/>
        </w:rPr>
        <w:t>Tài khoản: ......................................... Tại Cơ quan thanh toán/Ngân hàng: ....................................</w:t>
      </w:r>
    </w:p>
    <w:p w:rsidR="000B099C" w:rsidRPr="00CB7202" w:rsidRDefault="000B099C" w:rsidP="00CB7202">
      <w:pPr>
        <w:spacing w:before="120"/>
        <w:rPr>
          <w:rFonts w:ascii="Arial" w:hAnsi="Arial" w:cs="Arial"/>
          <w:sz w:val="20"/>
        </w:rPr>
      </w:pPr>
      <w:r w:rsidRPr="00CB7202">
        <w:rPr>
          <w:rFonts w:ascii="Arial" w:hAnsi="Arial" w:cs="Arial"/>
          <w:sz w:val="20"/>
        </w:rPr>
        <w:t>Hoặc người nhận tiền: .........................................</w:t>
      </w:r>
    </w:p>
    <w:p w:rsidR="000B099C" w:rsidRPr="00CB7202" w:rsidRDefault="000B099C" w:rsidP="00CB7202">
      <w:pPr>
        <w:spacing w:before="120"/>
        <w:rPr>
          <w:rFonts w:ascii="Arial" w:hAnsi="Arial" w:cs="Arial"/>
          <w:sz w:val="20"/>
        </w:rPr>
      </w:pPr>
      <w:r w:rsidRPr="00CB7202">
        <w:rPr>
          <w:rFonts w:ascii="Arial" w:hAnsi="Arial" w:cs="Arial"/>
          <w:sz w:val="20"/>
        </w:rPr>
        <w:t>CCCD/Căn cước số: ............... Cấp ngày: .................. Nơi cấp: .................</w:t>
      </w:r>
    </w:p>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680"/>
        <w:gridCol w:w="1980"/>
        <w:gridCol w:w="1980"/>
      </w:tblGrid>
      <w:tr w:rsidR="000B099C">
        <w:tc>
          <w:tcPr>
            <w:tcW w:w="1668"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w:t>
            </w:r>
          </w:p>
          <w:tbl>
            <w:tblPr>
              <w:tblW w:w="4680" w:type="dxa"/>
              <w:tblLook w:val="01E0" w:firstRow="1" w:lastRow="1" w:firstColumn="1" w:lastColumn="1" w:noHBand="0" w:noVBand="0"/>
            </w:tblPr>
            <w:tblGrid>
              <w:gridCol w:w="955"/>
              <w:gridCol w:w="955"/>
              <w:gridCol w:w="955"/>
              <w:gridCol w:w="1815"/>
            </w:tblGrid>
            <w:tr w:rsidR="000B099C">
              <w:tc>
                <w:tcPr>
                  <w:tcW w:w="102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Thủ quỹ</w:t>
                  </w:r>
                  <w:r>
                    <w:rPr>
                      <w:rFonts w:ascii="Arial" w:hAnsi="Arial" w:cs="Arial"/>
                      <w:b/>
                      <w:bCs/>
                      <w:sz w:val="20"/>
                      <w:szCs w:val="21"/>
                    </w:rPr>
                    <w:br/>
                  </w:r>
                  <w:r>
                    <w:rPr>
                      <w:rFonts w:ascii="Arial" w:hAnsi="Arial" w:cs="Arial"/>
                      <w:b/>
                      <w:bCs/>
                      <w:i/>
                      <w:sz w:val="20"/>
                      <w:szCs w:val="21"/>
                    </w:rPr>
                    <w:t>(Ký, ghi họ tên)</w:t>
                  </w:r>
                </w:p>
              </w:tc>
              <w:tc>
                <w:tcPr>
                  <w:tcW w:w="102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họ tên)</w:t>
                  </w:r>
                </w:p>
              </w:tc>
              <w:tc>
                <w:tcPr>
                  <w:tcW w:w="102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họ tên)</w:t>
                  </w:r>
                </w:p>
              </w:tc>
              <w:tc>
                <w:tcPr>
                  <w:tcW w:w="1939"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r>
                    <w:rPr>
                      <w:rFonts w:ascii="Arial" w:hAnsi="Arial" w:cs="Arial"/>
                      <w:b/>
                      <w:bCs/>
                      <w:sz w:val="20"/>
                      <w:szCs w:val="21"/>
                    </w:rPr>
                    <w:br/>
                  </w:r>
                </w:p>
              </w:tc>
            </w:tr>
          </w:tbl>
          <w:p w:rsidR="000B099C" w:rsidRDefault="000B099C">
            <w:pPr>
              <w:widowControl w:val="0"/>
              <w:shd w:val="clear" w:color="auto" w:fill="FFFFFF"/>
              <w:spacing w:before="120"/>
              <w:jc w:val="center"/>
              <w:rPr>
                <w:rFonts w:ascii="Arial" w:hAnsi="Arial" w:cs="Arial"/>
                <w:b/>
                <w:bCs/>
                <w:sz w:val="20"/>
                <w:szCs w:val="21"/>
              </w:rPr>
            </w:pPr>
          </w:p>
        </w:tc>
        <w:tc>
          <w:tcPr>
            <w:tcW w:w="1666"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br/>
            </w:r>
            <w:r>
              <w:rPr>
                <w:rFonts w:ascii="Arial" w:hAnsi="Arial" w:cs="Arial"/>
                <w:b/>
                <w:bCs/>
                <w:i/>
                <w:sz w:val="20"/>
                <w:szCs w:val="21"/>
              </w:rPr>
              <w:t>Ngày..... tháng... năm...</w:t>
            </w:r>
            <w:r>
              <w:rPr>
                <w:rFonts w:ascii="Arial" w:hAnsi="Arial" w:cs="Arial"/>
                <w:b/>
                <w:bCs/>
                <w:i/>
                <w:sz w:val="20"/>
                <w:szCs w:val="21"/>
              </w:rPr>
              <w:br/>
            </w:r>
            <w:r>
              <w:rPr>
                <w:rFonts w:ascii="Arial" w:hAnsi="Arial" w:cs="Arial"/>
                <w:b/>
                <w:bCs/>
                <w:sz w:val="20"/>
                <w:szCs w:val="21"/>
              </w:rPr>
              <w:t>Người nhận tiền</w:t>
            </w:r>
            <w:r>
              <w:rPr>
                <w:rFonts w:ascii="Arial" w:hAnsi="Arial" w:cs="Arial"/>
                <w:b/>
                <w:bCs/>
                <w:sz w:val="20"/>
                <w:szCs w:val="21"/>
              </w:rPr>
              <w:br/>
            </w:r>
            <w:r>
              <w:rPr>
                <w:rFonts w:ascii="Arial" w:hAnsi="Arial" w:cs="Arial"/>
                <w:b/>
                <w:bCs/>
                <w:i/>
                <w:sz w:val="20"/>
                <w:szCs w:val="21"/>
              </w:rPr>
              <w:t>(Ký, ghi họ tên)</w:t>
            </w:r>
          </w:p>
        </w:tc>
        <w:tc>
          <w:tcPr>
            <w:tcW w:w="1666"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TRẢ TIỀN</w:t>
            </w:r>
            <w:r>
              <w:rPr>
                <w:rFonts w:ascii="Arial" w:hAnsi="Arial" w:cs="Arial"/>
                <w:b/>
                <w:bCs/>
                <w:sz w:val="20"/>
                <w:szCs w:val="21"/>
              </w:rPr>
              <w:br/>
            </w:r>
            <w:r>
              <w:rPr>
                <w:rFonts w:ascii="Arial" w:hAnsi="Arial" w:cs="Arial"/>
                <w:b/>
                <w:bCs/>
                <w:i/>
                <w:sz w:val="20"/>
                <w:szCs w:val="21"/>
              </w:rPr>
              <w:t>Ngày... tháng... năm...</w:t>
            </w:r>
          </w:p>
          <w:tbl>
            <w:tblPr>
              <w:tblW w:w="5000" w:type="pct"/>
              <w:tblLook w:val="01E0" w:firstRow="1" w:lastRow="1" w:firstColumn="1" w:lastColumn="1" w:noHBand="0" w:noVBand="0"/>
            </w:tblPr>
            <w:tblGrid>
              <w:gridCol w:w="990"/>
              <w:gridCol w:w="990"/>
            </w:tblGrid>
            <w:tr w:rsidR="000B099C">
              <w:tc>
                <w:tcPr>
                  <w:tcW w:w="25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25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Chủ tài khoản</w:t>
                  </w:r>
                  <w:r>
                    <w:rPr>
                      <w:rFonts w:ascii="Arial" w:hAnsi="Arial" w:cs="Arial"/>
                      <w:b/>
                      <w:bCs/>
                      <w:sz w:val="20"/>
                      <w:szCs w:val="21"/>
                    </w:rPr>
                    <w:br/>
                  </w:r>
                  <w:r>
                    <w:rPr>
                      <w:rFonts w:ascii="Arial" w:hAnsi="Arial" w:cs="Arial"/>
                      <w:b/>
                      <w:bCs/>
                      <w:i/>
                      <w:sz w:val="20"/>
                      <w:szCs w:val="21"/>
                    </w:rPr>
                    <w:t>(Ký, ghi họ tên, đóng dấu)</w:t>
                  </w:r>
                </w:p>
              </w:tc>
            </w:tr>
          </w:tbl>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rPr>
          <w:rFonts w:ascii="Arial" w:hAnsi="Arial" w:cs="Arial"/>
          <w:sz w:val="20"/>
        </w:rPr>
      </w:pPr>
    </w:p>
    <w:p w:rsidR="000B099C" w:rsidRPr="00CB7202" w:rsidRDefault="000B099C" w:rsidP="00CB7202">
      <w:pPr>
        <w:spacing w:before="120"/>
        <w:jc w:val="right"/>
        <w:rPr>
          <w:rFonts w:ascii="Arial" w:hAnsi="Arial" w:cs="Arial"/>
          <w:b/>
          <w:sz w:val="20"/>
        </w:rPr>
      </w:pPr>
    </w:p>
    <w:tbl>
      <w:tblPr>
        <w:tblW w:w="5000" w:type="pct"/>
        <w:tblCellMar>
          <w:left w:w="0" w:type="dxa"/>
          <w:right w:w="0" w:type="dxa"/>
        </w:tblCellMar>
        <w:tblLook w:val="01E0" w:firstRow="1" w:lastRow="1" w:firstColumn="1" w:lastColumn="1" w:noHBand="0" w:noVBand="0"/>
      </w:tblPr>
      <w:tblGrid>
        <w:gridCol w:w="2524"/>
        <w:gridCol w:w="3773"/>
        <w:gridCol w:w="2348"/>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2182" w:type="pct"/>
            <w:vMerge w:val="restar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ỦY NHIỆM CHI</w:t>
            </w:r>
            <w:r>
              <w:rPr>
                <w:rFonts w:ascii="Arial" w:hAnsi="Arial" w:cs="Arial"/>
                <w:b/>
                <w:bCs/>
                <w:sz w:val="20"/>
                <w:szCs w:val="21"/>
              </w:rPr>
              <w:br/>
              <w:t>Lập ngày ... tháng ... năm ...</w:t>
            </w:r>
            <w:r>
              <w:rPr>
                <w:rFonts w:ascii="Arial" w:hAnsi="Arial" w:cs="Arial"/>
                <w:b/>
                <w:bCs/>
                <w:sz w:val="20"/>
                <w:szCs w:val="21"/>
              </w:rPr>
              <w:br/>
              <w:t>Chuyển khoản □</w:t>
            </w:r>
            <w:r>
              <w:rPr>
                <w:rFonts w:ascii="Arial" w:hAnsi="Arial" w:cs="Arial"/>
                <w:b/>
                <w:bCs/>
                <w:sz w:val="20"/>
                <w:szCs w:val="21"/>
              </w:rPr>
              <w:br/>
              <w:t>Tiền mặt □</w:t>
            </w:r>
          </w:p>
        </w:tc>
        <w:tc>
          <w:tcPr>
            <w:tcW w:w="1358" w:type="pct"/>
            <w:vMerge w:val="restar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Mẫu số 05.d/TT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chứng từ....</w:t>
            </w: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2182" w:type="pct"/>
            <w:vMerge/>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c>
          <w:tcPr>
            <w:tcW w:w="1358" w:type="pct"/>
            <w:vMerge/>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rPr>
          <w:rFonts w:ascii="Arial" w:hAnsi="Arial" w:cs="Arial"/>
          <w:sz w:val="20"/>
        </w:rPr>
      </w:pPr>
      <w:r w:rsidRPr="00CB7202">
        <w:rPr>
          <w:rFonts w:ascii="Arial" w:hAnsi="Arial" w:cs="Arial"/>
          <w:b/>
          <w:sz w:val="20"/>
        </w:rPr>
        <w:t>Đơn vị trả tiền:</w:t>
      </w:r>
      <w:r w:rsidRPr="00CB7202">
        <w:rPr>
          <w:rFonts w:ascii="Arial" w:hAnsi="Arial" w:cs="Arial"/>
          <w:sz w:val="20"/>
        </w:rPr>
        <w:t xml:space="preserve"> .........................................................................................</w:t>
      </w:r>
    </w:p>
    <w:p w:rsidR="000B099C" w:rsidRPr="00CB7202" w:rsidRDefault="000B099C" w:rsidP="00CB7202">
      <w:pPr>
        <w:spacing w:before="120"/>
        <w:rPr>
          <w:rFonts w:ascii="Arial" w:hAnsi="Arial" w:cs="Arial"/>
          <w:sz w:val="20"/>
        </w:rPr>
      </w:pPr>
      <w:r w:rsidRPr="00CB7202">
        <w:rPr>
          <w:rFonts w:ascii="Arial" w:hAnsi="Arial" w:cs="Arial"/>
          <w:sz w:val="20"/>
        </w:rPr>
        <w:t>Địa chỉ: .........................................................................................</w:t>
      </w:r>
    </w:p>
    <w:p w:rsidR="000B099C" w:rsidRPr="00CB7202" w:rsidRDefault="000B099C" w:rsidP="00CB7202">
      <w:pPr>
        <w:spacing w:before="120"/>
        <w:rPr>
          <w:rFonts w:ascii="Arial" w:hAnsi="Arial" w:cs="Arial"/>
          <w:sz w:val="20"/>
        </w:rPr>
      </w:pPr>
      <w:r w:rsidRPr="00CB7202">
        <w:rPr>
          <w:rFonts w:ascii="Arial" w:hAnsi="Arial" w:cs="Arial"/>
          <w:sz w:val="20"/>
        </w:rPr>
        <w:t>Tại cơ quan thanh toán: .........................................................................................</w:t>
      </w:r>
    </w:p>
    <w:p w:rsidR="000B099C" w:rsidRPr="00CB7202" w:rsidRDefault="000B099C" w:rsidP="00CB7202">
      <w:pPr>
        <w:spacing w:before="120"/>
        <w:rPr>
          <w:rFonts w:ascii="Arial" w:hAnsi="Arial" w:cs="Arial"/>
          <w:sz w:val="20"/>
        </w:rPr>
      </w:pPr>
      <w:r w:rsidRPr="00CB7202">
        <w:rPr>
          <w:rFonts w:ascii="Arial" w:hAnsi="Arial" w:cs="Arial"/>
          <w:sz w:val="20"/>
        </w:rPr>
        <w:t>Tài khoản: .........................................................................................</w:t>
      </w:r>
    </w:p>
    <w:p w:rsidR="000B099C" w:rsidRPr="00CB7202" w:rsidRDefault="000B099C" w:rsidP="00CB7202">
      <w:pPr>
        <w:spacing w:before="120"/>
        <w:rPr>
          <w:rFonts w:ascii="Arial" w:hAnsi="Arial" w:cs="Arial"/>
          <w:sz w:val="20"/>
        </w:rPr>
      </w:pPr>
      <w:r w:rsidRPr="00CB7202">
        <w:rPr>
          <w:rFonts w:ascii="Arial" w:hAnsi="Arial" w:cs="Arial"/>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53"/>
        <w:gridCol w:w="927"/>
        <w:gridCol w:w="789"/>
        <w:gridCol w:w="1363"/>
        <w:gridCol w:w="1293"/>
        <w:gridCol w:w="1321"/>
      </w:tblGrid>
      <w:tr w:rsidR="000B099C" w:rsidRPr="00CB7202">
        <w:tblPrEx>
          <w:tblCellMar>
            <w:top w:w="0" w:type="dxa"/>
            <w:left w:w="0" w:type="dxa"/>
            <w:bottom w:w="0" w:type="dxa"/>
            <w:right w:w="0" w:type="dxa"/>
          </w:tblCellMar>
        </w:tblPrEx>
        <w:tc>
          <w:tcPr>
            <w:tcW w:w="170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 thanh toán</w:t>
            </w:r>
          </w:p>
        </w:tc>
        <w:tc>
          <w:tcPr>
            <w:tcW w:w="53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NSNN</w:t>
            </w:r>
          </w:p>
        </w:tc>
        <w:tc>
          <w:tcPr>
            <w:tcW w:w="45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Niên độ NS</w:t>
            </w:r>
          </w:p>
        </w:tc>
        <w:tc>
          <w:tcPr>
            <w:tcW w:w="78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 tiền</w:t>
            </w:r>
          </w:p>
        </w:tc>
        <w:tc>
          <w:tcPr>
            <w:tcW w:w="1512"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Chia ra</w:t>
            </w:r>
          </w:p>
        </w:tc>
      </w:tr>
      <w:tr w:rsidR="000B099C" w:rsidRPr="00CB7202">
        <w:tblPrEx>
          <w:tblCellMar>
            <w:top w:w="0" w:type="dxa"/>
            <w:left w:w="0" w:type="dxa"/>
            <w:bottom w:w="0" w:type="dxa"/>
            <w:right w:w="0" w:type="dxa"/>
          </w:tblCellMar>
        </w:tblPrEx>
        <w:tc>
          <w:tcPr>
            <w:tcW w:w="170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3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5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78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748"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Nộp thuế</w:t>
            </w:r>
          </w:p>
        </w:tc>
        <w:tc>
          <w:tcPr>
            <w:tcW w:w="764"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TT cho ĐV hưởng</w:t>
            </w:r>
          </w:p>
        </w:tc>
      </w:tr>
      <w:tr w:rsidR="000B099C" w:rsidRPr="00CB7202">
        <w:tblPrEx>
          <w:tblCellMar>
            <w:top w:w="0" w:type="dxa"/>
            <w:left w:w="0" w:type="dxa"/>
            <w:bottom w:w="0" w:type="dxa"/>
            <w:right w:w="0" w:type="dxa"/>
          </w:tblCellMar>
        </w:tblPrEx>
        <w:tc>
          <w:tcPr>
            <w:tcW w:w="170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53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45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78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(4)=(5)+(6)</w:t>
            </w:r>
          </w:p>
        </w:tc>
        <w:tc>
          <w:tcPr>
            <w:tcW w:w="74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76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r>
      <w:tr w:rsidR="000B099C" w:rsidRPr="00CB7202">
        <w:tblPrEx>
          <w:tblCellMar>
            <w:top w:w="0" w:type="dxa"/>
            <w:left w:w="0" w:type="dxa"/>
            <w:bottom w:w="0" w:type="dxa"/>
            <w:right w:w="0" w:type="dxa"/>
          </w:tblCellMar>
        </w:tblPrEx>
        <w:tc>
          <w:tcPr>
            <w:tcW w:w="1708" w:type="pct"/>
            <w:shd w:val="clear" w:color="auto" w:fill="auto"/>
            <w:vAlign w:val="center"/>
          </w:tcPr>
          <w:p w:rsidR="000B099C" w:rsidRPr="00CB7202" w:rsidRDefault="000B099C" w:rsidP="00CB7202">
            <w:pPr>
              <w:spacing w:before="120"/>
              <w:jc w:val="center"/>
              <w:rPr>
                <w:rFonts w:ascii="Arial" w:hAnsi="Arial" w:cs="Arial"/>
                <w:sz w:val="20"/>
              </w:rPr>
            </w:pPr>
          </w:p>
        </w:tc>
        <w:tc>
          <w:tcPr>
            <w:tcW w:w="536" w:type="pct"/>
            <w:shd w:val="clear" w:color="auto" w:fill="auto"/>
            <w:vAlign w:val="center"/>
          </w:tcPr>
          <w:p w:rsidR="000B099C" w:rsidRPr="00CB7202" w:rsidRDefault="000B099C" w:rsidP="00CB7202">
            <w:pPr>
              <w:spacing w:before="120"/>
              <w:jc w:val="center"/>
              <w:rPr>
                <w:rFonts w:ascii="Arial" w:hAnsi="Arial" w:cs="Arial"/>
                <w:sz w:val="20"/>
              </w:rPr>
            </w:pPr>
          </w:p>
        </w:tc>
        <w:tc>
          <w:tcPr>
            <w:tcW w:w="456" w:type="pct"/>
            <w:shd w:val="clear" w:color="auto" w:fill="auto"/>
            <w:vAlign w:val="center"/>
          </w:tcPr>
          <w:p w:rsidR="000B099C" w:rsidRPr="00CB7202" w:rsidRDefault="000B099C" w:rsidP="00CB7202">
            <w:pPr>
              <w:spacing w:before="120"/>
              <w:jc w:val="center"/>
              <w:rPr>
                <w:rFonts w:ascii="Arial" w:hAnsi="Arial" w:cs="Arial"/>
                <w:sz w:val="20"/>
              </w:rPr>
            </w:pPr>
          </w:p>
        </w:tc>
        <w:tc>
          <w:tcPr>
            <w:tcW w:w="788" w:type="pct"/>
            <w:shd w:val="clear" w:color="auto" w:fill="auto"/>
            <w:vAlign w:val="center"/>
          </w:tcPr>
          <w:p w:rsidR="000B099C" w:rsidRPr="00CB7202" w:rsidRDefault="000B099C" w:rsidP="00CB7202">
            <w:pPr>
              <w:spacing w:before="120"/>
              <w:jc w:val="center"/>
              <w:rPr>
                <w:rFonts w:ascii="Arial" w:hAnsi="Arial" w:cs="Arial"/>
                <w:sz w:val="20"/>
              </w:rPr>
            </w:pPr>
          </w:p>
        </w:tc>
        <w:tc>
          <w:tcPr>
            <w:tcW w:w="748" w:type="pct"/>
            <w:shd w:val="clear" w:color="auto" w:fill="auto"/>
            <w:vAlign w:val="center"/>
          </w:tcPr>
          <w:p w:rsidR="000B099C" w:rsidRPr="00CB7202" w:rsidRDefault="000B099C" w:rsidP="00CB7202">
            <w:pPr>
              <w:spacing w:before="120"/>
              <w:jc w:val="center"/>
              <w:rPr>
                <w:rFonts w:ascii="Arial" w:hAnsi="Arial" w:cs="Arial"/>
                <w:sz w:val="20"/>
              </w:rPr>
            </w:pPr>
          </w:p>
        </w:tc>
        <w:tc>
          <w:tcPr>
            <w:tcW w:w="76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708" w:type="pct"/>
            <w:shd w:val="clear" w:color="auto" w:fill="auto"/>
            <w:vAlign w:val="center"/>
          </w:tcPr>
          <w:p w:rsidR="000B099C" w:rsidRPr="00CB7202" w:rsidRDefault="000B099C" w:rsidP="00CB7202">
            <w:pPr>
              <w:spacing w:before="120"/>
              <w:jc w:val="center"/>
              <w:rPr>
                <w:rFonts w:ascii="Arial" w:hAnsi="Arial" w:cs="Arial"/>
                <w:sz w:val="20"/>
              </w:rPr>
            </w:pPr>
          </w:p>
        </w:tc>
        <w:tc>
          <w:tcPr>
            <w:tcW w:w="536" w:type="pct"/>
            <w:shd w:val="clear" w:color="auto" w:fill="auto"/>
            <w:vAlign w:val="center"/>
          </w:tcPr>
          <w:p w:rsidR="000B099C" w:rsidRPr="00CB7202" w:rsidRDefault="000B099C" w:rsidP="00CB7202">
            <w:pPr>
              <w:spacing w:before="120"/>
              <w:jc w:val="center"/>
              <w:rPr>
                <w:rFonts w:ascii="Arial" w:hAnsi="Arial" w:cs="Arial"/>
                <w:sz w:val="20"/>
              </w:rPr>
            </w:pPr>
          </w:p>
        </w:tc>
        <w:tc>
          <w:tcPr>
            <w:tcW w:w="456" w:type="pct"/>
            <w:shd w:val="clear" w:color="auto" w:fill="auto"/>
            <w:vAlign w:val="center"/>
          </w:tcPr>
          <w:p w:rsidR="000B099C" w:rsidRPr="00CB7202" w:rsidRDefault="000B099C" w:rsidP="00CB7202">
            <w:pPr>
              <w:spacing w:before="120"/>
              <w:jc w:val="center"/>
              <w:rPr>
                <w:rFonts w:ascii="Arial" w:hAnsi="Arial" w:cs="Arial"/>
                <w:sz w:val="20"/>
              </w:rPr>
            </w:pPr>
          </w:p>
        </w:tc>
        <w:tc>
          <w:tcPr>
            <w:tcW w:w="788" w:type="pct"/>
            <w:shd w:val="clear" w:color="auto" w:fill="auto"/>
            <w:vAlign w:val="center"/>
          </w:tcPr>
          <w:p w:rsidR="000B099C" w:rsidRPr="00CB7202" w:rsidRDefault="000B099C" w:rsidP="00CB7202">
            <w:pPr>
              <w:spacing w:before="120"/>
              <w:jc w:val="center"/>
              <w:rPr>
                <w:rFonts w:ascii="Arial" w:hAnsi="Arial" w:cs="Arial"/>
                <w:sz w:val="20"/>
              </w:rPr>
            </w:pPr>
          </w:p>
        </w:tc>
        <w:tc>
          <w:tcPr>
            <w:tcW w:w="748" w:type="pct"/>
            <w:shd w:val="clear" w:color="auto" w:fill="auto"/>
            <w:vAlign w:val="center"/>
          </w:tcPr>
          <w:p w:rsidR="000B099C" w:rsidRPr="00CB7202" w:rsidRDefault="000B099C" w:rsidP="00CB7202">
            <w:pPr>
              <w:spacing w:before="120"/>
              <w:jc w:val="center"/>
              <w:rPr>
                <w:rFonts w:ascii="Arial" w:hAnsi="Arial" w:cs="Arial"/>
                <w:sz w:val="20"/>
              </w:rPr>
            </w:pPr>
          </w:p>
        </w:tc>
        <w:tc>
          <w:tcPr>
            <w:tcW w:w="76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708" w:type="pct"/>
            <w:shd w:val="clear" w:color="auto" w:fill="auto"/>
            <w:vAlign w:val="center"/>
          </w:tcPr>
          <w:p w:rsidR="000B099C" w:rsidRPr="00CB7202" w:rsidRDefault="000B099C" w:rsidP="00CB7202">
            <w:pPr>
              <w:spacing w:before="120"/>
              <w:jc w:val="center"/>
              <w:rPr>
                <w:rFonts w:ascii="Arial" w:hAnsi="Arial" w:cs="Arial"/>
                <w:sz w:val="20"/>
              </w:rPr>
            </w:pPr>
          </w:p>
        </w:tc>
        <w:tc>
          <w:tcPr>
            <w:tcW w:w="536" w:type="pct"/>
            <w:shd w:val="clear" w:color="auto" w:fill="auto"/>
            <w:vAlign w:val="center"/>
          </w:tcPr>
          <w:p w:rsidR="000B099C" w:rsidRPr="00CB7202" w:rsidRDefault="000B099C" w:rsidP="00CB7202">
            <w:pPr>
              <w:spacing w:before="120"/>
              <w:jc w:val="center"/>
              <w:rPr>
                <w:rFonts w:ascii="Arial" w:hAnsi="Arial" w:cs="Arial"/>
                <w:sz w:val="20"/>
              </w:rPr>
            </w:pPr>
          </w:p>
        </w:tc>
        <w:tc>
          <w:tcPr>
            <w:tcW w:w="456" w:type="pct"/>
            <w:shd w:val="clear" w:color="auto" w:fill="auto"/>
            <w:vAlign w:val="center"/>
          </w:tcPr>
          <w:p w:rsidR="000B099C" w:rsidRPr="00CB7202" w:rsidRDefault="000B099C" w:rsidP="00CB7202">
            <w:pPr>
              <w:spacing w:before="120"/>
              <w:jc w:val="center"/>
              <w:rPr>
                <w:rFonts w:ascii="Arial" w:hAnsi="Arial" w:cs="Arial"/>
                <w:sz w:val="20"/>
              </w:rPr>
            </w:pPr>
          </w:p>
        </w:tc>
        <w:tc>
          <w:tcPr>
            <w:tcW w:w="788" w:type="pct"/>
            <w:shd w:val="clear" w:color="auto" w:fill="auto"/>
            <w:vAlign w:val="center"/>
          </w:tcPr>
          <w:p w:rsidR="000B099C" w:rsidRPr="00CB7202" w:rsidRDefault="000B099C" w:rsidP="00CB7202">
            <w:pPr>
              <w:spacing w:before="120"/>
              <w:jc w:val="center"/>
              <w:rPr>
                <w:rFonts w:ascii="Arial" w:hAnsi="Arial" w:cs="Arial"/>
                <w:sz w:val="20"/>
              </w:rPr>
            </w:pPr>
          </w:p>
        </w:tc>
        <w:tc>
          <w:tcPr>
            <w:tcW w:w="748" w:type="pct"/>
            <w:shd w:val="clear" w:color="auto" w:fill="auto"/>
            <w:vAlign w:val="center"/>
          </w:tcPr>
          <w:p w:rsidR="000B099C" w:rsidRPr="00CB7202" w:rsidRDefault="000B099C" w:rsidP="00CB7202">
            <w:pPr>
              <w:spacing w:before="120"/>
              <w:jc w:val="center"/>
              <w:rPr>
                <w:rFonts w:ascii="Arial" w:hAnsi="Arial" w:cs="Arial"/>
                <w:sz w:val="20"/>
              </w:rPr>
            </w:pPr>
          </w:p>
        </w:tc>
        <w:tc>
          <w:tcPr>
            <w:tcW w:w="76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700" w:type="pct"/>
            <w:gridSpan w:val="3"/>
            <w:shd w:val="clear" w:color="auto" w:fill="auto"/>
            <w:vAlign w:val="center"/>
          </w:tcPr>
          <w:p w:rsidR="000B099C" w:rsidRPr="00CB7202" w:rsidRDefault="000B099C" w:rsidP="00CB7202">
            <w:pPr>
              <w:spacing w:before="120"/>
              <w:jc w:val="right"/>
              <w:rPr>
                <w:rFonts w:ascii="Arial" w:hAnsi="Arial" w:cs="Arial"/>
                <w:b/>
                <w:sz w:val="20"/>
              </w:rPr>
            </w:pPr>
            <w:r w:rsidRPr="00CB7202">
              <w:rPr>
                <w:rFonts w:ascii="Arial" w:hAnsi="Arial" w:cs="Arial"/>
                <w:b/>
                <w:sz w:val="20"/>
              </w:rPr>
              <w:t>Tổng cộng:</w:t>
            </w:r>
          </w:p>
        </w:tc>
        <w:tc>
          <w:tcPr>
            <w:tcW w:w="788" w:type="pct"/>
            <w:shd w:val="clear" w:color="auto" w:fill="auto"/>
            <w:vAlign w:val="center"/>
          </w:tcPr>
          <w:p w:rsidR="000B099C" w:rsidRPr="00CB7202" w:rsidRDefault="000B099C" w:rsidP="00CB7202">
            <w:pPr>
              <w:spacing w:before="120"/>
              <w:jc w:val="center"/>
              <w:rPr>
                <w:rFonts w:ascii="Arial" w:hAnsi="Arial" w:cs="Arial"/>
                <w:sz w:val="20"/>
              </w:rPr>
            </w:pPr>
          </w:p>
        </w:tc>
        <w:tc>
          <w:tcPr>
            <w:tcW w:w="748" w:type="pct"/>
            <w:shd w:val="clear" w:color="auto" w:fill="auto"/>
            <w:vAlign w:val="center"/>
          </w:tcPr>
          <w:p w:rsidR="000B099C" w:rsidRPr="00CB7202" w:rsidRDefault="000B099C" w:rsidP="00CB7202">
            <w:pPr>
              <w:spacing w:before="120"/>
              <w:jc w:val="center"/>
              <w:rPr>
                <w:rFonts w:ascii="Arial" w:hAnsi="Arial" w:cs="Arial"/>
                <w:sz w:val="20"/>
              </w:rPr>
            </w:pPr>
          </w:p>
        </w:tc>
        <w:tc>
          <w:tcPr>
            <w:tcW w:w="764"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119"/>
        <w:gridCol w:w="2524"/>
      </w:tblGrid>
      <w:tr w:rsidR="000B099C">
        <w:tc>
          <w:tcPr>
            <w:tcW w:w="3540" w:type="pct"/>
            <w:tcBorders>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ghi bằng chữ:..............................................................</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Trong đó:</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đơn vị (Người 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số thuế:.... .      ....Mã NDKT:...    Mã chương:...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tờ khai/Số quyết định/Số thông báo:....; Mã định danh hồ sơ hoặc khoản phải nộp (ID)</w:t>
            </w:r>
            <w:r>
              <w:rPr>
                <w:rFonts w:ascii="Arial" w:hAnsi="Arial" w:cs="Arial"/>
                <w:b/>
                <w:bCs/>
                <w:sz w:val="20"/>
                <w:szCs w:val="21"/>
                <w:vertAlign w:val="superscript"/>
              </w:rPr>
              <w:t>[1]</w:t>
            </w:r>
            <w:r>
              <w:rPr>
                <w:rFonts w:ascii="Arial" w:hAnsi="Arial" w:cs="Arial"/>
                <w:b/>
                <w:bCs/>
                <w:sz w:val="20"/>
                <w:szCs w:val="21"/>
              </w:rPr>
              <w:t>: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Kỳ thuế/Ngày quyết định/Ngày thông báo: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tài khoản thu NSNN</w:t>
            </w:r>
            <w:r>
              <w:rPr>
                <w:rFonts w:ascii="Arial" w:hAnsi="Arial" w:cs="Arial"/>
                <w:b/>
                <w:bCs/>
                <w:sz w:val="20"/>
                <w:szCs w:val="21"/>
                <w:vertAlign w:val="superscript"/>
              </w:rPr>
              <w:t>[2]</w:t>
            </w:r>
            <w:r>
              <w:rPr>
                <w:rFonts w:ascii="Arial" w:hAnsi="Arial" w:cs="Arial"/>
                <w:b/>
                <w:bCs/>
                <w:sz w:val="20"/>
                <w:szCs w:val="21"/>
              </w:rPr>
              <w:t>: ................ Cơ quan quản lý thu: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hạch toán khoản thu:...</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sz w:val="20"/>
                <w:szCs w:val="21"/>
              </w:rPr>
              <w:t>Tổng số tiền nộp thuế</w:t>
            </w:r>
            <w:r>
              <w:rPr>
                <w:rFonts w:ascii="Arial" w:hAnsi="Arial" w:cs="Arial"/>
                <w:b/>
                <w:bCs/>
                <w:i/>
                <w:sz w:val="20"/>
                <w:szCs w:val="21"/>
              </w:rPr>
              <w:t xml:space="preserve"> (ghi bằng chữ): ............</w:t>
            </w: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Nộp thuế:</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 thu:...</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2. Thanh toán cho ĐV hưởng:</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NH/Cơ quan thanh toán nơi nhận tiền mặt:.......</w:t>
            </w:r>
          </w:p>
        </w:tc>
      </w:tr>
    </w:tbl>
    <w:p w:rsidR="000B099C" w:rsidRPr="00CB7202" w:rsidRDefault="000B099C" w:rsidP="00CB7202">
      <w:pPr>
        <w:spacing w:before="120"/>
        <w:rPr>
          <w:rFonts w:ascii="Arial" w:hAnsi="Arial" w:cs="Arial"/>
          <w:sz w:val="20"/>
        </w:rPr>
      </w:pPr>
      <w:r w:rsidRPr="00CB7202">
        <w:rPr>
          <w:rFonts w:ascii="Arial" w:hAnsi="Arial" w:cs="Arial"/>
          <w:b/>
          <w:sz w:val="20"/>
        </w:rPr>
        <w:t>THANH TOÁN CHO ĐƠN VỊ HƯỞNG</w:t>
      </w:r>
      <w:r w:rsidRPr="00CB7202">
        <w:rPr>
          <w:rFonts w:ascii="Arial" w:hAnsi="Arial" w:cs="Arial"/>
          <w:sz w:val="20"/>
        </w:rPr>
        <w:t xml:space="preserve"> </w:t>
      </w:r>
    </w:p>
    <w:p w:rsidR="000B099C" w:rsidRPr="00CB7202" w:rsidRDefault="000B099C" w:rsidP="00CB7202">
      <w:pPr>
        <w:spacing w:before="120"/>
        <w:rPr>
          <w:rFonts w:ascii="Arial" w:hAnsi="Arial" w:cs="Arial"/>
          <w:sz w:val="20"/>
        </w:rPr>
      </w:pPr>
      <w:r w:rsidRPr="00CB7202">
        <w:rPr>
          <w:rFonts w:ascii="Arial" w:hAnsi="Arial" w:cs="Arial"/>
          <w:sz w:val="20"/>
        </w:rPr>
        <w:t>Đơn vị nhận tiền: ..............................................................................................</w:t>
      </w:r>
    </w:p>
    <w:p w:rsidR="000B099C" w:rsidRPr="00CB7202" w:rsidRDefault="000B099C" w:rsidP="00CB7202">
      <w:pPr>
        <w:spacing w:before="120"/>
        <w:rPr>
          <w:rFonts w:ascii="Arial" w:hAnsi="Arial" w:cs="Arial"/>
          <w:sz w:val="20"/>
        </w:rPr>
      </w:pPr>
      <w:r w:rsidRPr="00CB7202">
        <w:rPr>
          <w:rFonts w:ascii="Arial" w:hAnsi="Arial" w:cs="Arial"/>
          <w:sz w:val="20"/>
        </w:rPr>
        <w:t>Tài khoản: ................         Tại cơ quan thanh toán/NH: ......................</w:t>
      </w:r>
    </w:p>
    <w:p w:rsidR="000B099C" w:rsidRPr="00CB7202" w:rsidRDefault="000B099C" w:rsidP="00CB7202">
      <w:pPr>
        <w:spacing w:before="120"/>
        <w:rPr>
          <w:rFonts w:ascii="Arial" w:hAnsi="Arial" w:cs="Arial"/>
          <w:sz w:val="20"/>
        </w:rPr>
      </w:pPr>
      <w:r w:rsidRPr="00CB7202">
        <w:rPr>
          <w:rFonts w:ascii="Arial" w:hAnsi="Arial" w:cs="Arial"/>
          <w:sz w:val="20"/>
        </w:rPr>
        <w:t>Hoặc người nhận tiền:...</w:t>
      </w:r>
    </w:p>
    <w:p w:rsidR="000B099C" w:rsidRPr="00CB7202" w:rsidRDefault="000B099C" w:rsidP="00CB7202">
      <w:pPr>
        <w:spacing w:before="120"/>
        <w:rPr>
          <w:rFonts w:ascii="Arial" w:hAnsi="Arial" w:cs="Arial"/>
          <w:sz w:val="20"/>
        </w:rPr>
      </w:pPr>
      <w:r w:rsidRPr="00CB7202">
        <w:rPr>
          <w:rFonts w:ascii="Arial" w:hAnsi="Arial" w:cs="Arial"/>
          <w:sz w:val="20"/>
        </w:rPr>
        <w:t>CCCD/Căn cước số:... Cấp ngày:... Nơi cấp:...</w:t>
      </w:r>
    </w:p>
    <w:p w:rsidR="000B099C" w:rsidRPr="00CB7202" w:rsidRDefault="000B099C" w:rsidP="00CB7202">
      <w:pPr>
        <w:spacing w:before="120"/>
        <w:rPr>
          <w:rFonts w:ascii="Arial" w:hAnsi="Arial" w:cs="Arial"/>
          <w:sz w:val="20"/>
        </w:rPr>
      </w:pPr>
      <w:r w:rsidRPr="00CB7202">
        <w:rPr>
          <w:rFonts w:ascii="Arial" w:hAnsi="Arial" w:cs="Arial"/>
          <w:sz w:val="20"/>
        </w:rPr>
        <w:t xml:space="preserve">Tổng số tiền thanh toán cho đơn vị hưởng </w:t>
      </w:r>
      <w:r w:rsidRPr="00CB7202">
        <w:rPr>
          <w:rFonts w:ascii="Arial" w:hAnsi="Arial" w:cs="Arial"/>
          <w:i/>
          <w:sz w:val="20"/>
        </w:rPr>
        <w:t>(ghi bằng chữ):</w:t>
      </w:r>
      <w:r w:rsidRPr="00CB7202">
        <w:rPr>
          <w:rFonts w:ascii="Arial" w:hAnsi="Arial" w:cs="Arial"/>
          <w:sz w:val="20"/>
        </w:rPr>
        <w:t xml:space="preserve"> ........................................</w:t>
      </w:r>
    </w:p>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1728"/>
        <w:gridCol w:w="1728"/>
        <w:gridCol w:w="864"/>
        <w:gridCol w:w="864"/>
        <w:gridCol w:w="1728"/>
        <w:gridCol w:w="1728"/>
      </w:tblGrid>
      <w:tr w:rsidR="000B099C">
        <w:tc>
          <w:tcPr>
            <w:tcW w:w="2500" w:type="pct"/>
            <w:gridSpan w:val="3"/>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 ....</w:t>
            </w:r>
          </w:p>
        </w:tc>
        <w:tc>
          <w:tcPr>
            <w:tcW w:w="2500" w:type="pct"/>
            <w:gridSpan w:val="3"/>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ĐƠN VỊ TRẢ TIỀN</w:t>
            </w:r>
            <w:r>
              <w:rPr>
                <w:rFonts w:ascii="Arial" w:hAnsi="Arial" w:cs="Arial"/>
                <w:b/>
                <w:bCs/>
                <w:sz w:val="20"/>
                <w:szCs w:val="21"/>
              </w:rPr>
              <w:br/>
            </w:r>
            <w:r>
              <w:rPr>
                <w:rFonts w:ascii="Arial" w:hAnsi="Arial" w:cs="Arial"/>
                <w:b/>
                <w:bCs/>
                <w:i/>
                <w:sz w:val="20"/>
                <w:szCs w:val="21"/>
              </w:rPr>
              <w:t>Ngày... tháng... năm ....</w:t>
            </w:r>
          </w:p>
        </w:tc>
      </w:tr>
      <w:tr w:rsidR="000B099C">
        <w:tc>
          <w:tcPr>
            <w:tcW w:w="10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0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000" w:type="pct"/>
            <w:gridSpan w:val="2"/>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c>
          <w:tcPr>
            <w:tcW w:w="10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100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Chủ tài khoản</w:t>
            </w:r>
            <w:r>
              <w:rPr>
                <w:rFonts w:ascii="Arial" w:hAnsi="Arial" w:cs="Arial"/>
                <w:b/>
                <w:bCs/>
                <w:sz w:val="20"/>
                <w:szCs w:val="21"/>
              </w:rPr>
              <w:br/>
            </w:r>
            <w:r>
              <w:rPr>
                <w:rFonts w:ascii="Arial" w:hAnsi="Arial" w:cs="Arial"/>
                <w:b/>
                <w:bCs/>
                <w:i/>
                <w:sz w:val="20"/>
                <w:szCs w:val="21"/>
              </w:rPr>
              <w:t>(Ký, ghi họ tên, đóng dấu)</w:t>
            </w:r>
          </w:p>
        </w:tc>
      </w:tr>
    </w:tbl>
    <w:p w:rsidR="000B099C" w:rsidRPr="00CB7202" w:rsidRDefault="000B099C" w:rsidP="00CB7202">
      <w:pPr>
        <w:spacing w:before="120"/>
        <w:rPr>
          <w:rFonts w:ascii="Arial" w:hAnsi="Arial" w:cs="Arial"/>
          <w:sz w:val="20"/>
        </w:rPr>
      </w:pPr>
      <w:r w:rsidRPr="00CB7202">
        <w:rPr>
          <w:rFonts w:ascii="Arial" w:hAnsi="Arial" w:cs="Arial"/>
          <w:sz w:val="20"/>
        </w:rPr>
        <w:t>_____________________</w:t>
      </w:r>
    </w:p>
    <w:p w:rsidR="000B099C" w:rsidRPr="00CB7202" w:rsidRDefault="000B099C" w:rsidP="00CB7202">
      <w:pPr>
        <w:spacing w:before="120"/>
        <w:rPr>
          <w:rFonts w:ascii="Arial" w:hAnsi="Arial" w:cs="Arial"/>
          <w:sz w:val="20"/>
        </w:rPr>
      </w:pPr>
      <w:r w:rsidRPr="00CB7202">
        <w:rPr>
          <w:rFonts w:ascii="Arial" w:hAnsi="Arial" w:cs="Arial"/>
          <w:sz w:val="20"/>
          <w:vertAlign w:val="superscript"/>
        </w:rPr>
        <w:t>[1]</w:t>
      </w:r>
      <w:r w:rsidRPr="00CB7202">
        <w:rPr>
          <w:rFonts w:ascii="Arial" w:hAnsi="Arial" w:cs="Arial"/>
          <w:sz w:val="20"/>
        </w:rPr>
        <w:t xml:space="preserve">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0B099C" w:rsidRPr="00CB7202" w:rsidRDefault="000B099C" w:rsidP="00CB7202">
      <w:pPr>
        <w:spacing w:before="120"/>
        <w:rPr>
          <w:rFonts w:ascii="Arial" w:hAnsi="Arial" w:cs="Arial"/>
          <w:sz w:val="20"/>
        </w:rPr>
      </w:pPr>
      <w:r w:rsidRPr="00CB7202">
        <w:rPr>
          <w:rFonts w:ascii="Arial" w:hAnsi="Arial" w:cs="Arial"/>
          <w:sz w:val="20"/>
          <w:vertAlign w:val="superscript"/>
        </w:rPr>
        <w:t>[2]</w:t>
      </w:r>
      <w:r w:rsidRPr="00CB7202">
        <w:rPr>
          <w:rFonts w:ascii="Arial" w:hAnsi="Arial" w:cs="Arial"/>
          <w:sz w:val="20"/>
        </w:rPr>
        <w:t xml:space="preserve">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524"/>
        <w:gridCol w:w="3773"/>
        <w:gridCol w:w="2348"/>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2182" w:type="pct"/>
            <w:vMerge w:val="restar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ỦY NHIỆM CHI</w:t>
            </w:r>
          </w:p>
        </w:tc>
        <w:tc>
          <w:tcPr>
            <w:tcW w:w="1358" w:type="pct"/>
            <w:vMerge w:val="restar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Mẫu số 05.e/TT</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chứng từ....</w:t>
            </w: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2182" w:type="pct"/>
            <w:vMerge/>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c>
          <w:tcPr>
            <w:tcW w:w="1358" w:type="pct"/>
            <w:vMerge/>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sz w:val="20"/>
        </w:rPr>
      </w:pPr>
      <w:r w:rsidRPr="00CB7202">
        <w:rPr>
          <w:rFonts w:ascii="Arial" w:hAnsi="Arial" w:cs="Arial"/>
          <w:sz w:val="20"/>
        </w:rPr>
        <w:t>(Dùng trong trường hợp chủ dự án đề nghị trích tài khoản ngoại tệ thanh toán cho nhà cung cấp bằng loại tiền khác)</w:t>
      </w:r>
      <w:r w:rsidRPr="00CB7202">
        <w:rPr>
          <w:rFonts w:ascii="Arial" w:hAnsi="Arial" w:cs="Arial"/>
          <w:sz w:val="20"/>
        </w:rPr>
        <w:br/>
        <w:t>Chuyển khoản □ □    Tiền mặt □ □</w:t>
      </w:r>
      <w:r w:rsidRPr="00CB7202">
        <w:rPr>
          <w:rFonts w:ascii="Arial" w:hAnsi="Arial" w:cs="Arial"/>
          <w:sz w:val="20"/>
        </w:rPr>
        <w:br/>
        <w:t>Lập ngày... tháng ... năm ...</w:t>
      </w:r>
    </w:p>
    <w:p w:rsidR="000B099C" w:rsidRPr="00CB7202" w:rsidRDefault="000B099C" w:rsidP="00CB7202">
      <w:pPr>
        <w:spacing w:before="120"/>
        <w:rPr>
          <w:rFonts w:ascii="Arial" w:hAnsi="Arial" w:cs="Arial"/>
          <w:sz w:val="20"/>
        </w:rPr>
      </w:pPr>
      <w:r w:rsidRPr="00CB7202">
        <w:rPr>
          <w:rFonts w:ascii="Arial" w:hAnsi="Arial" w:cs="Arial"/>
          <w:b/>
          <w:sz w:val="20"/>
        </w:rPr>
        <w:t>Đơn vị trả tiền:</w:t>
      </w:r>
      <w:r w:rsidRPr="00CB7202">
        <w:rPr>
          <w:rFonts w:ascii="Arial" w:hAnsi="Arial" w:cs="Arial"/>
          <w:sz w:val="20"/>
        </w:rPr>
        <w:t xml:space="preserve"> .........................................................................................</w:t>
      </w:r>
    </w:p>
    <w:p w:rsidR="000B099C" w:rsidRPr="00CB7202" w:rsidRDefault="000B099C" w:rsidP="00CB7202">
      <w:pPr>
        <w:spacing w:before="120"/>
        <w:rPr>
          <w:rFonts w:ascii="Arial" w:hAnsi="Arial" w:cs="Arial"/>
          <w:sz w:val="20"/>
        </w:rPr>
      </w:pPr>
      <w:r w:rsidRPr="00CB7202">
        <w:rPr>
          <w:rFonts w:ascii="Arial" w:hAnsi="Arial" w:cs="Arial"/>
          <w:sz w:val="20"/>
        </w:rPr>
        <w:t>Địa chỉ: .........................................................................................</w:t>
      </w:r>
    </w:p>
    <w:p w:rsidR="000B099C" w:rsidRPr="00CB7202" w:rsidRDefault="000B099C" w:rsidP="00CB7202">
      <w:pPr>
        <w:spacing w:before="120"/>
        <w:rPr>
          <w:rFonts w:ascii="Arial" w:hAnsi="Arial" w:cs="Arial"/>
          <w:sz w:val="20"/>
        </w:rPr>
      </w:pPr>
      <w:r w:rsidRPr="00CB7202">
        <w:rPr>
          <w:rFonts w:ascii="Arial" w:hAnsi="Arial" w:cs="Arial"/>
          <w:sz w:val="20"/>
        </w:rPr>
        <w:t>Tài khoản: .........................................................................................</w:t>
      </w:r>
    </w:p>
    <w:p w:rsidR="000B099C" w:rsidRPr="00CB7202" w:rsidRDefault="000B099C" w:rsidP="00CB7202">
      <w:pPr>
        <w:spacing w:before="120"/>
        <w:rPr>
          <w:rFonts w:ascii="Arial" w:hAnsi="Arial" w:cs="Arial"/>
          <w:sz w:val="20"/>
        </w:rPr>
      </w:pPr>
      <w:r w:rsidRPr="00CB7202">
        <w:rPr>
          <w:rFonts w:ascii="Arial" w:hAnsi="Arial" w:cs="Arial"/>
          <w:sz w:val="20"/>
        </w:rPr>
        <w:t>Tại cơ quan thanh toán: .........................................................................................</w:t>
      </w:r>
    </w:p>
    <w:p w:rsidR="000B099C" w:rsidRPr="00CB7202" w:rsidRDefault="000B099C" w:rsidP="00CB7202">
      <w:pPr>
        <w:spacing w:before="120"/>
        <w:rPr>
          <w:rFonts w:ascii="Arial" w:hAnsi="Arial" w:cs="Arial"/>
          <w:sz w:val="20"/>
        </w:rPr>
      </w:pPr>
      <w:r w:rsidRPr="00CB7202">
        <w:rPr>
          <w:rFonts w:ascii="Arial" w:hAnsi="Arial" w:cs="Arial"/>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04"/>
        <w:gridCol w:w="3142"/>
      </w:tblGrid>
      <w:tr w:rsidR="000B099C" w:rsidRPr="00CB7202">
        <w:tblPrEx>
          <w:tblCellMar>
            <w:top w:w="0" w:type="dxa"/>
            <w:left w:w="0" w:type="dxa"/>
            <w:bottom w:w="0" w:type="dxa"/>
            <w:right w:w="0" w:type="dxa"/>
          </w:tblCellMar>
        </w:tblPrEx>
        <w:tc>
          <w:tcPr>
            <w:tcW w:w="3183"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 thanh toán</w:t>
            </w:r>
          </w:p>
        </w:tc>
        <w:tc>
          <w:tcPr>
            <w:tcW w:w="1817"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w:t>
            </w:r>
          </w:p>
        </w:tc>
      </w:tr>
      <w:tr w:rsidR="000B099C" w:rsidRPr="00CB7202">
        <w:tblPrEx>
          <w:tblCellMar>
            <w:top w:w="0" w:type="dxa"/>
            <w:left w:w="0" w:type="dxa"/>
            <w:bottom w:w="0" w:type="dxa"/>
            <w:right w:w="0" w:type="dxa"/>
          </w:tblCellMar>
        </w:tblPrEx>
        <w:tc>
          <w:tcPr>
            <w:tcW w:w="3183" w:type="pct"/>
            <w:shd w:val="clear" w:color="auto" w:fill="auto"/>
            <w:vAlign w:val="center"/>
          </w:tcPr>
          <w:p w:rsidR="000B099C" w:rsidRPr="00CB7202" w:rsidRDefault="000B099C" w:rsidP="00CB7202">
            <w:pPr>
              <w:spacing w:before="120"/>
              <w:jc w:val="center"/>
              <w:rPr>
                <w:rFonts w:ascii="Arial" w:hAnsi="Arial" w:cs="Arial"/>
                <w:sz w:val="20"/>
              </w:rPr>
            </w:pPr>
          </w:p>
        </w:tc>
        <w:tc>
          <w:tcPr>
            <w:tcW w:w="181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183" w:type="pct"/>
            <w:shd w:val="clear" w:color="auto" w:fill="auto"/>
            <w:vAlign w:val="center"/>
          </w:tcPr>
          <w:p w:rsidR="000B099C" w:rsidRPr="00CB7202" w:rsidRDefault="000B099C" w:rsidP="00CB7202">
            <w:pPr>
              <w:spacing w:before="120"/>
              <w:jc w:val="center"/>
              <w:rPr>
                <w:rFonts w:ascii="Arial" w:hAnsi="Arial" w:cs="Arial"/>
                <w:sz w:val="20"/>
              </w:rPr>
            </w:pPr>
          </w:p>
        </w:tc>
        <w:tc>
          <w:tcPr>
            <w:tcW w:w="181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183" w:type="pct"/>
            <w:shd w:val="clear" w:color="auto" w:fill="auto"/>
            <w:vAlign w:val="center"/>
          </w:tcPr>
          <w:p w:rsidR="000B099C" w:rsidRPr="00CB7202" w:rsidRDefault="000B099C" w:rsidP="00CB7202">
            <w:pPr>
              <w:spacing w:before="120"/>
              <w:jc w:val="center"/>
              <w:rPr>
                <w:rFonts w:ascii="Arial" w:hAnsi="Arial" w:cs="Arial"/>
                <w:sz w:val="20"/>
              </w:rPr>
            </w:pPr>
          </w:p>
        </w:tc>
        <w:tc>
          <w:tcPr>
            <w:tcW w:w="181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183" w:type="pct"/>
            <w:shd w:val="clear" w:color="auto" w:fill="auto"/>
            <w:vAlign w:val="center"/>
          </w:tcPr>
          <w:p w:rsidR="000B099C" w:rsidRPr="00CB7202" w:rsidRDefault="000B099C" w:rsidP="00CB7202">
            <w:pPr>
              <w:spacing w:before="120"/>
              <w:jc w:val="center"/>
              <w:rPr>
                <w:rFonts w:ascii="Arial" w:hAnsi="Arial" w:cs="Arial"/>
                <w:sz w:val="20"/>
              </w:rPr>
            </w:pPr>
          </w:p>
        </w:tc>
        <w:tc>
          <w:tcPr>
            <w:tcW w:w="181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183" w:type="pct"/>
            <w:shd w:val="clear" w:color="auto" w:fill="auto"/>
            <w:vAlign w:val="center"/>
          </w:tcPr>
          <w:p w:rsidR="000B099C" w:rsidRPr="00CB7202" w:rsidRDefault="000B099C" w:rsidP="00CB7202">
            <w:pPr>
              <w:spacing w:before="120"/>
              <w:jc w:val="right"/>
              <w:rPr>
                <w:rFonts w:ascii="Arial" w:hAnsi="Arial" w:cs="Arial"/>
                <w:b/>
                <w:sz w:val="20"/>
              </w:rPr>
            </w:pPr>
            <w:r w:rsidRPr="00CB7202">
              <w:rPr>
                <w:rFonts w:ascii="Arial" w:hAnsi="Arial" w:cs="Arial"/>
                <w:b/>
                <w:sz w:val="20"/>
              </w:rPr>
              <w:t>Tổng cộng</w:t>
            </w:r>
          </w:p>
        </w:tc>
        <w:tc>
          <w:tcPr>
            <w:tcW w:w="1817"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r w:rsidRPr="00CB7202">
        <w:rPr>
          <w:rFonts w:ascii="Arial" w:hAnsi="Arial" w:cs="Arial"/>
          <w:sz w:val="20"/>
        </w:rPr>
        <w:t>Tổng số tiền đề nghị thanh toán ghi bằng chữ: ............................................</w:t>
      </w:r>
    </w:p>
    <w:p w:rsidR="000B099C" w:rsidRPr="00CB7202" w:rsidRDefault="000B099C" w:rsidP="00CB7202">
      <w:pPr>
        <w:spacing w:before="120"/>
        <w:rPr>
          <w:rFonts w:ascii="Arial" w:hAnsi="Arial" w:cs="Arial"/>
          <w:sz w:val="20"/>
        </w:rPr>
      </w:pPr>
      <w:r w:rsidRPr="00CB7202">
        <w:rPr>
          <w:rFonts w:ascii="Arial" w:hAnsi="Arial" w:cs="Arial"/>
          <w:sz w:val="20"/>
        </w:rPr>
        <w:t>Đơn vị nhận tiền: ............................................</w:t>
      </w:r>
    </w:p>
    <w:p w:rsidR="000B099C" w:rsidRPr="00CB7202" w:rsidRDefault="000B099C" w:rsidP="00CB7202">
      <w:pPr>
        <w:spacing w:before="120"/>
        <w:rPr>
          <w:rFonts w:ascii="Arial" w:hAnsi="Arial" w:cs="Arial"/>
          <w:sz w:val="20"/>
        </w:rPr>
      </w:pPr>
      <w:r w:rsidRPr="00CB7202">
        <w:rPr>
          <w:rFonts w:ascii="Arial" w:hAnsi="Arial" w:cs="Arial"/>
          <w:sz w:val="20"/>
        </w:rPr>
        <w:t>Tài khoản: ............................................</w:t>
      </w:r>
    </w:p>
    <w:p w:rsidR="000B099C" w:rsidRPr="00CB7202" w:rsidRDefault="000B099C" w:rsidP="00CB7202">
      <w:pPr>
        <w:spacing w:before="120"/>
        <w:rPr>
          <w:rFonts w:ascii="Arial" w:hAnsi="Arial" w:cs="Arial"/>
          <w:sz w:val="20"/>
        </w:rPr>
      </w:pPr>
      <w:r w:rsidRPr="00CB7202">
        <w:rPr>
          <w:rFonts w:ascii="Arial" w:hAnsi="Arial" w:cs="Arial"/>
          <w:sz w:val="20"/>
        </w:rPr>
        <w:t>Tại cơ quan thanh toán/NH: ............................................</w:t>
      </w:r>
    </w:p>
    <w:p w:rsidR="000B099C" w:rsidRPr="00CB7202" w:rsidRDefault="000B099C" w:rsidP="00CB7202">
      <w:pPr>
        <w:spacing w:before="120"/>
        <w:rPr>
          <w:rFonts w:ascii="Arial" w:hAnsi="Arial" w:cs="Arial"/>
          <w:sz w:val="20"/>
        </w:rPr>
      </w:pPr>
      <w:r w:rsidRPr="00CB7202">
        <w:rPr>
          <w:rFonts w:ascii="Arial" w:hAnsi="Arial" w:cs="Arial"/>
          <w:sz w:val="20"/>
        </w:rPr>
        <w:t>Hoặc người nhận tiền: ............................................</w:t>
      </w:r>
    </w:p>
    <w:p w:rsidR="000B099C" w:rsidRPr="00CB7202" w:rsidRDefault="000B099C" w:rsidP="00CB7202">
      <w:pPr>
        <w:spacing w:before="120"/>
        <w:rPr>
          <w:rFonts w:ascii="Arial" w:hAnsi="Arial" w:cs="Arial"/>
          <w:sz w:val="20"/>
        </w:rPr>
      </w:pPr>
      <w:r w:rsidRPr="00CB7202">
        <w:rPr>
          <w:rFonts w:ascii="Arial" w:hAnsi="Arial" w:cs="Arial"/>
          <w:sz w:val="20"/>
        </w:rPr>
        <w:t>CCCD/Căn cước số: ..........      Cấp ngày:......................  Nơi cấp: ........................</w:t>
      </w:r>
    </w:p>
    <w:p w:rsidR="000B099C" w:rsidRPr="00CB7202" w:rsidRDefault="000B099C" w:rsidP="00CB7202">
      <w:pPr>
        <w:spacing w:before="120"/>
        <w:rPr>
          <w:rFonts w:ascii="Arial" w:hAnsi="Arial" w:cs="Arial"/>
          <w:sz w:val="20"/>
        </w:rPr>
      </w:pPr>
    </w:p>
    <w:tbl>
      <w:tblPr>
        <w:tblW w:w="5000" w:type="pct"/>
        <w:tblLook w:val="01E0" w:firstRow="1" w:lastRow="1" w:firstColumn="1" w:lastColumn="1" w:noHBand="0" w:noVBand="0"/>
      </w:tblPr>
      <w:tblGrid>
        <w:gridCol w:w="2953"/>
        <w:gridCol w:w="1475"/>
        <w:gridCol w:w="1477"/>
        <w:gridCol w:w="2951"/>
      </w:tblGrid>
      <w:tr w:rsidR="000B099C">
        <w:tc>
          <w:tcPr>
            <w:tcW w:w="2500" w:type="pct"/>
            <w:gridSpan w:val="2"/>
            <w:shd w:val="clear" w:color="auto" w:fill="auto"/>
          </w:tcPr>
          <w:p w:rsidR="000B099C" w:rsidRDefault="000B099C">
            <w:pPr>
              <w:widowControl w:val="0"/>
              <w:shd w:val="clear" w:color="auto" w:fill="FFFFFF"/>
              <w:spacing w:before="120"/>
              <w:jc w:val="center"/>
              <w:rPr>
                <w:rFonts w:ascii="Arial" w:hAnsi="Arial" w:cs="Arial"/>
                <w:b/>
                <w:bCs/>
                <w:sz w:val="20"/>
                <w:szCs w:val="20"/>
              </w:rPr>
            </w:pPr>
          </w:p>
        </w:tc>
        <w:tc>
          <w:tcPr>
            <w:tcW w:w="2500" w:type="pct"/>
            <w:gridSpan w:val="2"/>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ĐƠN VỊ TRẢ TIỀN</w:t>
            </w:r>
            <w:r>
              <w:rPr>
                <w:rFonts w:ascii="Arial" w:hAnsi="Arial" w:cs="Arial"/>
                <w:b/>
                <w:bCs/>
                <w:sz w:val="20"/>
                <w:szCs w:val="21"/>
              </w:rPr>
              <w:br/>
            </w:r>
            <w:r>
              <w:rPr>
                <w:rFonts w:ascii="Arial" w:hAnsi="Arial" w:cs="Arial"/>
                <w:b/>
                <w:bCs/>
                <w:i/>
                <w:sz w:val="20"/>
                <w:szCs w:val="21"/>
              </w:rPr>
              <w:t>Ngày... tháng... năm...</w:t>
            </w:r>
          </w:p>
        </w:tc>
      </w:tr>
      <w:tr w:rsidR="000B099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i/>
                <w:sz w:val="20"/>
                <w:szCs w:val="21"/>
              </w:rPr>
              <w:t>Ngày...tháng...năm...</w:t>
            </w:r>
            <w:r>
              <w:rPr>
                <w:rFonts w:ascii="Arial" w:hAnsi="Arial" w:cs="Arial"/>
                <w:b/>
                <w:bCs/>
                <w:sz w:val="20"/>
                <w:szCs w:val="21"/>
              </w:rPr>
              <w:br/>
              <w:t>Người nhận tiền</w:t>
            </w:r>
            <w:r>
              <w:rPr>
                <w:rFonts w:ascii="Arial" w:hAnsi="Arial" w:cs="Arial"/>
                <w:b/>
                <w:bCs/>
                <w:sz w:val="20"/>
                <w:szCs w:val="21"/>
              </w:rPr>
              <w:br/>
            </w:r>
            <w:r>
              <w:rPr>
                <w:rFonts w:ascii="Arial" w:hAnsi="Arial" w:cs="Arial"/>
                <w:b/>
                <w:bCs/>
                <w:i/>
                <w:sz w:val="20"/>
                <w:szCs w:val="21"/>
              </w:rPr>
              <w:t>(Ký, ghi họ tên)</w:t>
            </w:r>
          </w:p>
        </w:tc>
        <w:tc>
          <w:tcPr>
            <w:tcW w:w="1667" w:type="pct"/>
            <w:gridSpan w:val="2"/>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1666"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Chủ tài khoản</w:t>
            </w:r>
            <w:r>
              <w:rPr>
                <w:rFonts w:ascii="Arial" w:hAnsi="Arial" w:cs="Arial"/>
                <w:b/>
                <w:bCs/>
                <w:sz w:val="20"/>
                <w:szCs w:val="21"/>
              </w:rPr>
              <w:br/>
            </w:r>
            <w:r>
              <w:rPr>
                <w:rFonts w:ascii="Arial" w:hAnsi="Arial" w:cs="Arial"/>
                <w:b/>
                <w:bCs/>
                <w:i/>
                <w:sz w:val="20"/>
                <w:szCs w:val="21"/>
              </w:rPr>
              <w:t>(Ký, ghi họ tên, đóng dấu)</w:t>
            </w:r>
          </w:p>
        </w:tc>
      </w:tr>
    </w:tbl>
    <w:p w:rsidR="000B099C" w:rsidRPr="00CB7202" w:rsidRDefault="000B099C" w:rsidP="00CB7202">
      <w:pPr>
        <w:spacing w:before="120"/>
        <w:jc w:val="cente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363"/>
        <w:gridCol w:w="2280"/>
      </w:tblGrid>
      <w:tr w:rsidR="000B099C">
        <w:tc>
          <w:tcPr>
            <w:tcW w:w="3681" w:type="pct"/>
            <w:tcBorders>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PHẦN CƠ QUAN THANH TOÁN GHI: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Tỷ giá:........................ Số tiền theo nguyên tệ: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tiền nguyên tệ bằng chữ: ..........................................................</w:t>
            </w:r>
          </w:p>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w:t>
            </w:r>
          </w:p>
        </w:tc>
        <w:tc>
          <w:tcPr>
            <w:tcW w:w="1319"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Tên NH/cơ quan thanh toán nơi nhận tiền mặt: ..................</w:t>
            </w:r>
          </w:p>
        </w:tc>
      </w:tr>
    </w:tbl>
    <w:p w:rsidR="000B099C" w:rsidRPr="00CB7202" w:rsidRDefault="000B099C" w:rsidP="00CB7202">
      <w:pPr>
        <w:spacing w:before="120"/>
        <w:jc w:val="center"/>
        <w:rPr>
          <w:rFonts w:ascii="Arial" w:hAnsi="Arial" w:cs="Arial"/>
          <w:sz w:val="20"/>
        </w:rPr>
      </w:pPr>
    </w:p>
    <w:p w:rsidR="000B099C" w:rsidRPr="00CB7202" w:rsidRDefault="000B099C" w:rsidP="00CB7202">
      <w:pPr>
        <w:spacing w:before="120"/>
        <w:jc w:val="center"/>
        <w:rPr>
          <w:rFonts w:ascii="Arial" w:hAnsi="Arial" w:cs="Arial"/>
          <w:i/>
          <w:sz w:val="20"/>
        </w:rPr>
      </w:pPr>
      <w:r w:rsidRPr="00CB7202">
        <w:rPr>
          <w:rFonts w:ascii="Arial" w:hAnsi="Arial" w:cs="Arial"/>
          <w:i/>
          <w:sz w:val="20"/>
        </w:rPr>
        <w:t>Ngày..... tháng....... năm....</w:t>
      </w:r>
    </w:p>
    <w:tbl>
      <w:tblPr>
        <w:tblW w:w="5000" w:type="pct"/>
        <w:tblCellMar>
          <w:left w:w="0" w:type="dxa"/>
          <w:right w:w="0" w:type="dxa"/>
        </w:tblCellMar>
        <w:tblLook w:val="01E0" w:firstRow="1" w:lastRow="1" w:firstColumn="1" w:lastColumn="1" w:noHBand="0" w:noVBand="0"/>
      </w:tblPr>
      <w:tblGrid>
        <w:gridCol w:w="2160"/>
        <w:gridCol w:w="2160"/>
        <w:gridCol w:w="2160"/>
        <w:gridCol w:w="2160"/>
      </w:tblGrid>
      <w:tr w:rsidR="000B099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Thủ quỹ</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r>
    </w:tbl>
    <w:p w:rsidR="000B099C" w:rsidRPr="00CB7202" w:rsidRDefault="000B099C" w:rsidP="00CB7202">
      <w:pPr>
        <w:spacing w:before="120"/>
        <w:jc w:val="center"/>
        <w:rPr>
          <w:rFonts w:ascii="Arial" w:hAnsi="Arial" w:cs="Arial"/>
          <w:i/>
          <w:sz w:val="20"/>
        </w:r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06/TT</w:t>
      </w:r>
    </w:p>
    <w:tbl>
      <w:tblPr>
        <w:tblW w:w="5000" w:type="pct"/>
        <w:tblCellMar>
          <w:left w:w="0" w:type="dxa"/>
          <w:right w:w="0" w:type="dxa"/>
        </w:tblCellMar>
        <w:tblLook w:val="01E0" w:firstRow="1" w:lastRow="1" w:firstColumn="1" w:lastColumn="1" w:noHBand="0" w:noVBand="0"/>
      </w:tblPr>
      <w:tblGrid>
        <w:gridCol w:w="2524"/>
        <w:gridCol w:w="6121"/>
      </w:tblGrid>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354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r w:rsidR="000B099C">
        <w:tc>
          <w:tcPr>
            <w:tcW w:w="1460" w:type="pct"/>
            <w:tcBorders>
              <w:top w:val="single" w:sz="4" w:space="0" w:color="auto"/>
              <w:left w:val="single" w:sz="4" w:space="0" w:color="auto"/>
              <w:bottom w:val="single" w:sz="4" w:space="0" w:color="auto"/>
              <w:righ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3540" w:type="pct"/>
            <w:tcBorders>
              <w:left w:val="single" w:sz="4"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sz w:val="20"/>
        </w:rPr>
      </w:pPr>
      <w:r w:rsidRPr="00CB7202">
        <w:rPr>
          <w:rFonts w:ascii="Arial" w:hAnsi="Arial" w:cs="Arial"/>
          <w:b/>
          <w:sz w:val="20"/>
        </w:rPr>
        <w:t>BỘ NGOẠI GIAO</w:t>
      </w:r>
      <w:r w:rsidRPr="00CB7202">
        <w:rPr>
          <w:rFonts w:ascii="Arial" w:hAnsi="Arial" w:cs="Arial"/>
          <w:b/>
          <w:sz w:val="20"/>
        </w:rPr>
        <w:br/>
        <w:t>GIẤY RÚT VỐN KIÊM THU NGÂN SÁCH NHÀ NƯỚC</w:t>
      </w:r>
      <w:r w:rsidRPr="00CB7202">
        <w:rPr>
          <w:rFonts w:ascii="Arial" w:hAnsi="Arial" w:cs="Arial"/>
          <w:b/>
          <w:sz w:val="20"/>
        </w:rPr>
        <w:br/>
      </w:r>
      <w:r w:rsidRPr="00CB7202">
        <w:rPr>
          <w:rFonts w:ascii="Arial" w:hAnsi="Arial" w:cs="Arial"/>
          <w:sz w:val="20"/>
        </w:rPr>
        <w:t xml:space="preserve">(Dùng trong trường hợp chi từ tài khoản tạm giữ ngoại tệ) </w:t>
      </w:r>
      <w:r w:rsidRPr="00CB7202">
        <w:rPr>
          <w:rFonts w:ascii="Arial" w:hAnsi="Arial" w:cs="Arial"/>
          <w:sz w:val="20"/>
        </w:rPr>
        <w:br/>
        <w:t>Thực chi □                      Tạm ứng □</w:t>
      </w:r>
      <w:r w:rsidRPr="00CB7202">
        <w:rPr>
          <w:rFonts w:ascii="Arial" w:hAnsi="Arial" w:cs="Arial"/>
          <w:sz w:val="20"/>
        </w:rPr>
        <w:br/>
        <w:t>Ứng trước đủ đk thanh toán □        Ứng trước chưa đủ đk thanh toán □</w:t>
      </w:r>
    </w:p>
    <w:p w:rsidR="000B099C" w:rsidRPr="00CB7202" w:rsidRDefault="000B099C" w:rsidP="00CB7202">
      <w:pPr>
        <w:spacing w:before="120"/>
        <w:rPr>
          <w:rFonts w:ascii="Arial" w:hAnsi="Arial" w:cs="Arial"/>
          <w:sz w:val="20"/>
        </w:rPr>
      </w:pPr>
      <w:r w:rsidRPr="00CB7202">
        <w:rPr>
          <w:rFonts w:ascii="Arial" w:hAnsi="Arial" w:cs="Arial"/>
          <w:sz w:val="20"/>
        </w:rPr>
        <w:t>Năm ngân sách: ...</w:t>
      </w:r>
    </w:p>
    <w:p w:rsidR="000B099C" w:rsidRPr="00CB7202" w:rsidRDefault="000B099C" w:rsidP="00CB7202">
      <w:pPr>
        <w:spacing w:before="120"/>
        <w:rPr>
          <w:rFonts w:ascii="Arial" w:hAnsi="Arial" w:cs="Arial"/>
          <w:sz w:val="20"/>
        </w:rPr>
      </w:pPr>
      <w:r w:rsidRPr="00CB7202">
        <w:rPr>
          <w:rFonts w:ascii="Arial" w:hAnsi="Arial" w:cs="Arial"/>
          <w:sz w:val="20"/>
        </w:rPr>
        <w:t>Tên dự án:...</w:t>
      </w:r>
    </w:p>
    <w:p w:rsidR="000B099C" w:rsidRPr="00CB7202" w:rsidRDefault="000B099C" w:rsidP="00CB7202">
      <w:pPr>
        <w:spacing w:before="120"/>
        <w:rPr>
          <w:rFonts w:ascii="Arial" w:hAnsi="Arial" w:cs="Arial"/>
          <w:sz w:val="20"/>
        </w:rPr>
      </w:pPr>
      <w:r w:rsidRPr="00CB7202">
        <w:rPr>
          <w:rFonts w:ascii="Arial" w:hAnsi="Arial" w:cs="Arial"/>
          <w:sz w:val="20"/>
        </w:rPr>
        <w:t>Chủ đầu tư:...</w:t>
      </w:r>
    </w:p>
    <w:p w:rsidR="000B099C" w:rsidRPr="00CB7202" w:rsidRDefault="000B099C" w:rsidP="00CB7202">
      <w:pPr>
        <w:spacing w:before="120"/>
        <w:rPr>
          <w:rFonts w:ascii="Arial" w:hAnsi="Arial" w:cs="Arial"/>
          <w:sz w:val="20"/>
        </w:rPr>
      </w:pPr>
      <w:r w:rsidRPr="00CB7202">
        <w:rPr>
          <w:rFonts w:ascii="Arial" w:hAnsi="Arial" w:cs="Arial"/>
          <w:sz w:val="20"/>
        </w:rPr>
        <w:t>Tài khoản:...               tại... (cơ quan thanh toán)</w:t>
      </w:r>
    </w:p>
    <w:p w:rsidR="000B099C" w:rsidRPr="00CB7202" w:rsidRDefault="000B099C" w:rsidP="00CB7202">
      <w:pPr>
        <w:spacing w:before="120"/>
        <w:rPr>
          <w:rFonts w:ascii="Arial" w:hAnsi="Arial" w:cs="Arial"/>
          <w:sz w:val="20"/>
        </w:rPr>
      </w:pPr>
      <w:r w:rsidRPr="00CB7202">
        <w:rPr>
          <w:rFonts w:ascii="Arial" w:hAnsi="Arial" w:cs="Arial"/>
          <w:sz w:val="20"/>
        </w:rPr>
        <w:t>Tên CTMT, DA: ...</w:t>
      </w:r>
    </w:p>
    <w:p w:rsidR="000B099C" w:rsidRPr="00CB7202" w:rsidRDefault="000B099C" w:rsidP="00CB7202">
      <w:pPr>
        <w:spacing w:before="120"/>
        <w:rPr>
          <w:rFonts w:ascii="Arial" w:hAnsi="Arial" w:cs="Arial"/>
          <w:sz w:val="20"/>
        </w:rPr>
      </w:pPr>
      <w:r w:rsidRPr="00CB7202">
        <w:rPr>
          <w:rFonts w:ascii="Arial" w:hAnsi="Arial" w:cs="Arial"/>
          <w:sz w:val="20"/>
        </w:rPr>
        <w:t>Mã CTMT, DA:...</w:t>
      </w:r>
    </w:p>
    <w:p w:rsidR="000B099C" w:rsidRPr="00CB7202" w:rsidRDefault="000B099C" w:rsidP="00CB7202">
      <w:pPr>
        <w:spacing w:before="120"/>
        <w:rPr>
          <w:rFonts w:ascii="Arial" w:hAnsi="Arial" w:cs="Arial"/>
          <w:sz w:val="20"/>
        </w:rPr>
      </w:pPr>
      <w:r w:rsidRPr="00CB7202">
        <w:rPr>
          <w:rFonts w:ascii="Arial" w:hAnsi="Arial" w:cs="Arial"/>
          <w:sz w:val="20"/>
        </w:rPr>
        <w:t>Căn cứ Giấy đề nghị thanh toán vốn đầu tư số: ... ngày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52"/>
        <w:gridCol w:w="688"/>
        <w:gridCol w:w="806"/>
        <w:gridCol w:w="688"/>
        <w:gridCol w:w="806"/>
        <w:gridCol w:w="695"/>
        <w:gridCol w:w="813"/>
        <w:gridCol w:w="579"/>
        <w:gridCol w:w="949"/>
        <w:gridCol w:w="970"/>
      </w:tblGrid>
      <w:tr w:rsidR="000B099C" w:rsidRPr="00CB7202">
        <w:tblPrEx>
          <w:tblCellMar>
            <w:top w:w="0" w:type="dxa"/>
            <w:left w:w="0" w:type="dxa"/>
            <w:bottom w:w="0" w:type="dxa"/>
            <w:right w:w="0" w:type="dxa"/>
          </w:tblCellMar>
        </w:tblPrEx>
        <w:tc>
          <w:tcPr>
            <w:tcW w:w="955"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w:t>
            </w:r>
          </w:p>
        </w:tc>
        <w:tc>
          <w:tcPr>
            <w:tcW w:w="39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NDKT</w:t>
            </w:r>
          </w:p>
        </w:tc>
        <w:tc>
          <w:tcPr>
            <w:tcW w:w="46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chương</w:t>
            </w:r>
          </w:p>
        </w:tc>
        <w:tc>
          <w:tcPr>
            <w:tcW w:w="39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ngành KT</w:t>
            </w:r>
          </w:p>
        </w:tc>
        <w:tc>
          <w:tcPr>
            <w:tcW w:w="46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NSNN</w:t>
            </w:r>
          </w:p>
        </w:tc>
        <w:tc>
          <w:tcPr>
            <w:tcW w:w="40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Năm KH</w:t>
            </w:r>
          </w:p>
        </w:tc>
        <w:tc>
          <w:tcPr>
            <w:tcW w:w="470"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Loại ngoại tệ</w:t>
            </w:r>
          </w:p>
        </w:tc>
        <w:tc>
          <w:tcPr>
            <w:tcW w:w="334"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Tỷ giá</w:t>
            </w:r>
          </w:p>
        </w:tc>
        <w:tc>
          <w:tcPr>
            <w:tcW w:w="1110"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w:t>
            </w:r>
          </w:p>
        </w:tc>
      </w:tr>
      <w:tr w:rsidR="000B099C" w:rsidRPr="00CB7202">
        <w:tblPrEx>
          <w:tblCellMar>
            <w:top w:w="0" w:type="dxa"/>
            <w:left w:w="0" w:type="dxa"/>
            <w:bottom w:w="0" w:type="dxa"/>
            <w:right w:w="0" w:type="dxa"/>
          </w:tblCellMar>
        </w:tblPrEx>
        <w:tc>
          <w:tcPr>
            <w:tcW w:w="955"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9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6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9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6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0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70"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34"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4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Nguyên tệ</w:t>
            </w:r>
          </w:p>
        </w:tc>
        <w:tc>
          <w:tcPr>
            <w:tcW w:w="561"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Quy ra VNĐ</w:t>
            </w:r>
          </w:p>
        </w:tc>
      </w:tr>
      <w:tr w:rsidR="000B099C" w:rsidRPr="00CB7202">
        <w:tblPrEx>
          <w:tblCellMar>
            <w:top w:w="0" w:type="dxa"/>
            <w:left w:w="0" w:type="dxa"/>
            <w:bottom w:w="0" w:type="dxa"/>
            <w:right w:w="0" w:type="dxa"/>
          </w:tblCellMar>
        </w:tblPrEx>
        <w:tc>
          <w:tcPr>
            <w:tcW w:w="95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470"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w:t>
            </w:r>
          </w:p>
        </w:tc>
        <w:tc>
          <w:tcPr>
            <w:tcW w:w="33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54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w:t>
            </w: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(10)</w:t>
            </w:r>
          </w:p>
        </w:tc>
      </w:tr>
      <w:tr w:rsidR="000B099C" w:rsidRPr="00CB7202">
        <w:tblPrEx>
          <w:tblCellMar>
            <w:top w:w="0" w:type="dxa"/>
            <w:left w:w="0" w:type="dxa"/>
            <w:bottom w:w="0" w:type="dxa"/>
            <w:right w:w="0" w:type="dxa"/>
          </w:tblCellMar>
        </w:tblPrEx>
        <w:tc>
          <w:tcPr>
            <w:tcW w:w="955" w:type="pct"/>
            <w:shd w:val="clear" w:color="auto" w:fill="auto"/>
            <w:vAlign w:val="center"/>
          </w:tcPr>
          <w:p w:rsidR="000B099C" w:rsidRPr="00CB7202" w:rsidRDefault="000B099C" w:rsidP="00CB7202">
            <w:pPr>
              <w:spacing w:before="120"/>
              <w:jc w:val="center"/>
              <w:rPr>
                <w:rFonts w:ascii="Arial" w:hAnsi="Arial" w:cs="Arial"/>
                <w:sz w:val="20"/>
              </w:rPr>
            </w:pP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70" w:type="pct"/>
            <w:shd w:val="clear" w:color="auto" w:fill="auto"/>
            <w:vAlign w:val="center"/>
          </w:tcPr>
          <w:p w:rsidR="000B099C" w:rsidRPr="00CB7202" w:rsidRDefault="000B099C" w:rsidP="00CB7202">
            <w:pPr>
              <w:spacing w:before="120"/>
              <w:jc w:val="center"/>
              <w:rPr>
                <w:rFonts w:ascii="Arial" w:hAnsi="Arial" w:cs="Arial"/>
                <w:sz w:val="20"/>
              </w:rPr>
            </w:pPr>
          </w:p>
        </w:tc>
        <w:tc>
          <w:tcPr>
            <w:tcW w:w="334" w:type="pct"/>
            <w:shd w:val="clear" w:color="auto" w:fill="auto"/>
            <w:vAlign w:val="center"/>
          </w:tcPr>
          <w:p w:rsidR="000B099C" w:rsidRPr="00CB7202" w:rsidRDefault="000B099C" w:rsidP="00CB7202">
            <w:pPr>
              <w:spacing w:before="120"/>
              <w:jc w:val="center"/>
              <w:rPr>
                <w:rFonts w:ascii="Arial" w:hAnsi="Arial" w:cs="Arial"/>
                <w:sz w:val="20"/>
              </w:rPr>
            </w:pPr>
          </w:p>
        </w:tc>
        <w:tc>
          <w:tcPr>
            <w:tcW w:w="549"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955" w:type="pct"/>
            <w:shd w:val="clear" w:color="auto" w:fill="auto"/>
            <w:vAlign w:val="center"/>
          </w:tcPr>
          <w:p w:rsidR="000B099C" w:rsidRPr="00CB7202" w:rsidRDefault="000B099C" w:rsidP="00CB7202">
            <w:pPr>
              <w:spacing w:before="120"/>
              <w:jc w:val="center"/>
              <w:rPr>
                <w:rFonts w:ascii="Arial" w:hAnsi="Arial" w:cs="Arial"/>
                <w:sz w:val="20"/>
              </w:rPr>
            </w:pP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70" w:type="pct"/>
            <w:shd w:val="clear" w:color="auto" w:fill="auto"/>
            <w:vAlign w:val="center"/>
          </w:tcPr>
          <w:p w:rsidR="000B099C" w:rsidRPr="00CB7202" w:rsidRDefault="000B099C" w:rsidP="00CB7202">
            <w:pPr>
              <w:spacing w:before="120"/>
              <w:jc w:val="center"/>
              <w:rPr>
                <w:rFonts w:ascii="Arial" w:hAnsi="Arial" w:cs="Arial"/>
                <w:sz w:val="20"/>
              </w:rPr>
            </w:pPr>
          </w:p>
        </w:tc>
        <w:tc>
          <w:tcPr>
            <w:tcW w:w="334" w:type="pct"/>
            <w:shd w:val="clear" w:color="auto" w:fill="auto"/>
            <w:vAlign w:val="center"/>
          </w:tcPr>
          <w:p w:rsidR="000B099C" w:rsidRPr="00CB7202" w:rsidRDefault="000B099C" w:rsidP="00CB7202">
            <w:pPr>
              <w:spacing w:before="120"/>
              <w:jc w:val="center"/>
              <w:rPr>
                <w:rFonts w:ascii="Arial" w:hAnsi="Arial" w:cs="Arial"/>
                <w:sz w:val="20"/>
              </w:rPr>
            </w:pPr>
          </w:p>
        </w:tc>
        <w:tc>
          <w:tcPr>
            <w:tcW w:w="549"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955" w:type="pct"/>
            <w:shd w:val="clear" w:color="auto" w:fill="auto"/>
            <w:vAlign w:val="center"/>
          </w:tcPr>
          <w:p w:rsidR="000B099C" w:rsidRPr="00CB7202" w:rsidRDefault="000B099C" w:rsidP="00CB7202">
            <w:pPr>
              <w:spacing w:before="120"/>
              <w:jc w:val="center"/>
              <w:rPr>
                <w:rFonts w:ascii="Arial" w:hAnsi="Arial" w:cs="Arial"/>
                <w:sz w:val="20"/>
              </w:rPr>
            </w:pP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p>
        </w:tc>
        <w:tc>
          <w:tcPr>
            <w:tcW w:w="398" w:type="pct"/>
            <w:shd w:val="clear" w:color="auto" w:fill="auto"/>
            <w:vAlign w:val="center"/>
          </w:tcPr>
          <w:p w:rsidR="000B099C" w:rsidRPr="00CB7202" w:rsidRDefault="000B099C" w:rsidP="00CB7202">
            <w:pPr>
              <w:spacing w:before="120"/>
              <w:jc w:val="center"/>
              <w:rPr>
                <w:rFonts w:ascii="Arial" w:hAnsi="Arial" w:cs="Arial"/>
                <w:sz w:val="20"/>
              </w:rPr>
            </w:pPr>
          </w:p>
        </w:tc>
        <w:tc>
          <w:tcPr>
            <w:tcW w:w="466"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70" w:type="pct"/>
            <w:shd w:val="clear" w:color="auto" w:fill="auto"/>
            <w:vAlign w:val="center"/>
          </w:tcPr>
          <w:p w:rsidR="000B099C" w:rsidRPr="00CB7202" w:rsidRDefault="000B099C" w:rsidP="00CB7202">
            <w:pPr>
              <w:spacing w:before="120"/>
              <w:jc w:val="center"/>
              <w:rPr>
                <w:rFonts w:ascii="Arial" w:hAnsi="Arial" w:cs="Arial"/>
                <w:sz w:val="20"/>
              </w:rPr>
            </w:pPr>
          </w:p>
        </w:tc>
        <w:tc>
          <w:tcPr>
            <w:tcW w:w="334" w:type="pct"/>
            <w:shd w:val="clear" w:color="auto" w:fill="auto"/>
            <w:vAlign w:val="center"/>
          </w:tcPr>
          <w:p w:rsidR="000B099C" w:rsidRPr="00CB7202" w:rsidRDefault="000B099C" w:rsidP="00CB7202">
            <w:pPr>
              <w:spacing w:before="120"/>
              <w:jc w:val="center"/>
              <w:rPr>
                <w:rFonts w:ascii="Arial" w:hAnsi="Arial" w:cs="Arial"/>
                <w:sz w:val="20"/>
              </w:rPr>
            </w:pPr>
          </w:p>
        </w:tc>
        <w:tc>
          <w:tcPr>
            <w:tcW w:w="549"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3890" w:type="pct"/>
            <w:gridSpan w:val="8"/>
            <w:shd w:val="clear" w:color="auto" w:fill="auto"/>
            <w:vAlign w:val="center"/>
          </w:tcPr>
          <w:p w:rsidR="000B099C" w:rsidRPr="00CB7202" w:rsidRDefault="000B099C" w:rsidP="00CB7202">
            <w:pPr>
              <w:spacing w:before="120"/>
              <w:jc w:val="right"/>
              <w:rPr>
                <w:rFonts w:ascii="Arial" w:hAnsi="Arial" w:cs="Arial"/>
                <w:b/>
                <w:sz w:val="20"/>
              </w:rPr>
            </w:pPr>
            <w:r w:rsidRPr="00CB7202">
              <w:rPr>
                <w:rFonts w:ascii="Arial" w:hAnsi="Arial" w:cs="Arial"/>
                <w:b/>
                <w:sz w:val="20"/>
              </w:rPr>
              <w:t>Tổng cộng:</w:t>
            </w:r>
          </w:p>
        </w:tc>
        <w:tc>
          <w:tcPr>
            <w:tcW w:w="549"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123"/>
        <w:gridCol w:w="2520"/>
      </w:tblGrid>
      <w:tr w:rsidR="000B099C">
        <w:tc>
          <w:tcPr>
            <w:tcW w:w="3542" w:type="pct"/>
            <w:vMerge w:val="restart"/>
            <w:tcBorders>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Đồng thời ghi thu ngân sách nhà nước chi tiết như sau: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quản lý khoản thu:...</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chương: ... Mã số thuế:... Kỳ nộp phí, lệ phí: ...</w:t>
            </w:r>
          </w:p>
          <w:tbl>
            <w:tblPr>
              <w:tblW w:w="5000" w:type="pct"/>
              <w:tblCellMar>
                <w:left w:w="0" w:type="dxa"/>
                <w:right w:w="0" w:type="dxa"/>
              </w:tblCellMar>
              <w:tblLook w:val="01E0" w:firstRow="1" w:lastRow="1" w:firstColumn="1" w:lastColumn="1" w:noHBand="0" w:noVBand="0"/>
            </w:tblPr>
            <w:tblGrid>
              <w:gridCol w:w="1019"/>
              <w:gridCol w:w="1019"/>
              <w:gridCol w:w="1020"/>
              <w:gridCol w:w="1021"/>
              <w:gridCol w:w="1021"/>
              <w:gridCol w:w="1020"/>
            </w:tblGrid>
            <w:tr w:rsidR="000B099C">
              <w:tc>
                <w:tcPr>
                  <w:tcW w:w="833" w:type="pct"/>
                  <w:vMerge w:val="restar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Nội dung</w:t>
                  </w:r>
                </w:p>
              </w:tc>
              <w:tc>
                <w:tcPr>
                  <w:tcW w:w="833" w:type="pct"/>
                  <w:vMerge w:val="restar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NDKT</w:t>
                  </w:r>
                </w:p>
              </w:tc>
              <w:tc>
                <w:tcPr>
                  <w:tcW w:w="833" w:type="pct"/>
                  <w:vMerge w:val="restar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Loại ngoại tệ</w:t>
                  </w:r>
                </w:p>
              </w:tc>
              <w:tc>
                <w:tcPr>
                  <w:tcW w:w="834" w:type="pct"/>
                  <w:vMerge w:val="restar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Tỷ giá</w:t>
                  </w:r>
                </w:p>
              </w:tc>
              <w:tc>
                <w:tcPr>
                  <w:tcW w:w="1667" w:type="pct"/>
                  <w:gridSpan w:val="2"/>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tiền</w:t>
                  </w:r>
                </w:p>
              </w:tc>
            </w:tr>
            <w:tr w:rsidR="000B099C">
              <w:tc>
                <w:tcPr>
                  <w:tcW w:w="833" w:type="pct"/>
                  <w:vMerge/>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vMerge/>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vMerge/>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vMerge/>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Nguyên tệ</w:t>
                  </w: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Quy ra VNĐ</w:t>
                  </w:r>
                </w:p>
              </w:tc>
            </w:tr>
            <w:tr w:rsidR="000B099C">
              <w:tc>
                <w:tcPr>
                  <w:tcW w:w="833" w:type="pct"/>
                  <w:shd w:val="clear" w:color="auto" w:fill="auto"/>
                  <w:vAlign w:val="bottom"/>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(1)</w:t>
                  </w:r>
                </w:p>
              </w:tc>
              <w:tc>
                <w:tcPr>
                  <w:tcW w:w="833" w:type="pct"/>
                  <w:shd w:val="clear" w:color="auto" w:fill="auto"/>
                  <w:vAlign w:val="bottom"/>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(2)</w:t>
                  </w:r>
                </w:p>
              </w:tc>
              <w:tc>
                <w:tcPr>
                  <w:tcW w:w="833" w:type="pct"/>
                  <w:shd w:val="clear" w:color="auto" w:fill="auto"/>
                  <w:vAlign w:val="bottom"/>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(3)</w:t>
                  </w:r>
                </w:p>
              </w:tc>
              <w:tc>
                <w:tcPr>
                  <w:tcW w:w="834" w:type="pct"/>
                  <w:shd w:val="clear" w:color="auto" w:fill="auto"/>
                  <w:vAlign w:val="bottom"/>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(4)</w:t>
                  </w:r>
                </w:p>
              </w:tc>
              <w:tc>
                <w:tcPr>
                  <w:tcW w:w="834" w:type="pct"/>
                  <w:shd w:val="clear" w:color="auto" w:fill="auto"/>
                  <w:vAlign w:val="bottom"/>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(5)</w:t>
                  </w:r>
                </w:p>
              </w:tc>
              <w:tc>
                <w:tcPr>
                  <w:tcW w:w="834" w:type="pct"/>
                  <w:shd w:val="clear" w:color="auto" w:fill="auto"/>
                  <w:vAlign w:val="bottom"/>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(6)</w:t>
                  </w:r>
                </w:p>
              </w:tc>
            </w:tr>
            <w:tr w:rsidR="000B099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r>
            <w:tr w:rsidR="000B099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r>
            <w:tr w:rsidR="000B099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r>
            <w:tr w:rsidR="000B099C">
              <w:tc>
                <w:tcPr>
                  <w:tcW w:w="1666" w:type="pct"/>
                  <w:gridSpan w:val="2"/>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cộng:</w:t>
                  </w:r>
                </w:p>
              </w:tc>
              <w:tc>
                <w:tcPr>
                  <w:tcW w:w="833"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834" w:type="pct"/>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r>
          </w:tbl>
          <w:p w:rsidR="000B099C" w:rsidRDefault="000B099C">
            <w:pPr>
              <w:widowControl w:val="0"/>
              <w:shd w:val="clear" w:color="auto" w:fill="FFFFFF"/>
              <w:spacing w:before="120"/>
              <w:jc w:val="center"/>
              <w:rPr>
                <w:rFonts w:ascii="Arial" w:hAnsi="Arial" w:cs="Arial"/>
                <w:b/>
                <w:bCs/>
                <w:sz w:val="20"/>
                <w:szCs w:val="21"/>
              </w:rPr>
            </w:pPr>
          </w:p>
        </w:tc>
        <w:tc>
          <w:tcPr>
            <w:tcW w:w="1458" w:type="pct"/>
            <w:tcBorders>
              <w:top w:val="single" w:sz="2" w:space="0" w:color="auto"/>
              <w:left w:val="single" w:sz="2" w:space="0" w:color="auto"/>
              <w:bottom w:val="single" w:sz="2" w:space="0" w:color="auto"/>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PHẦN CƠ QUAN THANH TOÁN GHI</w:t>
            </w:r>
          </w:p>
        </w:tc>
      </w:tr>
      <w:tr w:rsidR="000B099C">
        <w:tc>
          <w:tcPr>
            <w:tcW w:w="3542" w:type="pct"/>
            <w:vMerge/>
            <w:tcBorders>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1458"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Nợ TK: .....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Có TK: ....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Nợ TK: .....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Nợ TK: .....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CQT: .....</w:t>
            </w:r>
          </w:p>
        </w:tc>
      </w:tr>
    </w:tbl>
    <w:p w:rsidR="000B099C" w:rsidRPr="00CB7202" w:rsidRDefault="000B099C" w:rsidP="00CB7202">
      <w:pPr>
        <w:spacing w:before="120"/>
        <w:rPr>
          <w:rFonts w:ascii="Arial" w:hAnsi="Arial" w:cs="Arial"/>
          <w:sz w:val="20"/>
        </w:rPr>
      </w:pPr>
      <w:r w:rsidRPr="00CB7202">
        <w:rPr>
          <w:rFonts w:ascii="Arial" w:hAnsi="Arial" w:cs="Arial"/>
          <w:sz w:val="20"/>
        </w:rPr>
        <w:t xml:space="preserve">Tổng số tiền nguyên tệ ghi bằng chữ:... </w:t>
      </w:r>
    </w:p>
    <w:p w:rsidR="000B099C" w:rsidRPr="00CB7202" w:rsidRDefault="000B099C" w:rsidP="00CB7202">
      <w:pPr>
        <w:spacing w:before="120"/>
        <w:rPr>
          <w:rFonts w:ascii="Arial" w:hAnsi="Arial" w:cs="Arial"/>
          <w:sz w:val="20"/>
        </w:rPr>
      </w:pPr>
      <w:r w:rsidRPr="00CB7202">
        <w:rPr>
          <w:rFonts w:ascii="Arial" w:hAnsi="Arial" w:cs="Arial"/>
          <w:sz w:val="20"/>
        </w:rPr>
        <w:t>Tổng số tiền VNĐ ghi bằng chữ: ...</w:t>
      </w:r>
    </w:p>
    <w:p w:rsidR="000B099C" w:rsidRPr="00CB7202" w:rsidRDefault="000B099C" w:rsidP="00CB7202">
      <w:pPr>
        <w:spacing w:before="120"/>
        <w:jc w:val="center"/>
        <w:rPr>
          <w:rFonts w:ascii="Arial" w:hAnsi="Arial" w:cs="Arial"/>
          <w:sz w:val="20"/>
        </w:rPr>
      </w:pPr>
    </w:p>
    <w:tbl>
      <w:tblPr>
        <w:tblW w:w="5000" w:type="pct"/>
        <w:tblLook w:val="01E0" w:firstRow="1" w:lastRow="1" w:firstColumn="1" w:lastColumn="1" w:noHBand="0" w:noVBand="0"/>
      </w:tblPr>
      <w:tblGrid>
        <w:gridCol w:w="4428"/>
        <w:gridCol w:w="4428"/>
      </w:tblGrid>
      <w:tr w:rsidR="000B099C">
        <w:tc>
          <w:tcPr>
            <w:tcW w:w="2500" w:type="pct"/>
            <w:shd w:val="clear" w:color="auto" w:fill="auto"/>
          </w:tcPr>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 ....</w:t>
            </w:r>
          </w:p>
          <w:tbl>
            <w:tblPr>
              <w:tblW w:w="5000" w:type="pct"/>
              <w:tblLook w:val="01E0" w:firstRow="1" w:lastRow="1" w:firstColumn="1" w:lastColumn="1" w:noHBand="0" w:noVBand="0"/>
            </w:tblPr>
            <w:tblGrid>
              <w:gridCol w:w="1405"/>
              <w:gridCol w:w="1404"/>
              <w:gridCol w:w="1403"/>
            </w:tblGrid>
            <w:tr w:rsidR="000B099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chức vụ, đóng dấu)</w:t>
                  </w:r>
                </w:p>
              </w:tc>
            </w:tr>
          </w:tbl>
          <w:p w:rsidR="000B099C" w:rsidRDefault="000B099C">
            <w:pPr>
              <w:widowControl w:val="0"/>
              <w:shd w:val="clear" w:color="auto" w:fill="FFFFFF"/>
              <w:spacing w:before="120"/>
              <w:jc w:val="center"/>
              <w:rPr>
                <w:rFonts w:ascii="Arial" w:hAnsi="Arial" w:cs="Arial"/>
                <w:b/>
                <w:bCs/>
                <w:sz w:val="20"/>
                <w:szCs w:val="20"/>
              </w:rPr>
            </w:pPr>
          </w:p>
        </w:tc>
        <w:tc>
          <w:tcPr>
            <w:tcW w:w="2500" w:type="pct"/>
            <w:shd w:val="clear" w:color="auto" w:fill="auto"/>
          </w:tcPr>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sz w:val="20"/>
                <w:szCs w:val="21"/>
              </w:rPr>
              <w:t>BỘ NGOẠI GIAO</w:t>
            </w:r>
            <w:r>
              <w:rPr>
                <w:rFonts w:ascii="Arial" w:hAnsi="Arial" w:cs="Arial"/>
                <w:b/>
                <w:bCs/>
                <w:sz w:val="20"/>
                <w:szCs w:val="21"/>
              </w:rPr>
              <w:br/>
            </w:r>
            <w:r>
              <w:rPr>
                <w:rFonts w:ascii="Arial" w:hAnsi="Arial" w:cs="Arial"/>
                <w:b/>
                <w:bCs/>
                <w:i/>
                <w:sz w:val="20"/>
                <w:szCs w:val="21"/>
              </w:rPr>
              <w:t>Ngày... tháng... năm....</w:t>
            </w:r>
          </w:p>
          <w:tbl>
            <w:tblPr>
              <w:tblW w:w="5000" w:type="pct"/>
              <w:tblLook w:val="01E0" w:firstRow="1" w:lastRow="1" w:firstColumn="1" w:lastColumn="1" w:noHBand="0" w:noVBand="0"/>
            </w:tblPr>
            <w:tblGrid>
              <w:gridCol w:w="2105"/>
              <w:gridCol w:w="2107"/>
            </w:tblGrid>
            <w:tr w:rsidR="000B099C">
              <w:tc>
                <w:tcPr>
                  <w:tcW w:w="2499"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rõ họ tên)</w:t>
                  </w:r>
                </w:p>
              </w:tc>
              <w:tc>
                <w:tcPr>
                  <w:tcW w:w="2501"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LÃNH ĐẠO ĐƠN VỊ</w:t>
                  </w:r>
                  <w:r>
                    <w:rPr>
                      <w:rFonts w:ascii="Arial" w:hAnsi="Arial" w:cs="Arial"/>
                      <w:b/>
                      <w:bCs/>
                      <w:sz w:val="20"/>
                      <w:szCs w:val="21"/>
                    </w:rPr>
                    <w:br/>
                  </w:r>
                  <w:r>
                    <w:rPr>
                      <w:rFonts w:ascii="Arial" w:hAnsi="Arial" w:cs="Arial"/>
                      <w:b/>
                      <w:bCs/>
                      <w:i/>
                      <w:sz w:val="20"/>
                      <w:szCs w:val="21"/>
                    </w:rPr>
                    <w:t>(Ký, ghi họ tên, chức vụ, đóng dấu)</w:t>
                  </w:r>
                </w:p>
              </w:tc>
            </w:tr>
          </w:tbl>
          <w:p w:rsidR="000B099C" w:rsidRDefault="000B099C">
            <w:pPr>
              <w:widowControl w:val="0"/>
              <w:shd w:val="clear" w:color="auto" w:fill="FFFFFF"/>
              <w:spacing w:before="120"/>
              <w:jc w:val="center"/>
              <w:rPr>
                <w:rFonts w:ascii="Arial" w:hAnsi="Arial" w:cs="Arial"/>
                <w:b/>
                <w:bCs/>
                <w:sz w:val="20"/>
                <w:szCs w:val="20"/>
              </w:rPr>
            </w:pPr>
          </w:p>
        </w:tc>
      </w:tr>
    </w:tbl>
    <w:p w:rsidR="000B099C" w:rsidRPr="00CB7202" w:rsidRDefault="000B099C" w:rsidP="00CB7202">
      <w:pPr>
        <w:spacing w:before="120"/>
        <w:jc w:val="center"/>
        <w:rPr>
          <w:rFonts w:ascii="Arial" w:hAnsi="Arial" w:cs="Arial"/>
          <w:sz w:val="20"/>
        </w:r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07/TT</w:t>
      </w:r>
    </w:p>
    <w:p w:rsidR="000B099C" w:rsidRPr="00CB7202" w:rsidRDefault="000B099C" w:rsidP="00CB7202">
      <w:pPr>
        <w:spacing w:before="120"/>
        <w:jc w:val="right"/>
        <w:rPr>
          <w:rFonts w:ascii="Arial" w:hAnsi="Arial" w:cs="Arial"/>
          <w:sz w:val="20"/>
        </w:rPr>
      </w:pPr>
      <w:r w:rsidRPr="00CB7202">
        <w:rPr>
          <w:rFonts w:ascii="Arial" w:hAnsi="Arial" w:cs="Arial"/>
          <w:sz w:val="20"/>
        </w:rPr>
        <w:t>Số chứng từ: ... Năm ngân sách: ...</w:t>
      </w:r>
    </w:p>
    <w:tbl>
      <w:tblPr>
        <w:tblW w:w="5000" w:type="pct"/>
        <w:tblCellMar>
          <w:left w:w="0" w:type="dxa"/>
          <w:right w:w="0" w:type="dxa"/>
        </w:tblCellMar>
        <w:tblLook w:val="01E0" w:firstRow="1" w:lastRow="1" w:firstColumn="1" w:lastColumn="1" w:noHBand="0" w:noVBand="0"/>
      </w:tblPr>
      <w:tblGrid>
        <w:gridCol w:w="1924"/>
        <w:gridCol w:w="6719"/>
      </w:tblGrid>
      <w:tr w:rsidR="000B099C">
        <w:tc>
          <w:tcPr>
            <w:tcW w:w="1113"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3887" w:type="pct"/>
            <w:vMerge w:val="restart"/>
            <w:tcBorders>
              <w:lef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GIẤY RÚT DỰ TOÁN NGÂN SÁCH NHÀ NƯỚC BẰNG NGOẠI TỆ</w:t>
            </w:r>
          </w:p>
          <w:tbl>
            <w:tblPr>
              <w:tblW w:w="5000" w:type="pct"/>
              <w:tblLook w:val="01E0" w:firstRow="1" w:lastRow="1" w:firstColumn="1" w:lastColumn="1" w:noHBand="0" w:noVBand="0"/>
            </w:tblPr>
            <w:tblGrid>
              <w:gridCol w:w="2238"/>
              <w:gridCol w:w="2239"/>
              <w:gridCol w:w="2239"/>
            </w:tblGrid>
            <w:tr w:rsidR="000B099C">
              <w:tc>
                <w:tcPr>
                  <w:tcW w:w="1666"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Thực chi □</w:t>
                  </w:r>
                </w:p>
              </w:t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Tạm ứng □</w:t>
                  </w:r>
                </w:p>
              </w:t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Chuyển khoản □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Tiền mặt □</w:t>
                  </w:r>
                </w:p>
              </w:tc>
            </w:tr>
          </w:tbl>
          <w:p w:rsidR="000B099C" w:rsidRDefault="000B099C">
            <w:pPr>
              <w:widowControl w:val="0"/>
              <w:shd w:val="clear" w:color="auto" w:fill="FFFFFF"/>
              <w:spacing w:before="120"/>
              <w:jc w:val="center"/>
              <w:rPr>
                <w:rFonts w:ascii="Arial" w:hAnsi="Arial" w:cs="Arial"/>
                <w:b/>
                <w:bCs/>
                <w:sz w:val="20"/>
                <w:szCs w:val="21"/>
              </w:rPr>
            </w:pPr>
          </w:p>
        </w:tc>
      </w:tr>
      <w:tr w:rsidR="000B099C">
        <w:tc>
          <w:tcPr>
            <w:tcW w:w="1113"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3887" w:type="pct"/>
            <w:vMerge/>
            <w:tcBorders>
              <w:lef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p>
        </w:tc>
      </w:tr>
    </w:tbl>
    <w:p w:rsidR="000B099C" w:rsidRPr="00CB7202" w:rsidRDefault="000B099C" w:rsidP="00CB7202">
      <w:pPr>
        <w:spacing w:before="120"/>
        <w:jc w:val="cente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5283"/>
        <w:gridCol w:w="3360"/>
      </w:tblGrid>
      <w:tr w:rsidR="000B099C">
        <w:tc>
          <w:tcPr>
            <w:tcW w:w="3056" w:type="pct"/>
            <w:vMerge w:val="restart"/>
            <w:tcBorders>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rút dự toán:...</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Tài khoản:...</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Tại cơ quan thanh toán: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CTMT, DA: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CTMT, DA:...</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Người lĩnh tiền:...</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CCCD/Căn cước số:... Cấp ngày:... Nơi cấp:... </w:t>
            </w:r>
          </w:p>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i/>
                <w:sz w:val="20"/>
                <w:szCs w:val="21"/>
              </w:rPr>
              <w:t>Nội dung chi:...</w:t>
            </w:r>
          </w:p>
        </w:tc>
        <w:tc>
          <w:tcPr>
            <w:tcW w:w="1944" w:type="pct"/>
            <w:tcBorders>
              <w:top w:val="single" w:sz="2" w:space="0" w:color="auto"/>
              <w:left w:val="single" w:sz="2" w:space="0" w:color="auto"/>
              <w:bottom w:val="single" w:sz="2" w:space="0" w:color="auto"/>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PHẦN CƠ QUAN THANH TOÁN GHI</w:t>
            </w:r>
          </w:p>
        </w:tc>
      </w:tr>
      <w:tr w:rsidR="000B099C">
        <w:tc>
          <w:tcPr>
            <w:tcW w:w="3056" w:type="pct"/>
            <w:vMerge/>
            <w:tcBorders>
              <w:right w:val="single" w:sz="2" w:space="0" w:color="auto"/>
            </w:tcBorders>
            <w:shd w:val="clear" w:color="auto" w:fill="auto"/>
            <w:vAlign w:val="center"/>
          </w:tcPr>
          <w:p w:rsidR="000B099C" w:rsidRDefault="000B099C">
            <w:pPr>
              <w:widowControl w:val="0"/>
              <w:shd w:val="clear" w:color="auto" w:fill="FFFFFF"/>
              <w:spacing w:before="120"/>
              <w:jc w:val="center"/>
              <w:rPr>
                <w:rFonts w:ascii="Arial" w:hAnsi="Arial" w:cs="Arial"/>
                <w:b/>
                <w:bCs/>
                <w:sz w:val="20"/>
                <w:szCs w:val="21"/>
              </w:rPr>
            </w:pPr>
          </w:p>
        </w:tc>
        <w:tc>
          <w:tcPr>
            <w:tcW w:w="1944" w:type="pct"/>
            <w:tcBorders>
              <w:top w:val="single" w:sz="2" w:space="0" w:color="auto"/>
              <w:left w:val="single" w:sz="2" w:space="0" w:color="auto"/>
              <w:bottom w:val="single" w:sz="2" w:space="0" w:color="auto"/>
              <w:right w:val="single" w:sz="2" w:space="0" w:color="auto"/>
            </w:tcBorders>
            <w:shd w:val="clear" w:color="auto" w:fill="auto"/>
          </w:tcPr>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Nợ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2. Nợ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0B099C" w:rsidRDefault="000B099C">
            <w:pPr>
              <w:widowControl w:val="0"/>
              <w:shd w:val="clear" w:color="auto" w:fill="FFFFFF"/>
              <w:spacing w:before="120"/>
              <w:jc w:val="center"/>
              <w:rPr>
                <w:rFonts w:ascii="Arial" w:hAnsi="Arial" w:cs="Arial"/>
                <w:b/>
                <w:bCs/>
                <w:sz w:val="20"/>
                <w:szCs w:val="21"/>
              </w:rPr>
            </w:pPr>
            <w:r>
              <w:rPr>
                <w:rFonts w:ascii="Arial" w:hAnsi="Arial" w:cs="Arial"/>
                <w:b/>
                <w:bCs/>
                <w:sz w:val="20"/>
                <w:szCs w:val="21"/>
              </w:rPr>
              <w:t>Tỷ giá hoạch toán:...</w:t>
            </w:r>
          </w:p>
        </w:tc>
      </w:tr>
    </w:tbl>
    <w:p w:rsidR="000B099C" w:rsidRPr="00CB7202" w:rsidRDefault="000B099C" w:rsidP="00CB7202">
      <w:pPr>
        <w:spacing w:before="120"/>
        <w:jc w:val="center"/>
        <w:rPr>
          <w:rFonts w:ascii="Arial" w:hAnsi="Arial" w:cs="Arial"/>
          <w:sz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91"/>
        <w:gridCol w:w="671"/>
        <w:gridCol w:w="816"/>
        <w:gridCol w:w="918"/>
        <w:gridCol w:w="844"/>
        <w:gridCol w:w="742"/>
        <w:gridCol w:w="1186"/>
        <w:gridCol w:w="1378"/>
      </w:tblGrid>
      <w:tr w:rsidR="000B099C" w:rsidRPr="00CB7202">
        <w:tblPrEx>
          <w:tblCellMar>
            <w:top w:w="0" w:type="dxa"/>
            <w:left w:w="0" w:type="dxa"/>
            <w:bottom w:w="0" w:type="dxa"/>
            <w:right w:w="0" w:type="dxa"/>
          </w:tblCellMar>
        </w:tblPrEx>
        <w:tc>
          <w:tcPr>
            <w:tcW w:w="120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Chi tiết</w:t>
            </w:r>
          </w:p>
        </w:tc>
        <w:tc>
          <w:tcPr>
            <w:tcW w:w="388"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NDKT</w:t>
            </w:r>
          </w:p>
        </w:tc>
        <w:tc>
          <w:tcPr>
            <w:tcW w:w="472"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chương</w:t>
            </w:r>
          </w:p>
        </w:tc>
        <w:tc>
          <w:tcPr>
            <w:tcW w:w="531"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ngành KT</w:t>
            </w:r>
          </w:p>
        </w:tc>
        <w:tc>
          <w:tcPr>
            <w:tcW w:w="488"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nguồn NSNN</w:t>
            </w:r>
          </w:p>
        </w:tc>
        <w:tc>
          <w:tcPr>
            <w:tcW w:w="42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Ký hiệu ngoại tệ</w:t>
            </w:r>
          </w:p>
        </w:tc>
        <w:tc>
          <w:tcPr>
            <w:tcW w:w="68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bằng ngoại tệ</w:t>
            </w:r>
          </w:p>
        </w:tc>
        <w:tc>
          <w:tcPr>
            <w:tcW w:w="797"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quy ra VNĐ</w:t>
            </w:r>
          </w:p>
        </w:tc>
      </w:tr>
      <w:tr w:rsidR="000B099C" w:rsidRPr="00CB7202">
        <w:tblPrEx>
          <w:tblCellMar>
            <w:top w:w="0" w:type="dxa"/>
            <w:left w:w="0" w:type="dxa"/>
            <w:bottom w:w="0" w:type="dxa"/>
            <w:right w:w="0" w:type="dxa"/>
          </w:tblCellMar>
        </w:tblPrEx>
        <w:tc>
          <w:tcPr>
            <w:tcW w:w="1209"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Tiền mặt:</w:t>
            </w:r>
          </w:p>
        </w:tc>
        <w:tc>
          <w:tcPr>
            <w:tcW w:w="388" w:type="pct"/>
            <w:shd w:val="clear" w:color="auto" w:fill="auto"/>
            <w:vAlign w:val="center"/>
          </w:tcPr>
          <w:p w:rsidR="000B099C" w:rsidRPr="00CB7202" w:rsidRDefault="000B099C" w:rsidP="00CB7202">
            <w:pPr>
              <w:spacing w:before="120"/>
              <w:rPr>
                <w:rFonts w:ascii="Arial" w:hAnsi="Arial" w:cs="Arial"/>
                <w:sz w:val="20"/>
              </w:rPr>
            </w:pPr>
          </w:p>
        </w:tc>
        <w:tc>
          <w:tcPr>
            <w:tcW w:w="472" w:type="pct"/>
            <w:shd w:val="clear" w:color="auto" w:fill="auto"/>
            <w:vAlign w:val="center"/>
          </w:tcPr>
          <w:p w:rsidR="000B099C" w:rsidRPr="00CB7202" w:rsidRDefault="000B099C" w:rsidP="00CB7202">
            <w:pPr>
              <w:spacing w:before="120"/>
              <w:rPr>
                <w:rFonts w:ascii="Arial" w:hAnsi="Arial" w:cs="Arial"/>
                <w:sz w:val="20"/>
              </w:rPr>
            </w:pPr>
          </w:p>
        </w:tc>
        <w:tc>
          <w:tcPr>
            <w:tcW w:w="531" w:type="pct"/>
            <w:shd w:val="clear" w:color="auto" w:fill="auto"/>
            <w:vAlign w:val="center"/>
          </w:tcPr>
          <w:p w:rsidR="000B099C" w:rsidRPr="00CB7202" w:rsidRDefault="000B099C" w:rsidP="00CB7202">
            <w:pPr>
              <w:spacing w:before="120"/>
              <w:rPr>
                <w:rFonts w:ascii="Arial" w:hAnsi="Arial" w:cs="Arial"/>
                <w:sz w:val="20"/>
              </w:rPr>
            </w:pPr>
          </w:p>
        </w:tc>
        <w:tc>
          <w:tcPr>
            <w:tcW w:w="488" w:type="pct"/>
            <w:shd w:val="clear" w:color="auto" w:fill="auto"/>
            <w:vAlign w:val="center"/>
          </w:tcPr>
          <w:p w:rsidR="000B099C" w:rsidRPr="00CB7202" w:rsidRDefault="000B099C" w:rsidP="00CB7202">
            <w:pPr>
              <w:spacing w:before="120"/>
              <w:rPr>
                <w:rFonts w:ascii="Arial" w:hAnsi="Arial" w:cs="Arial"/>
                <w:sz w:val="20"/>
              </w:rPr>
            </w:pPr>
          </w:p>
        </w:tc>
        <w:tc>
          <w:tcPr>
            <w:tcW w:w="429" w:type="pct"/>
            <w:shd w:val="clear" w:color="auto" w:fill="auto"/>
            <w:vAlign w:val="center"/>
          </w:tcPr>
          <w:p w:rsidR="000B099C" w:rsidRPr="00CB7202" w:rsidRDefault="000B099C" w:rsidP="00CB7202">
            <w:pPr>
              <w:spacing w:before="120"/>
              <w:rPr>
                <w:rFonts w:ascii="Arial" w:hAnsi="Arial" w:cs="Arial"/>
                <w:sz w:val="20"/>
              </w:rPr>
            </w:pP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1209"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Phí ngân hàng:</w:t>
            </w:r>
          </w:p>
        </w:tc>
        <w:tc>
          <w:tcPr>
            <w:tcW w:w="388" w:type="pct"/>
            <w:shd w:val="clear" w:color="auto" w:fill="auto"/>
            <w:vAlign w:val="center"/>
          </w:tcPr>
          <w:p w:rsidR="000B099C" w:rsidRPr="00CB7202" w:rsidRDefault="000B099C" w:rsidP="00CB7202">
            <w:pPr>
              <w:spacing w:before="120"/>
              <w:rPr>
                <w:rFonts w:ascii="Arial" w:hAnsi="Arial" w:cs="Arial"/>
                <w:sz w:val="20"/>
              </w:rPr>
            </w:pPr>
          </w:p>
        </w:tc>
        <w:tc>
          <w:tcPr>
            <w:tcW w:w="472" w:type="pct"/>
            <w:shd w:val="clear" w:color="auto" w:fill="auto"/>
            <w:vAlign w:val="center"/>
          </w:tcPr>
          <w:p w:rsidR="000B099C" w:rsidRPr="00CB7202" w:rsidRDefault="000B099C" w:rsidP="00CB7202">
            <w:pPr>
              <w:spacing w:before="120"/>
              <w:rPr>
                <w:rFonts w:ascii="Arial" w:hAnsi="Arial" w:cs="Arial"/>
                <w:sz w:val="20"/>
              </w:rPr>
            </w:pPr>
          </w:p>
        </w:tc>
        <w:tc>
          <w:tcPr>
            <w:tcW w:w="531" w:type="pct"/>
            <w:shd w:val="clear" w:color="auto" w:fill="auto"/>
            <w:vAlign w:val="center"/>
          </w:tcPr>
          <w:p w:rsidR="000B099C" w:rsidRPr="00CB7202" w:rsidRDefault="000B099C" w:rsidP="00CB7202">
            <w:pPr>
              <w:spacing w:before="120"/>
              <w:rPr>
                <w:rFonts w:ascii="Arial" w:hAnsi="Arial" w:cs="Arial"/>
                <w:sz w:val="20"/>
              </w:rPr>
            </w:pPr>
          </w:p>
        </w:tc>
        <w:tc>
          <w:tcPr>
            <w:tcW w:w="488" w:type="pct"/>
            <w:shd w:val="clear" w:color="auto" w:fill="auto"/>
            <w:vAlign w:val="center"/>
          </w:tcPr>
          <w:p w:rsidR="000B099C" w:rsidRPr="00CB7202" w:rsidRDefault="000B099C" w:rsidP="00CB7202">
            <w:pPr>
              <w:spacing w:before="120"/>
              <w:rPr>
                <w:rFonts w:ascii="Arial" w:hAnsi="Arial" w:cs="Arial"/>
                <w:sz w:val="20"/>
              </w:rPr>
            </w:pPr>
          </w:p>
        </w:tc>
        <w:tc>
          <w:tcPr>
            <w:tcW w:w="429" w:type="pct"/>
            <w:shd w:val="clear" w:color="auto" w:fill="auto"/>
            <w:vAlign w:val="center"/>
          </w:tcPr>
          <w:p w:rsidR="000B099C" w:rsidRPr="00CB7202" w:rsidRDefault="000B099C" w:rsidP="00CB7202">
            <w:pPr>
              <w:spacing w:before="120"/>
              <w:rPr>
                <w:rFonts w:ascii="Arial" w:hAnsi="Arial" w:cs="Arial"/>
                <w:sz w:val="20"/>
              </w:rPr>
            </w:pP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1209"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Tiền chuyển khoản</w:t>
            </w:r>
          </w:p>
        </w:tc>
        <w:tc>
          <w:tcPr>
            <w:tcW w:w="388" w:type="pct"/>
            <w:shd w:val="clear" w:color="auto" w:fill="auto"/>
            <w:vAlign w:val="center"/>
          </w:tcPr>
          <w:p w:rsidR="000B099C" w:rsidRPr="00CB7202" w:rsidRDefault="000B099C" w:rsidP="00CB7202">
            <w:pPr>
              <w:spacing w:before="120"/>
              <w:rPr>
                <w:rFonts w:ascii="Arial" w:hAnsi="Arial" w:cs="Arial"/>
                <w:sz w:val="20"/>
              </w:rPr>
            </w:pPr>
          </w:p>
        </w:tc>
        <w:tc>
          <w:tcPr>
            <w:tcW w:w="472" w:type="pct"/>
            <w:shd w:val="clear" w:color="auto" w:fill="auto"/>
            <w:vAlign w:val="center"/>
          </w:tcPr>
          <w:p w:rsidR="000B099C" w:rsidRPr="00CB7202" w:rsidRDefault="000B099C" w:rsidP="00CB7202">
            <w:pPr>
              <w:spacing w:before="120"/>
              <w:rPr>
                <w:rFonts w:ascii="Arial" w:hAnsi="Arial" w:cs="Arial"/>
                <w:sz w:val="20"/>
              </w:rPr>
            </w:pPr>
          </w:p>
        </w:tc>
        <w:tc>
          <w:tcPr>
            <w:tcW w:w="531" w:type="pct"/>
            <w:shd w:val="clear" w:color="auto" w:fill="auto"/>
            <w:vAlign w:val="center"/>
          </w:tcPr>
          <w:p w:rsidR="000B099C" w:rsidRPr="00CB7202" w:rsidRDefault="000B099C" w:rsidP="00CB7202">
            <w:pPr>
              <w:spacing w:before="120"/>
              <w:rPr>
                <w:rFonts w:ascii="Arial" w:hAnsi="Arial" w:cs="Arial"/>
                <w:sz w:val="20"/>
              </w:rPr>
            </w:pPr>
          </w:p>
        </w:tc>
        <w:tc>
          <w:tcPr>
            <w:tcW w:w="488" w:type="pct"/>
            <w:shd w:val="clear" w:color="auto" w:fill="auto"/>
            <w:vAlign w:val="center"/>
          </w:tcPr>
          <w:p w:rsidR="000B099C" w:rsidRPr="00CB7202" w:rsidRDefault="000B099C" w:rsidP="00CB7202">
            <w:pPr>
              <w:spacing w:before="120"/>
              <w:rPr>
                <w:rFonts w:ascii="Arial" w:hAnsi="Arial" w:cs="Arial"/>
                <w:sz w:val="20"/>
              </w:rPr>
            </w:pPr>
          </w:p>
        </w:tc>
        <w:tc>
          <w:tcPr>
            <w:tcW w:w="429" w:type="pct"/>
            <w:shd w:val="clear" w:color="auto" w:fill="auto"/>
            <w:vAlign w:val="center"/>
          </w:tcPr>
          <w:p w:rsidR="000B099C" w:rsidRPr="00CB7202" w:rsidRDefault="000B099C" w:rsidP="00CB7202">
            <w:pPr>
              <w:spacing w:before="120"/>
              <w:rPr>
                <w:rFonts w:ascii="Arial" w:hAnsi="Arial" w:cs="Arial"/>
                <w:sz w:val="20"/>
              </w:rPr>
            </w:pP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3517" w:type="pct"/>
            <w:gridSpan w:val="6"/>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Số tài khoản:...</w:t>
            </w: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3517" w:type="pct"/>
            <w:gridSpan w:val="6"/>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Tên tài khoản: ...</w:t>
            </w: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3517" w:type="pct"/>
            <w:gridSpan w:val="6"/>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Tại ngân hàng:...                                         SWIFT:...</w:t>
            </w: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3517" w:type="pct"/>
            <w:gridSpan w:val="6"/>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Tên ngân hàng trung gian: ...                      SWIFT: ...</w:t>
            </w: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r w:rsidR="000B099C" w:rsidRPr="00CB7202">
        <w:tblPrEx>
          <w:tblCellMar>
            <w:top w:w="0" w:type="dxa"/>
            <w:left w:w="0" w:type="dxa"/>
            <w:bottom w:w="0" w:type="dxa"/>
            <w:right w:w="0" w:type="dxa"/>
          </w:tblCellMar>
        </w:tblPrEx>
        <w:tc>
          <w:tcPr>
            <w:tcW w:w="3517" w:type="pct"/>
            <w:gridSpan w:val="6"/>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cộng:</w:t>
            </w:r>
          </w:p>
        </w:tc>
        <w:tc>
          <w:tcPr>
            <w:tcW w:w="686" w:type="pct"/>
            <w:shd w:val="clear" w:color="auto" w:fill="auto"/>
            <w:vAlign w:val="center"/>
          </w:tcPr>
          <w:p w:rsidR="000B099C" w:rsidRPr="00CB7202" w:rsidRDefault="000B099C" w:rsidP="00CB7202">
            <w:pPr>
              <w:spacing w:before="120"/>
              <w:rPr>
                <w:rFonts w:ascii="Arial" w:hAnsi="Arial" w:cs="Arial"/>
                <w:sz w:val="20"/>
              </w:rPr>
            </w:pPr>
          </w:p>
        </w:tc>
        <w:tc>
          <w:tcPr>
            <w:tcW w:w="797" w:type="pct"/>
            <w:shd w:val="clear" w:color="auto" w:fill="auto"/>
            <w:vAlign w:val="center"/>
          </w:tcPr>
          <w:p w:rsidR="000B099C" w:rsidRPr="00CB7202" w:rsidRDefault="000B099C" w:rsidP="00CB7202">
            <w:pPr>
              <w:spacing w:before="120"/>
              <w:rPr>
                <w:rFonts w:ascii="Arial" w:hAnsi="Arial" w:cs="Arial"/>
                <w:sz w:val="20"/>
              </w:rPr>
            </w:pPr>
          </w:p>
        </w:tc>
      </w:tr>
    </w:tbl>
    <w:p w:rsidR="000B099C" w:rsidRPr="00CB7202" w:rsidRDefault="000B099C" w:rsidP="00CB7202">
      <w:pPr>
        <w:spacing w:before="120"/>
        <w:rPr>
          <w:rFonts w:ascii="Arial" w:hAnsi="Arial" w:cs="Arial"/>
          <w:sz w:val="20"/>
        </w:rPr>
      </w:pPr>
      <w:r w:rsidRPr="00CB7202">
        <w:rPr>
          <w:rFonts w:ascii="Arial" w:hAnsi="Arial" w:cs="Arial"/>
          <w:sz w:val="20"/>
        </w:rPr>
        <w:t xml:space="preserve">Tống số tiền nguyên tệ ghi bằng chữ:... </w:t>
      </w:r>
    </w:p>
    <w:p w:rsidR="000B099C" w:rsidRPr="00CB7202" w:rsidRDefault="000B099C" w:rsidP="00CB7202">
      <w:pPr>
        <w:spacing w:before="120"/>
        <w:rPr>
          <w:rFonts w:ascii="Arial" w:hAnsi="Arial" w:cs="Arial"/>
          <w:sz w:val="20"/>
        </w:rPr>
      </w:pPr>
      <w:r w:rsidRPr="00CB7202">
        <w:rPr>
          <w:rFonts w:ascii="Arial" w:hAnsi="Arial" w:cs="Arial"/>
          <w:sz w:val="20"/>
        </w:rPr>
        <w:t>Tổng số tiền VNĐ ghi bằng chữ:...</w:t>
      </w:r>
    </w:p>
    <w:p w:rsidR="000B099C" w:rsidRPr="00CB7202" w:rsidRDefault="000B099C" w:rsidP="00CB7202">
      <w:pPr>
        <w:spacing w:before="120"/>
        <w:rPr>
          <w:rFonts w:ascii="Arial" w:hAnsi="Arial" w:cs="Arial"/>
          <w:sz w:val="20"/>
        </w:rPr>
      </w:pPr>
      <w:r w:rsidRPr="00CB7202">
        <w:rPr>
          <w:rFonts w:ascii="Arial" w:hAnsi="Arial" w:cs="Arial"/>
          <w:sz w:val="20"/>
        </w:rPr>
        <w:t>_____________________________________________________________________________</w:t>
      </w:r>
    </w:p>
    <w:p w:rsidR="000B099C" w:rsidRPr="00CB7202" w:rsidRDefault="000B099C" w:rsidP="00CB7202">
      <w:pPr>
        <w:spacing w:before="120"/>
        <w:rPr>
          <w:rFonts w:ascii="Arial" w:hAnsi="Arial" w:cs="Arial"/>
          <w:b/>
          <w:sz w:val="20"/>
        </w:rPr>
      </w:pPr>
      <w:r w:rsidRPr="00CB7202">
        <w:rPr>
          <w:rFonts w:ascii="Arial" w:hAnsi="Arial" w:cs="Arial"/>
          <w:b/>
          <w:sz w:val="20"/>
        </w:rPr>
        <w:t>Phần cơ quan thanh toán duyệt chi:</w:t>
      </w:r>
    </w:p>
    <w:p w:rsidR="000B099C" w:rsidRPr="00CB7202" w:rsidRDefault="000B099C" w:rsidP="00CB7202">
      <w:pPr>
        <w:spacing w:before="120"/>
        <w:jc w:val="center"/>
        <w:rPr>
          <w:rFonts w:ascii="Arial" w:hAnsi="Arial" w:cs="Arial"/>
          <w:sz w:val="20"/>
        </w:rPr>
      </w:pPr>
      <w:r w:rsidRPr="00CB7202">
        <w:rPr>
          <w:rFonts w:ascii="Arial" w:hAnsi="Arial" w:cs="Arial"/>
          <w:sz w:val="20"/>
        </w:rPr>
        <w:t>Kính gửi: Ngân hàng ...</w:t>
      </w:r>
    </w:p>
    <w:p w:rsidR="000B099C" w:rsidRPr="00CB7202" w:rsidRDefault="000B099C" w:rsidP="00CB7202">
      <w:pPr>
        <w:spacing w:before="120"/>
        <w:rPr>
          <w:rFonts w:ascii="Arial" w:hAnsi="Arial" w:cs="Arial"/>
          <w:sz w:val="20"/>
        </w:rPr>
      </w:pPr>
      <w:r w:rsidRPr="00CB7202">
        <w:rPr>
          <w:rFonts w:ascii="Arial" w:hAnsi="Arial" w:cs="Arial"/>
          <w:sz w:val="20"/>
        </w:rPr>
        <w:t>Cơ quan thanh toán đề nghị Ngân hàng ...</w:t>
      </w:r>
    </w:p>
    <w:p w:rsidR="000B099C" w:rsidRPr="00CB7202" w:rsidRDefault="000B099C" w:rsidP="00CB7202">
      <w:pPr>
        <w:spacing w:before="120"/>
        <w:rPr>
          <w:rFonts w:ascii="Arial" w:hAnsi="Arial" w:cs="Arial"/>
          <w:sz w:val="20"/>
        </w:rPr>
      </w:pPr>
      <w:r w:rsidRPr="00CB7202">
        <w:rPr>
          <w:rFonts w:ascii="Arial" w:hAnsi="Arial" w:cs="Arial"/>
          <w:sz w:val="20"/>
        </w:rPr>
        <w:t>Trích tài khoản số:... của cơ quan thanh toán ...</w:t>
      </w:r>
    </w:p>
    <w:p w:rsidR="000B099C" w:rsidRPr="00CB7202" w:rsidRDefault="000B099C" w:rsidP="00CB7202">
      <w:pPr>
        <w:spacing w:before="120"/>
        <w:rPr>
          <w:rFonts w:ascii="Arial" w:hAnsi="Arial" w:cs="Arial"/>
          <w:sz w:val="20"/>
        </w:rPr>
      </w:pPr>
      <w:r w:rsidRPr="00CB7202">
        <w:rPr>
          <w:rFonts w:ascii="Arial" w:hAnsi="Arial" w:cs="Arial"/>
          <w:sz w:val="20"/>
        </w:rPr>
        <w:t>Số tiền nguyên tệ ghi bằng số: ...</w:t>
      </w:r>
    </w:p>
    <w:p w:rsidR="000B099C" w:rsidRPr="00CB7202" w:rsidRDefault="000B099C" w:rsidP="00CB7202">
      <w:pPr>
        <w:spacing w:before="120"/>
        <w:rPr>
          <w:rFonts w:ascii="Arial" w:hAnsi="Arial" w:cs="Arial"/>
          <w:sz w:val="20"/>
        </w:rPr>
      </w:pPr>
      <w:r w:rsidRPr="00CB7202">
        <w:rPr>
          <w:rFonts w:ascii="Arial" w:hAnsi="Arial" w:cs="Arial"/>
          <w:sz w:val="20"/>
        </w:rPr>
        <w:t>Ghi bằng chữ:...</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73"/>
        <w:gridCol w:w="1162"/>
        <w:gridCol w:w="1207"/>
        <w:gridCol w:w="1717"/>
        <w:gridCol w:w="1387"/>
      </w:tblGrid>
      <w:tr w:rsidR="000B099C" w:rsidRPr="00CB7202">
        <w:tblPrEx>
          <w:tblCellMar>
            <w:top w:w="0" w:type="dxa"/>
            <w:left w:w="0" w:type="dxa"/>
            <w:bottom w:w="0" w:type="dxa"/>
            <w:right w:w="0" w:type="dxa"/>
          </w:tblCellMar>
        </w:tblPrEx>
        <w:tc>
          <w:tcPr>
            <w:tcW w:w="1835"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Chi tiết</w:t>
            </w:r>
          </w:p>
        </w:tc>
        <w:tc>
          <w:tcPr>
            <w:tcW w:w="672"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Ký hiệu ngoại tệ</w:t>
            </w:r>
          </w:p>
        </w:tc>
        <w:tc>
          <w:tcPr>
            <w:tcW w:w="698"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nguyên tệ</w:t>
            </w:r>
          </w:p>
        </w:tc>
        <w:tc>
          <w:tcPr>
            <w:tcW w:w="993"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quy ra USD (nếu có)</w:t>
            </w:r>
          </w:p>
        </w:tc>
        <w:tc>
          <w:tcPr>
            <w:tcW w:w="802"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quy ra VNĐ</w:t>
            </w:r>
          </w:p>
        </w:tc>
      </w:tr>
      <w:tr w:rsidR="000B099C" w:rsidRPr="00CB7202">
        <w:tblPrEx>
          <w:tblCellMar>
            <w:top w:w="0" w:type="dxa"/>
            <w:left w:w="0" w:type="dxa"/>
            <w:bottom w:w="0" w:type="dxa"/>
            <w:right w:w="0" w:type="dxa"/>
          </w:tblCellMar>
        </w:tblPrEx>
        <w:tc>
          <w:tcPr>
            <w:tcW w:w="183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Tiền mặt:</w:t>
            </w:r>
          </w:p>
        </w:tc>
        <w:tc>
          <w:tcPr>
            <w:tcW w:w="672" w:type="pct"/>
            <w:shd w:val="clear" w:color="auto" w:fill="auto"/>
            <w:vAlign w:val="center"/>
          </w:tcPr>
          <w:p w:rsidR="000B099C" w:rsidRPr="00CB7202" w:rsidRDefault="000B099C" w:rsidP="00CB7202">
            <w:pPr>
              <w:spacing w:before="120"/>
              <w:jc w:val="center"/>
              <w:rPr>
                <w:rFonts w:ascii="Arial" w:hAnsi="Arial" w:cs="Arial"/>
                <w:sz w:val="20"/>
              </w:rPr>
            </w:pPr>
          </w:p>
        </w:tc>
        <w:tc>
          <w:tcPr>
            <w:tcW w:w="698" w:type="pct"/>
            <w:shd w:val="clear" w:color="auto" w:fill="auto"/>
            <w:vAlign w:val="center"/>
          </w:tcPr>
          <w:p w:rsidR="000B099C" w:rsidRPr="00CB7202" w:rsidRDefault="000B099C" w:rsidP="00CB7202">
            <w:pPr>
              <w:spacing w:before="120"/>
              <w:jc w:val="center"/>
              <w:rPr>
                <w:rFonts w:ascii="Arial" w:hAnsi="Arial" w:cs="Arial"/>
                <w:sz w:val="20"/>
              </w:rPr>
            </w:pPr>
          </w:p>
        </w:tc>
        <w:tc>
          <w:tcPr>
            <w:tcW w:w="993" w:type="pct"/>
            <w:shd w:val="clear" w:color="auto" w:fill="auto"/>
            <w:vAlign w:val="center"/>
          </w:tcPr>
          <w:p w:rsidR="000B099C" w:rsidRPr="00CB7202" w:rsidRDefault="000B099C" w:rsidP="00CB7202">
            <w:pPr>
              <w:spacing w:before="120"/>
              <w:jc w:val="center"/>
              <w:rPr>
                <w:rFonts w:ascii="Arial" w:hAnsi="Arial" w:cs="Arial"/>
                <w:sz w:val="20"/>
              </w:rPr>
            </w:pPr>
          </w:p>
        </w:tc>
        <w:tc>
          <w:tcPr>
            <w:tcW w:w="802"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3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Phí ngân hàng:</w:t>
            </w:r>
          </w:p>
        </w:tc>
        <w:tc>
          <w:tcPr>
            <w:tcW w:w="672" w:type="pct"/>
            <w:shd w:val="clear" w:color="auto" w:fill="auto"/>
            <w:vAlign w:val="center"/>
          </w:tcPr>
          <w:p w:rsidR="000B099C" w:rsidRPr="00CB7202" w:rsidRDefault="000B099C" w:rsidP="00CB7202">
            <w:pPr>
              <w:spacing w:before="120"/>
              <w:jc w:val="center"/>
              <w:rPr>
                <w:rFonts w:ascii="Arial" w:hAnsi="Arial" w:cs="Arial"/>
                <w:sz w:val="20"/>
              </w:rPr>
            </w:pPr>
          </w:p>
        </w:tc>
        <w:tc>
          <w:tcPr>
            <w:tcW w:w="698" w:type="pct"/>
            <w:shd w:val="clear" w:color="auto" w:fill="auto"/>
            <w:vAlign w:val="center"/>
          </w:tcPr>
          <w:p w:rsidR="000B099C" w:rsidRPr="00CB7202" w:rsidRDefault="000B099C" w:rsidP="00CB7202">
            <w:pPr>
              <w:spacing w:before="120"/>
              <w:jc w:val="center"/>
              <w:rPr>
                <w:rFonts w:ascii="Arial" w:hAnsi="Arial" w:cs="Arial"/>
                <w:sz w:val="20"/>
              </w:rPr>
            </w:pPr>
          </w:p>
        </w:tc>
        <w:tc>
          <w:tcPr>
            <w:tcW w:w="993" w:type="pct"/>
            <w:shd w:val="clear" w:color="auto" w:fill="auto"/>
            <w:vAlign w:val="center"/>
          </w:tcPr>
          <w:p w:rsidR="000B099C" w:rsidRPr="00CB7202" w:rsidRDefault="000B099C" w:rsidP="00CB7202">
            <w:pPr>
              <w:spacing w:before="120"/>
              <w:jc w:val="center"/>
              <w:rPr>
                <w:rFonts w:ascii="Arial" w:hAnsi="Arial" w:cs="Arial"/>
                <w:sz w:val="20"/>
              </w:rPr>
            </w:pPr>
          </w:p>
        </w:tc>
        <w:tc>
          <w:tcPr>
            <w:tcW w:w="802"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3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Tiền chuyển khoản</w:t>
            </w:r>
          </w:p>
        </w:tc>
        <w:tc>
          <w:tcPr>
            <w:tcW w:w="672" w:type="pct"/>
            <w:shd w:val="clear" w:color="auto" w:fill="auto"/>
            <w:vAlign w:val="center"/>
          </w:tcPr>
          <w:p w:rsidR="000B099C" w:rsidRPr="00CB7202" w:rsidRDefault="000B099C" w:rsidP="00CB7202">
            <w:pPr>
              <w:spacing w:before="120"/>
              <w:jc w:val="center"/>
              <w:rPr>
                <w:rFonts w:ascii="Arial" w:hAnsi="Arial" w:cs="Arial"/>
                <w:sz w:val="20"/>
              </w:rPr>
            </w:pPr>
          </w:p>
        </w:tc>
        <w:tc>
          <w:tcPr>
            <w:tcW w:w="698" w:type="pct"/>
            <w:shd w:val="clear" w:color="auto" w:fill="auto"/>
            <w:vAlign w:val="center"/>
          </w:tcPr>
          <w:p w:rsidR="000B099C" w:rsidRPr="00CB7202" w:rsidRDefault="000B099C" w:rsidP="00CB7202">
            <w:pPr>
              <w:spacing w:before="120"/>
              <w:jc w:val="center"/>
              <w:rPr>
                <w:rFonts w:ascii="Arial" w:hAnsi="Arial" w:cs="Arial"/>
                <w:sz w:val="20"/>
              </w:rPr>
            </w:pPr>
          </w:p>
        </w:tc>
        <w:tc>
          <w:tcPr>
            <w:tcW w:w="993" w:type="pct"/>
            <w:shd w:val="clear" w:color="auto" w:fill="auto"/>
            <w:vAlign w:val="center"/>
          </w:tcPr>
          <w:p w:rsidR="000B099C" w:rsidRPr="00CB7202" w:rsidRDefault="000B099C" w:rsidP="00CB7202">
            <w:pPr>
              <w:spacing w:before="120"/>
              <w:jc w:val="center"/>
              <w:rPr>
                <w:rFonts w:ascii="Arial" w:hAnsi="Arial" w:cs="Arial"/>
                <w:sz w:val="20"/>
              </w:rPr>
            </w:pPr>
          </w:p>
        </w:tc>
        <w:tc>
          <w:tcPr>
            <w:tcW w:w="802"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35"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cộng</w:t>
            </w:r>
          </w:p>
        </w:tc>
        <w:tc>
          <w:tcPr>
            <w:tcW w:w="672" w:type="pct"/>
            <w:shd w:val="clear" w:color="auto" w:fill="auto"/>
            <w:vAlign w:val="center"/>
          </w:tcPr>
          <w:p w:rsidR="000B099C" w:rsidRPr="00CB7202" w:rsidRDefault="000B099C" w:rsidP="00CB7202">
            <w:pPr>
              <w:spacing w:before="120"/>
              <w:jc w:val="center"/>
              <w:rPr>
                <w:rFonts w:ascii="Arial" w:hAnsi="Arial" w:cs="Arial"/>
                <w:sz w:val="20"/>
              </w:rPr>
            </w:pPr>
          </w:p>
        </w:tc>
        <w:tc>
          <w:tcPr>
            <w:tcW w:w="698" w:type="pct"/>
            <w:shd w:val="clear" w:color="auto" w:fill="auto"/>
            <w:vAlign w:val="center"/>
          </w:tcPr>
          <w:p w:rsidR="000B099C" w:rsidRPr="00CB7202" w:rsidRDefault="000B099C" w:rsidP="00CB7202">
            <w:pPr>
              <w:spacing w:before="120"/>
              <w:jc w:val="center"/>
              <w:rPr>
                <w:rFonts w:ascii="Arial" w:hAnsi="Arial" w:cs="Arial"/>
                <w:sz w:val="20"/>
              </w:rPr>
            </w:pPr>
          </w:p>
        </w:tc>
        <w:tc>
          <w:tcPr>
            <w:tcW w:w="993" w:type="pct"/>
            <w:shd w:val="clear" w:color="auto" w:fill="auto"/>
            <w:vAlign w:val="center"/>
          </w:tcPr>
          <w:p w:rsidR="000B099C" w:rsidRPr="00CB7202" w:rsidRDefault="000B099C" w:rsidP="00CB7202">
            <w:pPr>
              <w:spacing w:before="120"/>
              <w:jc w:val="center"/>
              <w:rPr>
                <w:rFonts w:ascii="Arial" w:hAnsi="Arial" w:cs="Arial"/>
                <w:sz w:val="20"/>
              </w:rPr>
            </w:pPr>
          </w:p>
        </w:tc>
        <w:tc>
          <w:tcPr>
            <w:tcW w:w="802"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b/>
          <w:sz w:val="20"/>
        </w:rPr>
      </w:pPr>
      <w:r w:rsidRPr="00CB7202">
        <w:rPr>
          <w:rFonts w:ascii="Arial" w:hAnsi="Arial" w:cs="Arial"/>
          <w:b/>
          <w:sz w:val="20"/>
        </w:rPr>
        <w:t>Thông tin đơn vị hưởng theo đề nghị nêu trên của đơn vị rút dự toán.</w:t>
      </w:r>
    </w:p>
    <w:p w:rsidR="000B099C" w:rsidRPr="00CB7202" w:rsidRDefault="000B099C" w:rsidP="00CB7202">
      <w:pPr>
        <w:spacing w:before="120"/>
        <w:rPr>
          <w:rFonts w:ascii="Arial" w:hAnsi="Arial" w:cs="Arial"/>
          <w:sz w:val="20"/>
        </w:rPr>
      </w:pPr>
      <w:r w:rsidRPr="00CB7202">
        <w:rPr>
          <w:rFonts w:ascii="Arial" w:hAnsi="Arial" w:cs="Arial"/>
          <w:sz w:val="20"/>
        </w:rPr>
        <w:t>Nội dung chi:...</w:t>
      </w:r>
    </w:p>
    <w:p w:rsidR="000B099C" w:rsidRPr="00CB7202" w:rsidRDefault="000B099C" w:rsidP="00CB7202">
      <w:pPr>
        <w:spacing w:before="120"/>
        <w:jc w:val="center"/>
        <w:rPr>
          <w:rFonts w:ascii="Arial" w:hAnsi="Arial" w:cs="Arial"/>
          <w:sz w:val="20"/>
        </w:rPr>
      </w:pPr>
    </w:p>
    <w:tbl>
      <w:tblPr>
        <w:tblW w:w="5000" w:type="pct"/>
        <w:tblLook w:val="01E0" w:firstRow="1" w:lastRow="1" w:firstColumn="1" w:lastColumn="1" w:noHBand="0" w:noVBand="0"/>
      </w:tblPr>
      <w:tblGrid>
        <w:gridCol w:w="4428"/>
        <w:gridCol w:w="4428"/>
      </w:tblGrid>
      <w:tr w:rsidR="000B099C">
        <w:tc>
          <w:tcPr>
            <w:tcW w:w="4428" w:type="dxa"/>
            <w:shd w:val="clear" w:color="auto" w:fill="auto"/>
          </w:tcPr>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 ....</w:t>
            </w:r>
          </w:p>
          <w:tbl>
            <w:tblPr>
              <w:tblW w:w="5000" w:type="pct"/>
              <w:tblLook w:val="01E0" w:firstRow="1" w:lastRow="1" w:firstColumn="1" w:lastColumn="1" w:noHBand="0" w:noVBand="0"/>
            </w:tblPr>
            <w:tblGrid>
              <w:gridCol w:w="1405"/>
              <w:gridCol w:w="1404"/>
              <w:gridCol w:w="1403"/>
            </w:tblGrid>
            <w:tr w:rsidR="000B099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667"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r>
          </w:tbl>
          <w:p w:rsidR="000B099C" w:rsidRDefault="000B099C">
            <w:pPr>
              <w:widowControl w:val="0"/>
              <w:shd w:val="clear" w:color="auto" w:fill="FFFFFF"/>
              <w:spacing w:before="120"/>
              <w:jc w:val="center"/>
              <w:rPr>
                <w:rFonts w:ascii="Arial" w:hAnsi="Arial" w:cs="Arial"/>
                <w:b/>
                <w:bCs/>
                <w:sz w:val="20"/>
                <w:szCs w:val="20"/>
              </w:rPr>
            </w:pPr>
          </w:p>
        </w:tc>
        <w:tc>
          <w:tcPr>
            <w:tcW w:w="4428" w:type="dxa"/>
            <w:shd w:val="clear" w:color="auto" w:fill="auto"/>
          </w:tcPr>
          <w:p w:rsidR="000B099C" w:rsidRDefault="000B099C">
            <w:pPr>
              <w:widowControl w:val="0"/>
              <w:shd w:val="clear" w:color="auto" w:fill="FFFFFF"/>
              <w:spacing w:before="120"/>
              <w:jc w:val="center"/>
              <w:rPr>
                <w:rFonts w:ascii="Arial" w:hAnsi="Arial" w:cs="Arial"/>
                <w:b/>
                <w:bCs/>
                <w:i/>
                <w:sz w:val="20"/>
                <w:szCs w:val="21"/>
              </w:rPr>
            </w:pPr>
            <w:r>
              <w:rPr>
                <w:rFonts w:ascii="Arial" w:hAnsi="Arial" w:cs="Arial"/>
                <w:b/>
                <w:bCs/>
                <w:sz w:val="20"/>
                <w:szCs w:val="21"/>
              </w:rPr>
              <w:t>ĐƠN VỊ SỬ DỤNG NGÂN SÁCH</w:t>
            </w:r>
            <w:r>
              <w:rPr>
                <w:rFonts w:ascii="Arial" w:hAnsi="Arial" w:cs="Arial"/>
                <w:b/>
                <w:bCs/>
                <w:sz w:val="20"/>
                <w:szCs w:val="21"/>
              </w:rPr>
              <w:br/>
            </w:r>
            <w:r>
              <w:rPr>
                <w:rFonts w:ascii="Arial" w:hAnsi="Arial" w:cs="Arial"/>
                <w:b/>
                <w:bCs/>
                <w:i/>
                <w:sz w:val="20"/>
                <w:szCs w:val="21"/>
              </w:rPr>
              <w:t>Ngày... tháng... năm....</w:t>
            </w:r>
          </w:p>
          <w:tbl>
            <w:tblPr>
              <w:tblW w:w="5000" w:type="pct"/>
              <w:tblLook w:val="01E0" w:firstRow="1" w:lastRow="1" w:firstColumn="1" w:lastColumn="1" w:noHBand="0" w:noVBand="0"/>
            </w:tblPr>
            <w:tblGrid>
              <w:gridCol w:w="2105"/>
              <w:gridCol w:w="2107"/>
            </w:tblGrid>
            <w:tr w:rsidR="000B099C">
              <w:tc>
                <w:tcPr>
                  <w:tcW w:w="2499"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2501" w:type="pct"/>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LÃNH ĐẠO ĐƠN VỊ</w:t>
                  </w:r>
                  <w:r>
                    <w:rPr>
                      <w:rFonts w:ascii="Arial" w:hAnsi="Arial" w:cs="Arial"/>
                      <w:b/>
                      <w:bCs/>
                      <w:sz w:val="20"/>
                      <w:szCs w:val="21"/>
                    </w:rPr>
                    <w:br/>
                  </w:r>
                  <w:r>
                    <w:rPr>
                      <w:rFonts w:ascii="Arial" w:hAnsi="Arial" w:cs="Arial"/>
                      <w:b/>
                      <w:bCs/>
                      <w:i/>
                      <w:sz w:val="20"/>
                      <w:szCs w:val="21"/>
                    </w:rPr>
                    <w:t>(Ký, ghi họ tên, đóng dấu)</w:t>
                  </w:r>
                </w:p>
              </w:tc>
            </w:tr>
          </w:tbl>
          <w:p w:rsidR="000B099C" w:rsidRDefault="000B099C">
            <w:pPr>
              <w:widowControl w:val="0"/>
              <w:shd w:val="clear" w:color="auto" w:fill="FFFFFF"/>
              <w:spacing w:before="120"/>
              <w:jc w:val="center"/>
              <w:rPr>
                <w:rFonts w:ascii="Arial" w:hAnsi="Arial" w:cs="Arial"/>
                <w:b/>
                <w:bCs/>
                <w:sz w:val="20"/>
                <w:szCs w:val="20"/>
              </w:rPr>
            </w:pPr>
          </w:p>
        </w:tc>
      </w:tr>
    </w:tbl>
    <w:p w:rsidR="000B099C" w:rsidRPr="00CB7202" w:rsidRDefault="000B099C" w:rsidP="00CB7202">
      <w:pPr>
        <w:spacing w:before="120"/>
        <w:jc w:val="center"/>
        <w:rPr>
          <w:rFonts w:ascii="Arial" w:hAnsi="Arial" w:cs="Arial"/>
          <w:sz w:val="20"/>
        </w:rPr>
      </w:pPr>
    </w:p>
    <w:p w:rsidR="000B099C" w:rsidRPr="00CB7202" w:rsidRDefault="000B099C" w:rsidP="00CB7202">
      <w:pPr>
        <w:spacing w:before="120"/>
        <w:jc w:val="center"/>
        <w:rPr>
          <w:rFonts w:ascii="Arial" w:hAnsi="Arial" w:cs="Arial"/>
          <w:sz w:val="20"/>
        </w:rPr>
        <w:sectPr w:rsidR="000B099C" w:rsidRPr="00CB7202" w:rsidSect="000B099C">
          <w:pgSz w:w="12240" w:h="15840"/>
          <w:pgMar w:top="1440" w:right="1800" w:bottom="1440" w:left="1800" w:header="0" w:footer="0" w:gutter="0"/>
          <w:cols w:space="720"/>
          <w:noEndnote/>
          <w:docGrid w:linePitch="360"/>
        </w:sect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08.a/SDTƯ</w:t>
      </w:r>
    </w:p>
    <w:tbl>
      <w:tblPr>
        <w:tblW w:w="5000" w:type="pct"/>
        <w:tblLook w:val="01E0" w:firstRow="1" w:lastRow="1" w:firstColumn="1" w:lastColumn="1" w:noHBand="0" w:noVBand="0"/>
      </w:tblPr>
      <w:tblGrid>
        <w:gridCol w:w="4981"/>
        <w:gridCol w:w="8195"/>
      </w:tblGrid>
      <w:tr w:rsidR="000B099C">
        <w:tc>
          <w:tcPr>
            <w:tcW w:w="4981"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CHỦ ĐẦU TƯ, ĐƠN VỊ, TỔ CHỨC LÀM NHIỆM VỤ BỒI THƯỜNG, HỖ TRỢ VÀ TÁI ĐỊNH CƯ</w:t>
            </w:r>
            <w:r>
              <w:rPr>
                <w:rFonts w:ascii="Arial" w:hAnsi="Arial" w:cs="Arial"/>
                <w:b/>
                <w:bCs/>
                <w:sz w:val="20"/>
                <w:szCs w:val="20"/>
              </w:rPr>
              <w:br/>
              <w:t>-------</w:t>
            </w:r>
          </w:p>
        </w:tc>
        <w:tc>
          <w:tcPr>
            <w:tcW w:w="8195" w:type="dxa"/>
            <w:shd w:val="clear" w:color="auto" w:fill="auto"/>
          </w:tcPr>
          <w:p w:rsidR="000B099C" w:rsidRDefault="000B099C">
            <w:pPr>
              <w:widowControl w:val="0"/>
              <w:shd w:val="clear" w:color="auto" w:fill="FFFFFF"/>
              <w:spacing w:before="120"/>
              <w:jc w:val="center"/>
              <w:rPr>
                <w:rFonts w:ascii="Arial" w:hAnsi="Arial" w:cs="Arial"/>
                <w:b/>
                <w:bCs/>
                <w:sz w:val="20"/>
                <w:szCs w:val="20"/>
              </w:rPr>
            </w:pPr>
          </w:p>
        </w:tc>
      </w:tr>
    </w:tbl>
    <w:p w:rsidR="000B099C" w:rsidRPr="00CB7202" w:rsidRDefault="000B099C" w:rsidP="00CB7202">
      <w:pPr>
        <w:spacing w:before="120"/>
        <w:rPr>
          <w:rFonts w:ascii="Arial" w:hAnsi="Arial" w:cs="Arial"/>
          <w:sz w:val="20"/>
        </w:rPr>
      </w:pPr>
    </w:p>
    <w:p w:rsidR="000B099C" w:rsidRPr="00CB7202" w:rsidRDefault="000B099C" w:rsidP="00CB7202">
      <w:pPr>
        <w:spacing w:before="120"/>
        <w:jc w:val="center"/>
        <w:rPr>
          <w:rFonts w:ascii="Arial" w:hAnsi="Arial" w:cs="Arial"/>
          <w:b/>
          <w:sz w:val="20"/>
        </w:rPr>
      </w:pPr>
      <w:r w:rsidRPr="00CB7202">
        <w:rPr>
          <w:rFonts w:ascii="Arial" w:hAnsi="Arial" w:cs="Arial"/>
          <w:b/>
          <w:sz w:val="20"/>
        </w:rPr>
        <w:t>BÁO CÁO TỔNG HỢP TÌNH HÌNH TẠM ỨNG VÀ THU HỒI VỐN TẠM ỨNG</w:t>
      </w:r>
    </w:p>
    <w:p w:rsidR="000B099C" w:rsidRPr="00CB7202" w:rsidRDefault="000B099C" w:rsidP="00CB7202">
      <w:pPr>
        <w:spacing w:before="120"/>
        <w:jc w:val="center"/>
        <w:rPr>
          <w:rFonts w:ascii="Arial" w:hAnsi="Arial" w:cs="Arial"/>
          <w:i/>
          <w:sz w:val="20"/>
        </w:rPr>
      </w:pPr>
      <w:r w:rsidRPr="00CB7202">
        <w:rPr>
          <w:rFonts w:ascii="Arial" w:hAnsi="Arial" w:cs="Arial"/>
          <w:i/>
          <w:sz w:val="20"/>
        </w:rPr>
        <w:t>(Kèm theo công văn số... ngày... tháng... năm ... của...)</w:t>
      </w:r>
    </w:p>
    <w:p w:rsidR="000B099C" w:rsidRPr="00CB7202" w:rsidRDefault="000B099C" w:rsidP="00CB7202">
      <w:pPr>
        <w:spacing w:before="120"/>
        <w:jc w:val="right"/>
        <w:rPr>
          <w:rFonts w:ascii="Arial" w:hAnsi="Arial" w:cs="Arial"/>
          <w:i/>
          <w:sz w:val="20"/>
        </w:rPr>
      </w:pPr>
      <w:r w:rsidRPr="00CB7202">
        <w:rPr>
          <w:rFonts w:ascii="Arial" w:hAnsi="Arial" w:cs="Arial"/>
          <w:i/>
          <w:sz w:val="20"/>
        </w:rPr>
        <w:t>Đơn vị tính: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8"/>
        <w:gridCol w:w="2870"/>
        <w:gridCol w:w="1084"/>
        <w:gridCol w:w="1097"/>
        <w:gridCol w:w="965"/>
        <w:gridCol w:w="978"/>
        <w:gridCol w:w="1024"/>
        <w:gridCol w:w="1092"/>
        <w:gridCol w:w="1105"/>
        <w:gridCol w:w="1030"/>
        <w:gridCol w:w="1253"/>
      </w:tblGrid>
      <w:tr w:rsidR="000B099C" w:rsidRPr="00CB7202">
        <w:tblPrEx>
          <w:tblCellMar>
            <w:top w:w="0" w:type="dxa"/>
            <w:left w:w="0" w:type="dxa"/>
            <w:bottom w:w="0" w:type="dxa"/>
            <w:right w:w="0" w:type="dxa"/>
          </w:tblCellMar>
        </w:tblPrEx>
        <w:tc>
          <w:tcPr>
            <w:tcW w:w="181"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STT</w:t>
            </w:r>
          </w:p>
        </w:tc>
        <w:tc>
          <w:tcPr>
            <w:tcW w:w="1107"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w:t>
            </w:r>
          </w:p>
        </w:tc>
        <w:tc>
          <w:tcPr>
            <w:tcW w:w="41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Lũy kế số dư tạm ứng chưa thu hồi đến thời điểm báo cáo</w:t>
            </w:r>
          </w:p>
        </w:tc>
        <w:tc>
          <w:tcPr>
            <w:tcW w:w="423"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dự án</w:t>
            </w:r>
          </w:p>
        </w:tc>
        <w:tc>
          <w:tcPr>
            <w:tcW w:w="2872" w:type="pct"/>
            <w:gridSpan w:val="7"/>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đó</w:t>
            </w:r>
          </w:p>
        </w:tc>
      </w:tr>
      <w:tr w:rsidR="000B099C" w:rsidRPr="00CB7202">
        <w:tblPrEx>
          <w:tblCellMar>
            <w:top w:w="0" w:type="dxa"/>
            <w:left w:w="0" w:type="dxa"/>
            <w:bottom w:w="0" w:type="dxa"/>
            <w:right w:w="0" w:type="dxa"/>
          </w:tblCellMar>
        </w:tblPrEx>
        <w:tc>
          <w:tcPr>
            <w:tcW w:w="18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1107"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1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2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gốc (số tạm ứng chưa thu hồi) gửi tại Ngân hàng thương mại*</w:t>
            </w:r>
          </w:p>
        </w:tc>
        <w:tc>
          <w:tcPr>
            <w:tcW w:w="2015" w:type="pct"/>
            <w:gridSpan w:val="5"/>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dư tạm ứng quá hạn chưa thu hồi</w:t>
            </w:r>
          </w:p>
        </w:tc>
        <w:tc>
          <w:tcPr>
            <w:tcW w:w="485"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Đề xuất hướng xử lý thu hồi tạm ứng</w:t>
            </w:r>
          </w:p>
        </w:tc>
      </w:tr>
      <w:tr w:rsidR="000B099C" w:rsidRPr="00CB7202">
        <w:tblPrEx>
          <w:tblCellMar>
            <w:top w:w="0" w:type="dxa"/>
            <w:left w:w="0" w:type="dxa"/>
            <w:bottom w:w="0" w:type="dxa"/>
            <w:right w:w="0" w:type="dxa"/>
          </w:tblCellMar>
        </w:tblPrEx>
        <w:tc>
          <w:tcPr>
            <w:tcW w:w="18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1107"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1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2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7"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 dư tạm ứng quá hạn chưa thu hồi</w:t>
            </w:r>
          </w:p>
        </w:tc>
        <w:tc>
          <w:tcPr>
            <w:tcW w:w="1638" w:type="pct"/>
            <w:gridSpan w:val="4"/>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Nguyên nhân chưa thu hồi</w:t>
            </w:r>
          </w:p>
        </w:tc>
        <w:tc>
          <w:tcPr>
            <w:tcW w:w="485" w:type="pct"/>
            <w:vMerge/>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18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1107"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1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2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7"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95"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Ban Quản lý dự án/Chủ đầu tư giải thể</w:t>
            </w:r>
          </w:p>
        </w:tc>
        <w:tc>
          <w:tcPr>
            <w:tcW w:w="421"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Nhà thầu phá sản</w:t>
            </w:r>
          </w:p>
        </w:tc>
        <w:tc>
          <w:tcPr>
            <w:tcW w:w="42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Dự án đình hoãn, không thực hiện</w:t>
            </w:r>
          </w:p>
        </w:tc>
        <w:tc>
          <w:tcPr>
            <w:tcW w:w="397"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Nguyên nhân khác (ghi cụ thể)</w:t>
            </w:r>
          </w:p>
        </w:tc>
        <w:tc>
          <w:tcPr>
            <w:tcW w:w="485" w:type="pct"/>
            <w:vMerge/>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1107"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41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42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37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377"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39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w:t>
            </w:r>
          </w:p>
        </w:tc>
        <w:tc>
          <w:tcPr>
            <w:tcW w:w="42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42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w:t>
            </w: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10</w:t>
            </w:r>
          </w:p>
        </w:tc>
        <w:tc>
          <w:tcPr>
            <w:tcW w:w="48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11</w:t>
            </w: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107"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418" w:type="pct"/>
            <w:shd w:val="clear" w:color="auto" w:fill="auto"/>
            <w:vAlign w:val="center"/>
          </w:tcPr>
          <w:p w:rsidR="000B099C" w:rsidRPr="00CB7202" w:rsidRDefault="000B099C" w:rsidP="00CB7202">
            <w:pPr>
              <w:spacing w:before="120"/>
              <w:jc w:val="center"/>
              <w:rPr>
                <w:rFonts w:ascii="Arial" w:hAnsi="Arial" w:cs="Arial"/>
                <w:sz w:val="20"/>
              </w:rPr>
            </w:pPr>
          </w:p>
        </w:tc>
        <w:tc>
          <w:tcPr>
            <w:tcW w:w="423" w:type="pct"/>
            <w:shd w:val="clear" w:color="auto" w:fill="auto"/>
            <w:vAlign w:val="center"/>
          </w:tcPr>
          <w:p w:rsidR="000B099C" w:rsidRPr="00CB7202" w:rsidRDefault="000B099C" w:rsidP="00CB7202">
            <w:pPr>
              <w:spacing w:before="120"/>
              <w:jc w:val="center"/>
              <w:rPr>
                <w:rFonts w:ascii="Arial" w:hAnsi="Arial" w:cs="Arial"/>
                <w:sz w:val="20"/>
              </w:rPr>
            </w:pPr>
          </w:p>
        </w:tc>
        <w:tc>
          <w:tcPr>
            <w:tcW w:w="372" w:type="pct"/>
            <w:shd w:val="clear" w:color="auto" w:fill="auto"/>
            <w:vAlign w:val="center"/>
          </w:tcPr>
          <w:p w:rsidR="000B099C" w:rsidRPr="00CB7202" w:rsidRDefault="000B099C" w:rsidP="00CB7202">
            <w:pPr>
              <w:spacing w:before="120"/>
              <w:jc w:val="center"/>
              <w:rPr>
                <w:rFonts w:ascii="Arial" w:hAnsi="Arial" w:cs="Arial"/>
                <w:sz w:val="20"/>
              </w:rPr>
            </w:pPr>
          </w:p>
        </w:tc>
        <w:tc>
          <w:tcPr>
            <w:tcW w:w="377" w:type="pct"/>
            <w:shd w:val="clear" w:color="auto" w:fill="auto"/>
            <w:vAlign w:val="center"/>
          </w:tcPr>
          <w:p w:rsidR="000B099C" w:rsidRPr="00CB7202" w:rsidRDefault="000B099C" w:rsidP="00CB7202">
            <w:pPr>
              <w:spacing w:before="120"/>
              <w:jc w:val="center"/>
              <w:rPr>
                <w:rFonts w:ascii="Arial" w:hAnsi="Arial" w:cs="Arial"/>
                <w:sz w:val="20"/>
              </w:rPr>
            </w:pPr>
          </w:p>
        </w:tc>
        <w:tc>
          <w:tcPr>
            <w:tcW w:w="395" w:type="pct"/>
            <w:shd w:val="clear" w:color="auto" w:fill="auto"/>
            <w:vAlign w:val="center"/>
          </w:tcPr>
          <w:p w:rsidR="000B099C" w:rsidRPr="00CB7202" w:rsidRDefault="000B099C" w:rsidP="00CB7202">
            <w:pPr>
              <w:spacing w:before="120"/>
              <w:jc w:val="center"/>
              <w:rPr>
                <w:rFonts w:ascii="Arial" w:hAnsi="Arial" w:cs="Arial"/>
                <w:sz w:val="20"/>
              </w:rPr>
            </w:pPr>
          </w:p>
        </w:tc>
        <w:tc>
          <w:tcPr>
            <w:tcW w:w="421" w:type="pct"/>
            <w:shd w:val="clear" w:color="auto" w:fill="auto"/>
            <w:vAlign w:val="center"/>
          </w:tcPr>
          <w:p w:rsidR="000B099C" w:rsidRPr="00CB7202" w:rsidRDefault="000B099C" w:rsidP="00CB7202">
            <w:pPr>
              <w:spacing w:before="120"/>
              <w:jc w:val="center"/>
              <w:rPr>
                <w:rFonts w:ascii="Arial" w:hAnsi="Arial" w:cs="Arial"/>
                <w:sz w:val="20"/>
              </w:rPr>
            </w:pPr>
          </w:p>
        </w:tc>
        <w:tc>
          <w:tcPr>
            <w:tcW w:w="42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c>
          <w:tcPr>
            <w:tcW w:w="48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107"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w:t>
            </w:r>
          </w:p>
        </w:tc>
        <w:tc>
          <w:tcPr>
            <w:tcW w:w="418" w:type="pct"/>
            <w:shd w:val="clear" w:color="auto" w:fill="auto"/>
            <w:vAlign w:val="center"/>
          </w:tcPr>
          <w:p w:rsidR="000B099C" w:rsidRPr="00CB7202" w:rsidRDefault="000B099C" w:rsidP="00CB7202">
            <w:pPr>
              <w:spacing w:before="120"/>
              <w:jc w:val="center"/>
              <w:rPr>
                <w:rFonts w:ascii="Arial" w:hAnsi="Arial" w:cs="Arial"/>
                <w:sz w:val="20"/>
              </w:rPr>
            </w:pPr>
          </w:p>
        </w:tc>
        <w:tc>
          <w:tcPr>
            <w:tcW w:w="423" w:type="pct"/>
            <w:shd w:val="clear" w:color="auto" w:fill="auto"/>
            <w:vAlign w:val="center"/>
          </w:tcPr>
          <w:p w:rsidR="000B099C" w:rsidRPr="00CB7202" w:rsidRDefault="000B099C" w:rsidP="00CB7202">
            <w:pPr>
              <w:spacing w:before="120"/>
              <w:jc w:val="center"/>
              <w:rPr>
                <w:rFonts w:ascii="Arial" w:hAnsi="Arial" w:cs="Arial"/>
                <w:sz w:val="20"/>
              </w:rPr>
            </w:pPr>
          </w:p>
        </w:tc>
        <w:tc>
          <w:tcPr>
            <w:tcW w:w="372" w:type="pct"/>
            <w:shd w:val="clear" w:color="auto" w:fill="auto"/>
            <w:vAlign w:val="center"/>
          </w:tcPr>
          <w:p w:rsidR="000B099C" w:rsidRPr="00CB7202" w:rsidRDefault="000B099C" w:rsidP="00CB7202">
            <w:pPr>
              <w:spacing w:before="120"/>
              <w:jc w:val="center"/>
              <w:rPr>
                <w:rFonts w:ascii="Arial" w:hAnsi="Arial" w:cs="Arial"/>
                <w:sz w:val="20"/>
              </w:rPr>
            </w:pPr>
          </w:p>
        </w:tc>
        <w:tc>
          <w:tcPr>
            <w:tcW w:w="377" w:type="pct"/>
            <w:shd w:val="clear" w:color="auto" w:fill="auto"/>
            <w:vAlign w:val="center"/>
          </w:tcPr>
          <w:p w:rsidR="000B099C" w:rsidRPr="00CB7202" w:rsidRDefault="000B099C" w:rsidP="00CB7202">
            <w:pPr>
              <w:spacing w:before="120"/>
              <w:jc w:val="center"/>
              <w:rPr>
                <w:rFonts w:ascii="Arial" w:hAnsi="Arial" w:cs="Arial"/>
                <w:sz w:val="20"/>
              </w:rPr>
            </w:pPr>
          </w:p>
        </w:tc>
        <w:tc>
          <w:tcPr>
            <w:tcW w:w="395" w:type="pct"/>
            <w:shd w:val="clear" w:color="auto" w:fill="auto"/>
            <w:vAlign w:val="center"/>
          </w:tcPr>
          <w:p w:rsidR="000B099C" w:rsidRPr="00CB7202" w:rsidRDefault="000B099C" w:rsidP="00CB7202">
            <w:pPr>
              <w:spacing w:before="120"/>
              <w:jc w:val="center"/>
              <w:rPr>
                <w:rFonts w:ascii="Arial" w:hAnsi="Arial" w:cs="Arial"/>
                <w:sz w:val="20"/>
              </w:rPr>
            </w:pPr>
          </w:p>
        </w:tc>
        <w:tc>
          <w:tcPr>
            <w:tcW w:w="421" w:type="pct"/>
            <w:shd w:val="clear" w:color="auto" w:fill="auto"/>
            <w:vAlign w:val="center"/>
          </w:tcPr>
          <w:p w:rsidR="000B099C" w:rsidRPr="00CB7202" w:rsidRDefault="000B099C" w:rsidP="00CB7202">
            <w:pPr>
              <w:spacing w:before="120"/>
              <w:jc w:val="center"/>
              <w:rPr>
                <w:rFonts w:ascii="Arial" w:hAnsi="Arial" w:cs="Arial"/>
                <w:sz w:val="20"/>
              </w:rPr>
            </w:pPr>
          </w:p>
        </w:tc>
        <w:tc>
          <w:tcPr>
            <w:tcW w:w="42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c>
          <w:tcPr>
            <w:tcW w:w="48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107"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w:t>
            </w:r>
          </w:p>
        </w:tc>
        <w:tc>
          <w:tcPr>
            <w:tcW w:w="418" w:type="pct"/>
            <w:shd w:val="clear" w:color="auto" w:fill="auto"/>
            <w:vAlign w:val="center"/>
          </w:tcPr>
          <w:p w:rsidR="000B099C" w:rsidRPr="00CB7202" w:rsidRDefault="000B099C" w:rsidP="00CB7202">
            <w:pPr>
              <w:spacing w:before="120"/>
              <w:jc w:val="center"/>
              <w:rPr>
                <w:rFonts w:ascii="Arial" w:hAnsi="Arial" w:cs="Arial"/>
                <w:sz w:val="20"/>
              </w:rPr>
            </w:pPr>
          </w:p>
        </w:tc>
        <w:tc>
          <w:tcPr>
            <w:tcW w:w="423" w:type="pct"/>
            <w:shd w:val="clear" w:color="auto" w:fill="auto"/>
            <w:vAlign w:val="center"/>
          </w:tcPr>
          <w:p w:rsidR="000B099C" w:rsidRPr="00CB7202" w:rsidRDefault="000B099C" w:rsidP="00CB7202">
            <w:pPr>
              <w:spacing w:before="120"/>
              <w:jc w:val="center"/>
              <w:rPr>
                <w:rFonts w:ascii="Arial" w:hAnsi="Arial" w:cs="Arial"/>
                <w:sz w:val="20"/>
              </w:rPr>
            </w:pPr>
          </w:p>
        </w:tc>
        <w:tc>
          <w:tcPr>
            <w:tcW w:w="372" w:type="pct"/>
            <w:shd w:val="clear" w:color="auto" w:fill="auto"/>
            <w:vAlign w:val="center"/>
          </w:tcPr>
          <w:p w:rsidR="000B099C" w:rsidRPr="00CB7202" w:rsidRDefault="000B099C" w:rsidP="00CB7202">
            <w:pPr>
              <w:spacing w:before="120"/>
              <w:jc w:val="center"/>
              <w:rPr>
                <w:rFonts w:ascii="Arial" w:hAnsi="Arial" w:cs="Arial"/>
                <w:sz w:val="20"/>
              </w:rPr>
            </w:pPr>
          </w:p>
        </w:tc>
        <w:tc>
          <w:tcPr>
            <w:tcW w:w="377" w:type="pct"/>
            <w:shd w:val="clear" w:color="auto" w:fill="auto"/>
            <w:vAlign w:val="center"/>
          </w:tcPr>
          <w:p w:rsidR="000B099C" w:rsidRPr="00CB7202" w:rsidRDefault="000B099C" w:rsidP="00CB7202">
            <w:pPr>
              <w:spacing w:before="120"/>
              <w:jc w:val="center"/>
              <w:rPr>
                <w:rFonts w:ascii="Arial" w:hAnsi="Arial" w:cs="Arial"/>
                <w:sz w:val="20"/>
              </w:rPr>
            </w:pPr>
          </w:p>
        </w:tc>
        <w:tc>
          <w:tcPr>
            <w:tcW w:w="395" w:type="pct"/>
            <w:shd w:val="clear" w:color="auto" w:fill="auto"/>
            <w:vAlign w:val="center"/>
          </w:tcPr>
          <w:p w:rsidR="000B099C" w:rsidRPr="00CB7202" w:rsidRDefault="000B099C" w:rsidP="00CB7202">
            <w:pPr>
              <w:spacing w:before="120"/>
              <w:jc w:val="center"/>
              <w:rPr>
                <w:rFonts w:ascii="Arial" w:hAnsi="Arial" w:cs="Arial"/>
                <w:sz w:val="20"/>
              </w:rPr>
            </w:pPr>
          </w:p>
        </w:tc>
        <w:tc>
          <w:tcPr>
            <w:tcW w:w="421" w:type="pct"/>
            <w:shd w:val="clear" w:color="auto" w:fill="auto"/>
            <w:vAlign w:val="center"/>
          </w:tcPr>
          <w:p w:rsidR="000B099C" w:rsidRPr="00CB7202" w:rsidRDefault="000B099C" w:rsidP="00CB7202">
            <w:pPr>
              <w:spacing w:before="120"/>
              <w:jc w:val="center"/>
              <w:rPr>
                <w:rFonts w:ascii="Arial" w:hAnsi="Arial" w:cs="Arial"/>
                <w:sz w:val="20"/>
              </w:rPr>
            </w:pPr>
          </w:p>
        </w:tc>
        <w:tc>
          <w:tcPr>
            <w:tcW w:w="42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c>
          <w:tcPr>
            <w:tcW w:w="485"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107" w:type="pct"/>
            <w:shd w:val="clear" w:color="auto" w:fill="auto"/>
            <w:vAlign w:val="center"/>
          </w:tcPr>
          <w:p w:rsidR="000B099C" w:rsidRPr="00CB7202" w:rsidRDefault="000B099C" w:rsidP="00CB7202">
            <w:pPr>
              <w:spacing w:before="120"/>
              <w:jc w:val="center"/>
              <w:rPr>
                <w:rFonts w:ascii="Arial" w:hAnsi="Arial" w:cs="Arial"/>
                <w:sz w:val="20"/>
              </w:rPr>
            </w:pPr>
          </w:p>
        </w:tc>
        <w:tc>
          <w:tcPr>
            <w:tcW w:w="418" w:type="pct"/>
            <w:shd w:val="clear" w:color="auto" w:fill="auto"/>
            <w:vAlign w:val="center"/>
          </w:tcPr>
          <w:p w:rsidR="000B099C" w:rsidRPr="00CB7202" w:rsidRDefault="000B099C" w:rsidP="00CB7202">
            <w:pPr>
              <w:spacing w:before="120"/>
              <w:jc w:val="center"/>
              <w:rPr>
                <w:rFonts w:ascii="Arial" w:hAnsi="Arial" w:cs="Arial"/>
                <w:sz w:val="20"/>
              </w:rPr>
            </w:pPr>
          </w:p>
        </w:tc>
        <w:tc>
          <w:tcPr>
            <w:tcW w:w="423" w:type="pct"/>
            <w:shd w:val="clear" w:color="auto" w:fill="auto"/>
            <w:vAlign w:val="center"/>
          </w:tcPr>
          <w:p w:rsidR="000B099C" w:rsidRPr="00CB7202" w:rsidRDefault="000B099C" w:rsidP="00CB7202">
            <w:pPr>
              <w:spacing w:before="120"/>
              <w:jc w:val="center"/>
              <w:rPr>
                <w:rFonts w:ascii="Arial" w:hAnsi="Arial" w:cs="Arial"/>
                <w:sz w:val="20"/>
              </w:rPr>
            </w:pPr>
          </w:p>
        </w:tc>
        <w:tc>
          <w:tcPr>
            <w:tcW w:w="372" w:type="pct"/>
            <w:shd w:val="clear" w:color="auto" w:fill="auto"/>
            <w:vAlign w:val="center"/>
          </w:tcPr>
          <w:p w:rsidR="000B099C" w:rsidRPr="00CB7202" w:rsidRDefault="000B099C" w:rsidP="00CB7202">
            <w:pPr>
              <w:spacing w:before="120"/>
              <w:jc w:val="center"/>
              <w:rPr>
                <w:rFonts w:ascii="Arial" w:hAnsi="Arial" w:cs="Arial"/>
                <w:sz w:val="20"/>
              </w:rPr>
            </w:pPr>
          </w:p>
        </w:tc>
        <w:tc>
          <w:tcPr>
            <w:tcW w:w="377" w:type="pct"/>
            <w:shd w:val="clear" w:color="auto" w:fill="auto"/>
            <w:vAlign w:val="center"/>
          </w:tcPr>
          <w:p w:rsidR="000B099C" w:rsidRPr="00CB7202" w:rsidRDefault="000B099C" w:rsidP="00CB7202">
            <w:pPr>
              <w:spacing w:before="120"/>
              <w:jc w:val="center"/>
              <w:rPr>
                <w:rFonts w:ascii="Arial" w:hAnsi="Arial" w:cs="Arial"/>
                <w:sz w:val="20"/>
              </w:rPr>
            </w:pPr>
          </w:p>
        </w:tc>
        <w:tc>
          <w:tcPr>
            <w:tcW w:w="395" w:type="pct"/>
            <w:shd w:val="clear" w:color="auto" w:fill="auto"/>
            <w:vAlign w:val="center"/>
          </w:tcPr>
          <w:p w:rsidR="000B099C" w:rsidRPr="00CB7202" w:rsidRDefault="000B099C" w:rsidP="00CB7202">
            <w:pPr>
              <w:spacing w:before="120"/>
              <w:jc w:val="center"/>
              <w:rPr>
                <w:rFonts w:ascii="Arial" w:hAnsi="Arial" w:cs="Arial"/>
                <w:sz w:val="20"/>
              </w:rPr>
            </w:pPr>
          </w:p>
        </w:tc>
        <w:tc>
          <w:tcPr>
            <w:tcW w:w="421" w:type="pct"/>
            <w:shd w:val="clear" w:color="auto" w:fill="auto"/>
            <w:vAlign w:val="center"/>
          </w:tcPr>
          <w:p w:rsidR="000B099C" w:rsidRPr="00CB7202" w:rsidRDefault="000B099C" w:rsidP="00CB7202">
            <w:pPr>
              <w:spacing w:before="120"/>
              <w:jc w:val="center"/>
              <w:rPr>
                <w:rFonts w:ascii="Arial" w:hAnsi="Arial" w:cs="Arial"/>
                <w:sz w:val="20"/>
              </w:rPr>
            </w:pPr>
          </w:p>
        </w:tc>
        <w:tc>
          <w:tcPr>
            <w:tcW w:w="42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c>
          <w:tcPr>
            <w:tcW w:w="485"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r w:rsidRPr="00CB7202">
        <w:rPr>
          <w:rFonts w:ascii="Arial" w:hAnsi="Arial" w:cs="Arial"/>
          <w:b/>
          <w:i/>
          <w:sz w:val="20"/>
        </w:rPr>
        <w:t xml:space="preserve">Ghi chú: * </w:t>
      </w:r>
      <w:r w:rsidRPr="00CB7202">
        <w:rPr>
          <w:rFonts w:ascii="Arial" w:hAnsi="Arial" w:cs="Arial"/>
          <w:sz w:val="20"/>
        </w:rPr>
        <w:t>Đối với trường hợp người có đất thu hồi, chủ sở hữu tài sản không nhận tiền bồi thường, hỗ trợ và trường hợp đang có tranh chấp theo quy định của Luật Đất đai.</w:t>
      </w:r>
    </w:p>
    <w:p w:rsidR="000B099C" w:rsidRPr="00CB7202" w:rsidRDefault="000B099C" w:rsidP="00CB7202">
      <w:pPr>
        <w:spacing w:before="120"/>
        <w:rPr>
          <w:rFonts w:ascii="Arial" w:hAnsi="Arial" w:cs="Arial"/>
          <w:sz w:val="20"/>
        </w:rPr>
      </w:pPr>
    </w:p>
    <w:tbl>
      <w:tblPr>
        <w:tblW w:w="5000" w:type="pct"/>
        <w:tblLook w:val="01E0" w:firstRow="1" w:lastRow="1" w:firstColumn="1" w:lastColumn="1" w:noHBand="0" w:noVBand="0"/>
      </w:tblPr>
      <w:tblGrid>
        <w:gridCol w:w="6588"/>
        <w:gridCol w:w="6588"/>
      </w:tblGrid>
      <w:tr w:rsidR="000B099C">
        <w:tc>
          <w:tcPr>
            <w:tcW w:w="442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b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i/>
                <w:sz w:val="20"/>
                <w:szCs w:val="21"/>
              </w:rPr>
              <w:t>.... ngày... tháng... năm...</w:t>
            </w:r>
            <w:r>
              <w:rPr>
                <w:rFonts w:ascii="Arial" w:hAnsi="Arial" w:cs="Arial"/>
                <w:b/>
                <w:bCs/>
                <w:sz w:val="20"/>
                <w:szCs w:val="21"/>
              </w:rPr>
              <w:br/>
              <w:t>LÃNH ĐẠO CƠ QUAN</w:t>
            </w:r>
            <w:r>
              <w:rPr>
                <w:rFonts w:ascii="Arial" w:hAnsi="Arial" w:cs="Arial"/>
                <w:b/>
                <w:bCs/>
                <w:sz w:val="20"/>
                <w:szCs w:val="21"/>
              </w:rPr>
              <w:br/>
            </w:r>
            <w:r>
              <w:rPr>
                <w:rFonts w:ascii="Arial" w:hAnsi="Arial" w:cs="Arial"/>
                <w:b/>
                <w:bCs/>
                <w:i/>
                <w:sz w:val="20"/>
                <w:szCs w:val="21"/>
              </w:rPr>
              <w:t>(Ký, ghi rõ họ tên, chức vụ và đóng dấu)</w:t>
            </w:r>
          </w:p>
        </w:tc>
      </w:tr>
    </w:tbl>
    <w:p w:rsidR="000B099C" w:rsidRPr="00CB7202" w:rsidRDefault="000B099C" w:rsidP="00CB7202">
      <w:pPr>
        <w:spacing w:before="120"/>
        <w:rPr>
          <w:rFonts w:ascii="Arial" w:hAnsi="Arial" w:cs="Arial"/>
          <w:sz w:val="20"/>
        </w:rPr>
      </w:pPr>
    </w:p>
    <w:p w:rsidR="000B099C" w:rsidRPr="00CB7202" w:rsidRDefault="000B099C" w:rsidP="00CB7202">
      <w:pPr>
        <w:spacing w:before="120"/>
        <w:jc w:val="center"/>
        <w:rPr>
          <w:rFonts w:ascii="Arial" w:hAnsi="Arial" w:cs="Arial"/>
          <w:b/>
          <w:sz w:val="20"/>
        </w:rPr>
      </w:pPr>
      <w:r w:rsidRPr="00CB7202">
        <w:rPr>
          <w:rFonts w:ascii="Arial" w:hAnsi="Arial" w:cs="Arial"/>
          <w:b/>
          <w:sz w:val="20"/>
        </w:rPr>
        <w:t>HƯỚNG DẪN</w:t>
      </w:r>
    </w:p>
    <w:p w:rsidR="000B099C" w:rsidRPr="00CB7202" w:rsidRDefault="000B099C" w:rsidP="00CB7202">
      <w:pPr>
        <w:spacing w:before="120"/>
        <w:rPr>
          <w:rFonts w:ascii="Arial" w:hAnsi="Arial" w:cs="Arial"/>
          <w:sz w:val="20"/>
        </w:rPr>
      </w:pPr>
      <w:r w:rsidRPr="00CB7202">
        <w:rPr>
          <w:rFonts w:ascii="Arial" w:hAnsi="Arial" w:cs="Arial"/>
          <w:sz w:val="20"/>
        </w:rPr>
        <w:t>1. Cột số 3, cột số 4, cột số 5, cột số 6: Điền bằng số học (số liệu tại cột 6 không bao gồm số liệu tại cột 5)</w:t>
      </w:r>
    </w:p>
    <w:p w:rsidR="000B099C" w:rsidRPr="00CB7202" w:rsidRDefault="000B099C" w:rsidP="00CB7202">
      <w:pPr>
        <w:spacing w:before="120"/>
        <w:rPr>
          <w:rFonts w:ascii="Arial" w:hAnsi="Arial" w:cs="Arial"/>
          <w:sz w:val="20"/>
        </w:rPr>
      </w:pPr>
      <w:r w:rsidRPr="00CB7202">
        <w:rPr>
          <w:rFonts w:ascii="Arial" w:hAnsi="Arial" w:cs="Arial"/>
          <w:sz w:val="20"/>
        </w:rPr>
        <w:t>2. Cột số 7, cột số 8, cột số 9: Tích dấu "x" (nếu có).</w:t>
      </w:r>
    </w:p>
    <w:p w:rsidR="000B099C" w:rsidRPr="00CB7202" w:rsidRDefault="000B099C" w:rsidP="00CB7202">
      <w:pPr>
        <w:spacing w:before="120"/>
        <w:rPr>
          <w:rFonts w:ascii="Arial" w:hAnsi="Arial" w:cs="Arial"/>
          <w:sz w:val="20"/>
        </w:rPr>
      </w:pPr>
      <w:r w:rsidRPr="00CB7202">
        <w:rPr>
          <w:rFonts w:ascii="Arial" w:hAnsi="Arial" w:cs="Arial"/>
          <w:sz w:val="20"/>
        </w:rPr>
        <w:t>3. Cột số 10, cột số 11: Ghi cụ thể bằng chữ.</w:t>
      </w:r>
    </w:p>
    <w:p w:rsidR="000B099C" w:rsidRPr="00CB7202" w:rsidRDefault="000B099C" w:rsidP="00CB7202">
      <w:pPr>
        <w:spacing w:before="120"/>
        <w:rPr>
          <w:rFonts w:ascii="Arial" w:hAnsi="Arial" w:cs="Arial"/>
          <w:sz w:val="20"/>
        </w:r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08.b/SDTƯ</w:t>
      </w:r>
    </w:p>
    <w:tbl>
      <w:tblPr>
        <w:tblW w:w="5000" w:type="pct"/>
        <w:tblLook w:val="01E0" w:firstRow="1" w:lastRow="1" w:firstColumn="1" w:lastColumn="1" w:noHBand="0" w:noVBand="0"/>
      </w:tblPr>
      <w:tblGrid>
        <w:gridCol w:w="4981"/>
        <w:gridCol w:w="8195"/>
      </w:tblGrid>
      <w:tr w:rsidR="000B099C">
        <w:tc>
          <w:tcPr>
            <w:tcW w:w="4981"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CƠ QUAN THANH TOÁN</w:t>
            </w:r>
            <w:r>
              <w:rPr>
                <w:rFonts w:ascii="Arial" w:hAnsi="Arial" w:cs="Arial"/>
                <w:b/>
                <w:bCs/>
                <w:sz w:val="20"/>
                <w:szCs w:val="20"/>
              </w:rPr>
              <w:br/>
              <w:t>-------</w:t>
            </w:r>
          </w:p>
        </w:tc>
        <w:tc>
          <w:tcPr>
            <w:tcW w:w="8195" w:type="dxa"/>
            <w:shd w:val="clear" w:color="auto" w:fill="auto"/>
          </w:tcPr>
          <w:p w:rsidR="000B099C" w:rsidRDefault="000B099C">
            <w:pPr>
              <w:widowControl w:val="0"/>
              <w:shd w:val="clear" w:color="auto" w:fill="FFFFFF"/>
              <w:spacing w:before="120"/>
              <w:jc w:val="center"/>
              <w:rPr>
                <w:rFonts w:ascii="Arial" w:hAnsi="Arial" w:cs="Arial"/>
                <w:b/>
                <w:bCs/>
                <w:sz w:val="20"/>
                <w:szCs w:val="20"/>
              </w:rPr>
            </w:pPr>
          </w:p>
        </w:tc>
      </w:tr>
    </w:tbl>
    <w:p w:rsidR="000B099C" w:rsidRPr="00CB7202" w:rsidRDefault="000B099C" w:rsidP="00CB7202">
      <w:pPr>
        <w:spacing w:before="120"/>
        <w:jc w:val="center"/>
        <w:rPr>
          <w:rFonts w:ascii="Arial" w:hAnsi="Arial" w:cs="Arial"/>
          <w:i/>
          <w:sz w:val="20"/>
        </w:rPr>
      </w:pPr>
      <w:r w:rsidRPr="00CB7202">
        <w:rPr>
          <w:rFonts w:ascii="Arial" w:hAnsi="Arial" w:cs="Arial"/>
          <w:b/>
          <w:sz w:val="20"/>
        </w:rPr>
        <w:t>BÁO CÁO TỔNG HỢP TÌNH HÌNH TẠM ỨNG VÀ THU HỒI VỐN TẠM ỨNG</w:t>
      </w:r>
      <w:r w:rsidRPr="00CB7202">
        <w:rPr>
          <w:rFonts w:ascii="Arial" w:hAnsi="Arial" w:cs="Arial"/>
          <w:b/>
          <w:sz w:val="20"/>
        </w:rPr>
        <w:br/>
      </w:r>
      <w:r w:rsidRPr="00CB7202">
        <w:rPr>
          <w:rFonts w:ascii="Arial" w:hAnsi="Arial" w:cs="Arial"/>
          <w:i/>
          <w:sz w:val="20"/>
        </w:rPr>
        <w:t>(Kèm theo công văn số... ngày... tháng... năm ... của...)</w:t>
      </w:r>
    </w:p>
    <w:p w:rsidR="000B099C" w:rsidRPr="00CB7202" w:rsidRDefault="000B099C" w:rsidP="00CB7202">
      <w:pPr>
        <w:spacing w:before="120"/>
        <w:jc w:val="right"/>
        <w:rPr>
          <w:rFonts w:ascii="Arial" w:hAnsi="Arial" w:cs="Arial"/>
          <w:i/>
          <w:sz w:val="20"/>
        </w:rPr>
      </w:pPr>
      <w:r w:rsidRPr="00CB7202">
        <w:rPr>
          <w:rFonts w:ascii="Arial" w:hAnsi="Arial" w:cs="Arial"/>
          <w:i/>
          <w:sz w:val="20"/>
        </w:rPr>
        <w:t>Đơn vị tính: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70"/>
        <w:gridCol w:w="3127"/>
        <w:gridCol w:w="1138"/>
        <w:gridCol w:w="1131"/>
        <w:gridCol w:w="962"/>
        <w:gridCol w:w="970"/>
        <w:gridCol w:w="1042"/>
        <w:gridCol w:w="1112"/>
        <w:gridCol w:w="853"/>
        <w:gridCol w:w="1131"/>
        <w:gridCol w:w="1030"/>
      </w:tblGrid>
      <w:tr w:rsidR="000B099C" w:rsidRPr="00CB7202">
        <w:tblPrEx>
          <w:tblCellMar>
            <w:top w:w="0" w:type="dxa"/>
            <w:left w:w="0" w:type="dxa"/>
            <w:bottom w:w="0" w:type="dxa"/>
            <w:right w:w="0" w:type="dxa"/>
          </w:tblCellMar>
        </w:tblPrEx>
        <w:tc>
          <w:tcPr>
            <w:tcW w:w="181"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STT</w:t>
            </w:r>
          </w:p>
        </w:tc>
        <w:tc>
          <w:tcPr>
            <w:tcW w:w="120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Nội dung</w:t>
            </w:r>
          </w:p>
        </w:tc>
        <w:tc>
          <w:tcPr>
            <w:tcW w:w="439"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Chủ đầu tư</w:t>
            </w:r>
          </w:p>
        </w:tc>
        <w:tc>
          <w:tcPr>
            <w:tcW w:w="436"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Mã dự án</w:t>
            </w:r>
          </w:p>
        </w:tc>
        <w:tc>
          <w:tcPr>
            <w:tcW w:w="371"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Lũy kế số dư tạm ứng đến thời điểm báo cáo</w:t>
            </w:r>
          </w:p>
        </w:tc>
        <w:tc>
          <w:tcPr>
            <w:tcW w:w="2367" w:type="pct"/>
            <w:gridSpan w:val="6"/>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đó</w:t>
            </w:r>
          </w:p>
        </w:tc>
      </w:tr>
      <w:tr w:rsidR="000B099C" w:rsidRPr="00CB7202">
        <w:tblPrEx>
          <w:tblCellMar>
            <w:top w:w="0" w:type="dxa"/>
            <w:left w:w="0" w:type="dxa"/>
            <w:bottom w:w="0" w:type="dxa"/>
            <w:right w:w="0" w:type="dxa"/>
          </w:tblCellMar>
        </w:tblPrEx>
        <w:tc>
          <w:tcPr>
            <w:tcW w:w="18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120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4"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tiền gốc (số tạm ứng chưa thu hồi) gửi tại Ngân hàng thương mại*</w:t>
            </w:r>
          </w:p>
        </w:tc>
        <w:tc>
          <w:tcPr>
            <w:tcW w:w="1993" w:type="pct"/>
            <w:gridSpan w:val="5"/>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dư tạm ứng quá hạn chưa thu hồi</w:t>
            </w:r>
          </w:p>
        </w:tc>
      </w:tr>
      <w:tr w:rsidR="000B099C" w:rsidRPr="00CB7202">
        <w:tblPrEx>
          <w:tblCellMar>
            <w:top w:w="0" w:type="dxa"/>
            <w:left w:w="0" w:type="dxa"/>
            <w:bottom w:w="0" w:type="dxa"/>
            <w:right w:w="0" w:type="dxa"/>
          </w:tblCellMar>
        </w:tblPrEx>
        <w:tc>
          <w:tcPr>
            <w:tcW w:w="18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120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4"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0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 dư tạm ứng quá hạn chưa thu hồi</w:t>
            </w:r>
          </w:p>
        </w:tc>
        <w:tc>
          <w:tcPr>
            <w:tcW w:w="1591" w:type="pct"/>
            <w:gridSpan w:val="4"/>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Nguyên nhân chưa thu hồi</w:t>
            </w:r>
          </w:p>
        </w:tc>
      </w:tr>
      <w:tr w:rsidR="000B099C" w:rsidRPr="00CB7202">
        <w:tblPrEx>
          <w:tblCellMar>
            <w:top w:w="0" w:type="dxa"/>
            <w:left w:w="0" w:type="dxa"/>
            <w:bottom w:w="0" w:type="dxa"/>
            <w:right w:w="0" w:type="dxa"/>
          </w:tblCellMar>
        </w:tblPrEx>
        <w:tc>
          <w:tcPr>
            <w:tcW w:w="18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120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1"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74"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0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42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Ban Quản lý dự án/Chủ đầu tư giải thể</w:t>
            </w:r>
          </w:p>
        </w:tc>
        <w:tc>
          <w:tcPr>
            <w:tcW w:w="329"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Nhà thầu phá sản</w:t>
            </w:r>
          </w:p>
        </w:tc>
        <w:tc>
          <w:tcPr>
            <w:tcW w:w="43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Dự án đình hoãn, không thực hiện</w:t>
            </w:r>
          </w:p>
        </w:tc>
        <w:tc>
          <w:tcPr>
            <w:tcW w:w="397"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Nguyên nhân khác (ghi cụ thể)</w:t>
            </w: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120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w:t>
            </w: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w:t>
            </w: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10</w:t>
            </w: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11</w:t>
            </w: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Nguồn vốn ngân sách nhà nước (không bao gồm vốn trái phiếu Chính phủ)</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Nguồn vốn trái phiếu Chính phủ</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A</w:t>
            </w:r>
          </w:p>
        </w:tc>
        <w:tc>
          <w:tcPr>
            <w:tcW w:w="1206" w:type="pct"/>
            <w:shd w:val="clear" w:color="auto" w:fill="auto"/>
            <w:vAlign w:val="center"/>
          </w:tcPr>
          <w:p w:rsidR="000B099C" w:rsidRPr="00CB7202" w:rsidRDefault="000B099C" w:rsidP="00CB7202">
            <w:pPr>
              <w:spacing w:before="120"/>
              <w:rPr>
                <w:rFonts w:ascii="Arial" w:hAnsi="Arial" w:cs="Arial"/>
                <w:b/>
                <w:sz w:val="20"/>
              </w:rPr>
            </w:pPr>
            <w:r w:rsidRPr="00CB7202">
              <w:rPr>
                <w:rFonts w:ascii="Arial" w:hAnsi="Arial" w:cs="Arial"/>
                <w:b/>
                <w:sz w:val="20"/>
              </w:rPr>
              <w:t>Nguồn vốn thuộc bộ, cơ quan trung ương quản lý</w:t>
            </w:r>
          </w:p>
        </w:tc>
        <w:tc>
          <w:tcPr>
            <w:tcW w:w="439" w:type="pct"/>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shd w:val="clear" w:color="auto" w:fill="auto"/>
            <w:vAlign w:val="center"/>
          </w:tcPr>
          <w:p w:rsidR="000B099C" w:rsidRPr="00CB7202" w:rsidRDefault="000B099C" w:rsidP="00CB7202">
            <w:pPr>
              <w:spacing w:before="120"/>
              <w:jc w:val="center"/>
              <w:rPr>
                <w:rFonts w:ascii="Arial" w:hAnsi="Arial" w:cs="Arial"/>
                <w:b/>
                <w:sz w:val="20"/>
              </w:rPr>
            </w:pPr>
          </w:p>
        </w:tc>
        <w:tc>
          <w:tcPr>
            <w:tcW w:w="371" w:type="pct"/>
            <w:shd w:val="clear" w:color="auto" w:fill="auto"/>
            <w:vAlign w:val="center"/>
          </w:tcPr>
          <w:p w:rsidR="000B099C" w:rsidRPr="00CB7202" w:rsidRDefault="000B099C" w:rsidP="00CB7202">
            <w:pPr>
              <w:spacing w:before="120"/>
              <w:jc w:val="center"/>
              <w:rPr>
                <w:rFonts w:ascii="Arial" w:hAnsi="Arial" w:cs="Arial"/>
                <w:b/>
                <w:sz w:val="20"/>
              </w:rPr>
            </w:pPr>
          </w:p>
        </w:tc>
        <w:tc>
          <w:tcPr>
            <w:tcW w:w="374" w:type="pct"/>
            <w:shd w:val="clear" w:color="auto" w:fill="auto"/>
            <w:vAlign w:val="center"/>
          </w:tcPr>
          <w:p w:rsidR="000B099C" w:rsidRPr="00CB7202" w:rsidRDefault="000B099C" w:rsidP="00CB7202">
            <w:pPr>
              <w:spacing w:before="120"/>
              <w:jc w:val="center"/>
              <w:rPr>
                <w:rFonts w:ascii="Arial" w:hAnsi="Arial" w:cs="Arial"/>
                <w:b/>
                <w:sz w:val="20"/>
              </w:rPr>
            </w:pPr>
          </w:p>
        </w:tc>
        <w:tc>
          <w:tcPr>
            <w:tcW w:w="402" w:type="pct"/>
            <w:shd w:val="clear" w:color="auto" w:fill="auto"/>
            <w:vAlign w:val="center"/>
          </w:tcPr>
          <w:p w:rsidR="000B099C" w:rsidRPr="00CB7202" w:rsidRDefault="000B099C" w:rsidP="00CB7202">
            <w:pPr>
              <w:spacing w:before="120"/>
              <w:jc w:val="center"/>
              <w:rPr>
                <w:rFonts w:ascii="Arial" w:hAnsi="Arial" w:cs="Arial"/>
                <w:b/>
                <w:sz w:val="20"/>
              </w:rPr>
            </w:pPr>
          </w:p>
        </w:tc>
        <w:tc>
          <w:tcPr>
            <w:tcW w:w="429" w:type="pct"/>
            <w:shd w:val="clear" w:color="auto" w:fill="auto"/>
            <w:vAlign w:val="center"/>
          </w:tcPr>
          <w:p w:rsidR="000B099C" w:rsidRPr="00CB7202" w:rsidRDefault="000B099C" w:rsidP="00CB7202">
            <w:pPr>
              <w:spacing w:before="120"/>
              <w:jc w:val="center"/>
              <w:rPr>
                <w:rFonts w:ascii="Arial" w:hAnsi="Arial" w:cs="Arial"/>
                <w:b/>
                <w:sz w:val="20"/>
              </w:rPr>
            </w:pPr>
          </w:p>
        </w:tc>
        <w:tc>
          <w:tcPr>
            <w:tcW w:w="329" w:type="pct"/>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shd w:val="clear" w:color="auto" w:fill="auto"/>
            <w:vAlign w:val="center"/>
          </w:tcPr>
          <w:p w:rsidR="000B099C" w:rsidRPr="00CB7202" w:rsidRDefault="000B099C" w:rsidP="00CB7202">
            <w:pPr>
              <w:spacing w:before="120"/>
              <w:jc w:val="center"/>
              <w:rPr>
                <w:rFonts w:ascii="Arial" w:hAnsi="Arial" w:cs="Arial"/>
                <w:b/>
                <w:sz w:val="20"/>
              </w:rPr>
            </w:pPr>
          </w:p>
        </w:tc>
        <w:tc>
          <w:tcPr>
            <w:tcW w:w="397" w:type="pct"/>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BỘ/CƠ QUAN TRUNG ƯƠNG...</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I</w:t>
            </w: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Nguồn vốn ngân sách nhà nước (không bao gồm vốn trái phiếu Chính phủ)</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II</w:t>
            </w: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Nguồn vốn trái phiếu Chính phủ</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B</w:t>
            </w:r>
          </w:p>
        </w:tc>
        <w:tc>
          <w:tcPr>
            <w:tcW w:w="1206" w:type="pct"/>
            <w:shd w:val="clear" w:color="auto" w:fill="auto"/>
            <w:vAlign w:val="center"/>
          </w:tcPr>
          <w:p w:rsidR="000B099C" w:rsidRPr="00CB7202" w:rsidRDefault="000B099C" w:rsidP="00CB7202">
            <w:pPr>
              <w:spacing w:before="120"/>
              <w:rPr>
                <w:rFonts w:ascii="Arial" w:hAnsi="Arial" w:cs="Arial"/>
                <w:b/>
                <w:sz w:val="20"/>
              </w:rPr>
            </w:pPr>
            <w:r w:rsidRPr="00CB7202">
              <w:rPr>
                <w:rFonts w:ascii="Arial" w:hAnsi="Arial" w:cs="Arial"/>
                <w:b/>
                <w:sz w:val="20"/>
              </w:rPr>
              <w:t>Nguồn vốn do địa phương quản lý</w:t>
            </w:r>
          </w:p>
        </w:tc>
        <w:tc>
          <w:tcPr>
            <w:tcW w:w="439" w:type="pct"/>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shd w:val="clear" w:color="auto" w:fill="auto"/>
            <w:vAlign w:val="center"/>
          </w:tcPr>
          <w:p w:rsidR="000B099C" w:rsidRPr="00CB7202" w:rsidRDefault="000B099C" w:rsidP="00CB7202">
            <w:pPr>
              <w:spacing w:before="120"/>
              <w:jc w:val="center"/>
              <w:rPr>
                <w:rFonts w:ascii="Arial" w:hAnsi="Arial" w:cs="Arial"/>
                <w:b/>
                <w:sz w:val="20"/>
              </w:rPr>
            </w:pPr>
          </w:p>
        </w:tc>
        <w:tc>
          <w:tcPr>
            <w:tcW w:w="371" w:type="pct"/>
            <w:shd w:val="clear" w:color="auto" w:fill="auto"/>
            <w:vAlign w:val="center"/>
          </w:tcPr>
          <w:p w:rsidR="000B099C" w:rsidRPr="00CB7202" w:rsidRDefault="000B099C" w:rsidP="00CB7202">
            <w:pPr>
              <w:spacing w:before="120"/>
              <w:jc w:val="center"/>
              <w:rPr>
                <w:rFonts w:ascii="Arial" w:hAnsi="Arial" w:cs="Arial"/>
                <w:b/>
                <w:sz w:val="20"/>
              </w:rPr>
            </w:pPr>
          </w:p>
        </w:tc>
        <w:tc>
          <w:tcPr>
            <w:tcW w:w="374" w:type="pct"/>
            <w:shd w:val="clear" w:color="auto" w:fill="auto"/>
            <w:vAlign w:val="center"/>
          </w:tcPr>
          <w:p w:rsidR="000B099C" w:rsidRPr="00CB7202" w:rsidRDefault="000B099C" w:rsidP="00CB7202">
            <w:pPr>
              <w:spacing w:before="120"/>
              <w:jc w:val="center"/>
              <w:rPr>
                <w:rFonts w:ascii="Arial" w:hAnsi="Arial" w:cs="Arial"/>
                <w:b/>
                <w:sz w:val="20"/>
              </w:rPr>
            </w:pPr>
          </w:p>
        </w:tc>
        <w:tc>
          <w:tcPr>
            <w:tcW w:w="402" w:type="pct"/>
            <w:shd w:val="clear" w:color="auto" w:fill="auto"/>
            <w:vAlign w:val="center"/>
          </w:tcPr>
          <w:p w:rsidR="000B099C" w:rsidRPr="00CB7202" w:rsidRDefault="000B099C" w:rsidP="00CB7202">
            <w:pPr>
              <w:spacing w:before="120"/>
              <w:jc w:val="center"/>
              <w:rPr>
                <w:rFonts w:ascii="Arial" w:hAnsi="Arial" w:cs="Arial"/>
                <w:b/>
                <w:sz w:val="20"/>
              </w:rPr>
            </w:pPr>
          </w:p>
        </w:tc>
        <w:tc>
          <w:tcPr>
            <w:tcW w:w="429" w:type="pct"/>
            <w:shd w:val="clear" w:color="auto" w:fill="auto"/>
            <w:vAlign w:val="center"/>
          </w:tcPr>
          <w:p w:rsidR="000B099C" w:rsidRPr="00CB7202" w:rsidRDefault="000B099C" w:rsidP="00CB7202">
            <w:pPr>
              <w:spacing w:before="120"/>
              <w:jc w:val="center"/>
              <w:rPr>
                <w:rFonts w:ascii="Arial" w:hAnsi="Arial" w:cs="Arial"/>
                <w:b/>
                <w:sz w:val="20"/>
              </w:rPr>
            </w:pPr>
          </w:p>
        </w:tc>
        <w:tc>
          <w:tcPr>
            <w:tcW w:w="329" w:type="pct"/>
            <w:shd w:val="clear" w:color="auto" w:fill="auto"/>
            <w:vAlign w:val="center"/>
          </w:tcPr>
          <w:p w:rsidR="000B099C" w:rsidRPr="00CB7202" w:rsidRDefault="000B099C" w:rsidP="00CB7202">
            <w:pPr>
              <w:spacing w:before="120"/>
              <w:jc w:val="center"/>
              <w:rPr>
                <w:rFonts w:ascii="Arial" w:hAnsi="Arial" w:cs="Arial"/>
                <w:b/>
                <w:sz w:val="20"/>
              </w:rPr>
            </w:pPr>
          </w:p>
        </w:tc>
        <w:tc>
          <w:tcPr>
            <w:tcW w:w="436" w:type="pct"/>
            <w:shd w:val="clear" w:color="auto" w:fill="auto"/>
            <w:vAlign w:val="center"/>
          </w:tcPr>
          <w:p w:rsidR="000B099C" w:rsidRPr="00CB7202" w:rsidRDefault="000B099C" w:rsidP="00CB7202">
            <w:pPr>
              <w:spacing w:before="120"/>
              <w:jc w:val="center"/>
              <w:rPr>
                <w:rFonts w:ascii="Arial" w:hAnsi="Arial" w:cs="Arial"/>
                <w:b/>
                <w:sz w:val="20"/>
              </w:rPr>
            </w:pPr>
          </w:p>
        </w:tc>
        <w:tc>
          <w:tcPr>
            <w:tcW w:w="397" w:type="pct"/>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TỈNH/THÀNH PHỐ...</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I</w:t>
            </w: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Nguồn vốn ngân sách nhà nước (không bao gồm vốn trái phiếu Chính phủ)</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II</w:t>
            </w: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Nguồn vốn trái phiếu Chính phủ</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181" w:type="pct"/>
            <w:shd w:val="clear" w:color="auto" w:fill="auto"/>
            <w:vAlign w:val="center"/>
          </w:tcPr>
          <w:p w:rsidR="000B099C" w:rsidRPr="00CB7202" w:rsidRDefault="000B099C" w:rsidP="00CB7202">
            <w:pPr>
              <w:spacing w:before="120"/>
              <w:jc w:val="center"/>
              <w:rPr>
                <w:rFonts w:ascii="Arial" w:hAnsi="Arial" w:cs="Arial"/>
                <w:sz w:val="20"/>
              </w:rPr>
            </w:pPr>
          </w:p>
        </w:tc>
        <w:tc>
          <w:tcPr>
            <w:tcW w:w="1206"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71" w:type="pct"/>
            <w:shd w:val="clear" w:color="auto" w:fill="auto"/>
            <w:vAlign w:val="center"/>
          </w:tcPr>
          <w:p w:rsidR="000B099C" w:rsidRPr="00CB7202" w:rsidRDefault="000B099C" w:rsidP="00CB7202">
            <w:pPr>
              <w:spacing w:before="120"/>
              <w:jc w:val="center"/>
              <w:rPr>
                <w:rFonts w:ascii="Arial" w:hAnsi="Arial" w:cs="Arial"/>
                <w:sz w:val="20"/>
              </w:rPr>
            </w:pPr>
          </w:p>
        </w:tc>
        <w:tc>
          <w:tcPr>
            <w:tcW w:w="374" w:type="pct"/>
            <w:shd w:val="clear" w:color="auto" w:fill="auto"/>
            <w:vAlign w:val="center"/>
          </w:tcPr>
          <w:p w:rsidR="000B099C" w:rsidRPr="00CB7202" w:rsidRDefault="000B099C" w:rsidP="00CB7202">
            <w:pPr>
              <w:spacing w:before="120"/>
              <w:jc w:val="center"/>
              <w:rPr>
                <w:rFonts w:ascii="Arial" w:hAnsi="Arial" w:cs="Arial"/>
                <w:sz w:val="20"/>
              </w:rPr>
            </w:pPr>
          </w:p>
        </w:tc>
        <w:tc>
          <w:tcPr>
            <w:tcW w:w="402" w:type="pct"/>
            <w:shd w:val="clear" w:color="auto" w:fill="auto"/>
            <w:vAlign w:val="center"/>
          </w:tcPr>
          <w:p w:rsidR="000B099C" w:rsidRPr="00CB7202" w:rsidRDefault="000B099C" w:rsidP="00CB7202">
            <w:pPr>
              <w:spacing w:before="120"/>
              <w:jc w:val="center"/>
              <w:rPr>
                <w:rFonts w:ascii="Arial" w:hAnsi="Arial" w:cs="Arial"/>
                <w:sz w:val="20"/>
              </w:rPr>
            </w:pPr>
          </w:p>
        </w:tc>
        <w:tc>
          <w:tcPr>
            <w:tcW w:w="429" w:type="pct"/>
            <w:shd w:val="clear" w:color="auto" w:fill="auto"/>
            <w:vAlign w:val="center"/>
          </w:tcPr>
          <w:p w:rsidR="000B099C" w:rsidRPr="00CB7202" w:rsidRDefault="000B099C" w:rsidP="00CB7202">
            <w:pPr>
              <w:spacing w:before="120"/>
              <w:jc w:val="center"/>
              <w:rPr>
                <w:rFonts w:ascii="Arial" w:hAnsi="Arial" w:cs="Arial"/>
                <w:sz w:val="20"/>
              </w:rPr>
            </w:pPr>
          </w:p>
        </w:tc>
        <w:tc>
          <w:tcPr>
            <w:tcW w:w="329" w:type="pct"/>
            <w:shd w:val="clear" w:color="auto" w:fill="auto"/>
            <w:vAlign w:val="center"/>
          </w:tcPr>
          <w:p w:rsidR="000B099C" w:rsidRPr="00CB7202" w:rsidRDefault="000B099C" w:rsidP="00CB7202">
            <w:pPr>
              <w:spacing w:before="120"/>
              <w:jc w:val="center"/>
              <w:rPr>
                <w:rFonts w:ascii="Arial" w:hAnsi="Arial" w:cs="Arial"/>
                <w:sz w:val="20"/>
              </w:rPr>
            </w:pPr>
          </w:p>
        </w:tc>
        <w:tc>
          <w:tcPr>
            <w:tcW w:w="436" w:type="pct"/>
            <w:shd w:val="clear" w:color="auto" w:fill="auto"/>
            <w:vAlign w:val="center"/>
          </w:tcPr>
          <w:p w:rsidR="000B099C" w:rsidRPr="00CB7202" w:rsidRDefault="000B099C" w:rsidP="00CB7202">
            <w:pPr>
              <w:spacing w:before="120"/>
              <w:jc w:val="center"/>
              <w:rPr>
                <w:rFonts w:ascii="Arial" w:hAnsi="Arial" w:cs="Arial"/>
                <w:sz w:val="20"/>
              </w:rPr>
            </w:pPr>
          </w:p>
        </w:tc>
        <w:tc>
          <w:tcPr>
            <w:tcW w:w="397"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r w:rsidRPr="00CB7202">
        <w:rPr>
          <w:rFonts w:ascii="Arial" w:hAnsi="Arial" w:cs="Arial"/>
          <w:b/>
          <w:i/>
          <w:sz w:val="20"/>
        </w:rPr>
        <w:t>Ghi chú: *</w:t>
      </w:r>
      <w:r w:rsidRPr="00CB7202">
        <w:rPr>
          <w:rFonts w:ascii="Arial" w:hAnsi="Arial" w:cs="Arial"/>
          <w:sz w:val="20"/>
        </w:rPr>
        <w:t xml:space="preserve"> Đối với trường hợp người có đất thu hồi, chủ sở hữu tài sản không nhận tiền bồi thường, hỗ trợ và trường hợp đang có tranh chấp theo quy định của Luật Đất đai.</w:t>
      </w:r>
    </w:p>
    <w:p w:rsidR="000B099C" w:rsidRPr="00CB7202" w:rsidRDefault="000B099C" w:rsidP="00CB7202">
      <w:pPr>
        <w:spacing w:before="120"/>
        <w:rPr>
          <w:rFonts w:ascii="Arial" w:hAnsi="Arial" w:cs="Arial"/>
          <w:sz w:val="20"/>
        </w:rPr>
      </w:pPr>
    </w:p>
    <w:tbl>
      <w:tblPr>
        <w:tblW w:w="5000" w:type="pct"/>
        <w:tblLook w:val="01E0" w:firstRow="1" w:lastRow="1" w:firstColumn="1" w:lastColumn="1" w:noHBand="0" w:noVBand="0"/>
      </w:tblPr>
      <w:tblGrid>
        <w:gridCol w:w="6588"/>
        <w:gridCol w:w="6588"/>
      </w:tblGrid>
      <w:tr w:rsidR="000B099C">
        <w:tc>
          <w:tcPr>
            <w:tcW w:w="442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b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i/>
                <w:sz w:val="20"/>
                <w:szCs w:val="21"/>
              </w:rPr>
              <w:t>...., ngày... tháng... năm ...</w:t>
            </w:r>
            <w:r>
              <w:rPr>
                <w:rFonts w:ascii="Arial" w:hAnsi="Arial" w:cs="Arial"/>
                <w:b/>
                <w:bCs/>
                <w:sz w:val="20"/>
                <w:szCs w:val="21"/>
              </w:rPr>
              <w:br/>
              <w:t>LÃNH ĐẠO CƠ QUAN THANH TOÁN</w:t>
            </w:r>
            <w:r>
              <w:rPr>
                <w:rFonts w:ascii="Arial" w:hAnsi="Arial" w:cs="Arial"/>
                <w:b/>
                <w:bCs/>
                <w:sz w:val="20"/>
                <w:szCs w:val="21"/>
              </w:rPr>
              <w:br/>
            </w:r>
            <w:r>
              <w:rPr>
                <w:rFonts w:ascii="Arial" w:hAnsi="Arial" w:cs="Arial"/>
                <w:b/>
                <w:bCs/>
                <w:i/>
                <w:sz w:val="20"/>
                <w:szCs w:val="21"/>
              </w:rPr>
              <w:t>(Ký, ghi rõ họ tên, chức vụ và đóng dấu)</w:t>
            </w:r>
          </w:p>
        </w:tc>
      </w:tr>
    </w:tbl>
    <w:p w:rsidR="000B099C" w:rsidRPr="00CB7202" w:rsidRDefault="000B099C" w:rsidP="00CB7202">
      <w:pPr>
        <w:spacing w:before="120"/>
        <w:rPr>
          <w:rFonts w:ascii="Arial" w:hAnsi="Arial" w:cs="Arial"/>
          <w:sz w:val="20"/>
        </w:rPr>
      </w:pPr>
    </w:p>
    <w:p w:rsidR="000B099C" w:rsidRPr="00CB7202" w:rsidRDefault="000B099C" w:rsidP="00CB7202">
      <w:pPr>
        <w:spacing w:before="120"/>
        <w:jc w:val="center"/>
        <w:rPr>
          <w:rFonts w:ascii="Arial" w:hAnsi="Arial" w:cs="Arial"/>
          <w:b/>
          <w:sz w:val="20"/>
        </w:rPr>
      </w:pPr>
      <w:r w:rsidRPr="00CB7202">
        <w:rPr>
          <w:rFonts w:ascii="Arial" w:hAnsi="Arial" w:cs="Arial"/>
          <w:b/>
          <w:sz w:val="20"/>
        </w:rPr>
        <w:t>HƯỚNG DẪN</w:t>
      </w:r>
    </w:p>
    <w:p w:rsidR="000B099C" w:rsidRPr="00CB7202" w:rsidRDefault="000B099C" w:rsidP="00CB7202">
      <w:pPr>
        <w:spacing w:before="120"/>
        <w:rPr>
          <w:rFonts w:ascii="Arial" w:hAnsi="Arial" w:cs="Arial"/>
          <w:sz w:val="20"/>
        </w:rPr>
      </w:pPr>
      <w:r w:rsidRPr="00CB7202">
        <w:rPr>
          <w:rFonts w:ascii="Arial" w:hAnsi="Arial" w:cs="Arial"/>
          <w:sz w:val="20"/>
        </w:rPr>
        <w:t>1. Cột số 4, cột số 5, cột số 6, cột số 7: Điền bằng số học (số liệu tại cột 7 không bao gồm số liệu tại cột 6).</w:t>
      </w:r>
    </w:p>
    <w:p w:rsidR="000B099C" w:rsidRPr="00CB7202" w:rsidRDefault="000B099C" w:rsidP="00CB7202">
      <w:pPr>
        <w:spacing w:before="120"/>
        <w:rPr>
          <w:rFonts w:ascii="Arial" w:hAnsi="Arial" w:cs="Arial"/>
          <w:sz w:val="20"/>
        </w:rPr>
      </w:pPr>
      <w:r w:rsidRPr="00CB7202">
        <w:rPr>
          <w:rFonts w:ascii="Arial" w:hAnsi="Arial" w:cs="Arial"/>
          <w:sz w:val="20"/>
        </w:rPr>
        <w:t>2. Cột số 8, cột số 9, cột số 10: Tích dấu "x" (nếu có).</w:t>
      </w:r>
    </w:p>
    <w:p w:rsidR="000B099C" w:rsidRPr="00CB7202" w:rsidRDefault="000B099C" w:rsidP="00CB7202">
      <w:pPr>
        <w:spacing w:before="120"/>
        <w:rPr>
          <w:rFonts w:ascii="Arial" w:hAnsi="Arial" w:cs="Arial"/>
          <w:sz w:val="20"/>
        </w:rPr>
      </w:pPr>
      <w:r w:rsidRPr="00CB7202">
        <w:rPr>
          <w:rFonts w:ascii="Arial" w:hAnsi="Arial" w:cs="Arial"/>
          <w:sz w:val="20"/>
        </w:rPr>
        <w:t>3. Cột số 11: Ghi cụ thể bằng chữ.</w:t>
      </w:r>
    </w:p>
    <w:p w:rsidR="000B099C" w:rsidRPr="00CB7202" w:rsidRDefault="000B099C" w:rsidP="00CB7202">
      <w:pPr>
        <w:spacing w:before="120"/>
        <w:rPr>
          <w:rFonts w:ascii="Arial" w:hAnsi="Arial" w:cs="Arial"/>
          <w:sz w:val="20"/>
        </w:r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09/QLDA</w:t>
      </w:r>
    </w:p>
    <w:tbl>
      <w:tblPr>
        <w:tblW w:w="5000" w:type="pct"/>
        <w:tblLook w:val="01E0" w:firstRow="1" w:lastRow="1" w:firstColumn="1" w:lastColumn="1" w:noHBand="0" w:noVBand="0"/>
      </w:tblPr>
      <w:tblGrid>
        <w:gridCol w:w="4981"/>
        <w:gridCol w:w="8195"/>
      </w:tblGrid>
      <w:tr w:rsidR="000B099C">
        <w:tc>
          <w:tcPr>
            <w:tcW w:w="334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CHỦ ĐẦU TƯ/BAN QUẢN LÝ DỰ ÁN ...</w:t>
            </w:r>
            <w:r>
              <w:rPr>
                <w:rFonts w:ascii="Arial" w:hAnsi="Arial" w:cs="Arial"/>
                <w:b/>
                <w:bCs/>
                <w:sz w:val="20"/>
                <w:szCs w:val="20"/>
              </w:rPr>
              <w:br/>
              <w:t>-------</w:t>
            </w:r>
          </w:p>
        </w:tc>
        <w:tc>
          <w:tcPr>
            <w:tcW w:w="550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 xml:space="preserve">Độc lập - Tự do - Hạnh phúc </w:t>
            </w:r>
            <w:r>
              <w:rPr>
                <w:rFonts w:ascii="Arial" w:hAnsi="Arial" w:cs="Arial"/>
                <w:b/>
                <w:bCs/>
                <w:sz w:val="20"/>
                <w:szCs w:val="20"/>
              </w:rPr>
              <w:br/>
              <w:t>---------------</w:t>
            </w:r>
          </w:p>
        </w:tc>
      </w:tr>
      <w:tr w:rsidR="000B099C">
        <w:tc>
          <w:tcPr>
            <w:tcW w:w="334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Số:...</w:t>
            </w:r>
          </w:p>
        </w:tc>
        <w:tc>
          <w:tcPr>
            <w:tcW w:w="5508" w:type="dxa"/>
            <w:shd w:val="clear" w:color="auto" w:fill="auto"/>
          </w:tcPr>
          <w:p w:rsidR="000B099C" w:rsidRDefault="000B099C">
            <w:pPr>
              <w:widowControl w:val="0"/>
              <w:shd w:val="clear" w:color="auto" w:fill="FFFFFF"/>
              <w:spacing w:before="120"/>
              <w:jc w:val="center"/>
              <w:rPr>
                <w:rFonts w:ascii="Arial" w:hAnsi="Arial" w:cs="Arial"/>
                <w:b/>
                <w:bCs/>
                <w:i/>
                <w:sz w:val="20"/>
                <w:szCs w:val="20"/>
              </w:rPr>
            </w:pPr>
            <w:r>
              <w:rPr>
                <w:rFonts w:ascii="Arial" w:hAnsi="Arial" w:cs="Arial"/>
                <w:b/>
                <w:bCs/>
                <w:i/>
                <w:sz w:val="20"/>
                <w:szCs w:val="21"/>
              </w:rPr>
              <w:t>..., ngày... tháng... năm ...</w:t>
            </w:r>
          </w:p>
        </w:tc>
      </w:tr>
    </w:tbl>
    <w:p w:rsidR="000B099C" w:rsidRPr="00CB7202" w:rsidRDefault="000B099C" w:rsidP="00CB7202">
      <w:pPr>
        <w:spacing w:before="120"/>
        <w:rPr>
          <w:rFonts w:ascii="Arial" w:hAnsi="Arial" w:cs="Arial"/>
          <w:sz w:val="20"/>
        </w:rPr>
      </w:pPr>
    </w:p>
    <w:p w:rsidR="000B099C" w:rsidRPr="00CB7202" w:rsidRDefault="000B099C" w:rsidP="00CB7202">
      <w:pPr>
        <w:spacing w:before="120"/>
        <w:jc w:val="center"/>
        <w:rPr>
          <w:rFonts w:ascii="Arial" w:hAnsi="Arial" w:cs="Arial"/>
          <w:sz w:val="20"/>
        </w:rPr>
      </w:pPr>
      <w:r w:rsidRPr="00CB7202">
        <w:rPr>
          <w:rFonts w:ascii="Arial" w:hAnsi="Arial" w:cs="Arial"/>
          <w:b/>
          <w:sz w:val="20"/>
        </w:rPr>
        <w:t>BẢNG PHÂN BỔ CHI PHÍ QUẢN LÝ DỰ ÁN ĐỀ NGHỊ THANH TOÁN HOÀN TẠM ỨNG CHI PHÍ QUẢN LÝ DỰ ÁN</w:t>
      </w:r>
      <w:r w:rsidRPr="00CB7202">
        <w:rPr>
          <w:rFonts w:ascii="Arial" w:hAnsi="Arial" w:cs="Arial"/>
          <w:b/>
          <w:sz w:val="20"/>
        </w:rPr>
        <w:br/>
      </w:r>
      <w:r w:rsidRPr="00CB7202">
        <w:rPr>
          <w:rFonts w:ascii="Arial" w:hAnsi="Arial" w:cs="Arial"/>
          <w:i/>
          <w:sz w:val="20"/>
        </w:rPr>
        <w:t>(Từ tháng... năm ... đến tháng... năm ...)</w:t>
      </w:r>
    </w:p>
    <w:p w:rsidR="000B099C" w:rsidRPr="00CB7202" w:rsidRDefault="000B099C" w:rsidP="00CB7202">
      <w:pPr>
        <w:spacing w:before="120"/>
        <w:jc w:val="right"/>
        <w:rPr>
          <w:rFonts w:ascii="Arial" w:hAnsi="Arial" w:cs="Arial"/>
          <w:i/>
          <w:sz w:val="20"/>
        </w:rPr>
      </w:pPr>
      <w:r w:rsidRPr="00CB7202">
        <w:rPr>
          <w:rFonts w:ascii="Arial" w:hAnsi="Arial" w:cs="Arial"/>
          <w:i/>
          <w:sz w:val="20"/>
        </w:rPr>
        <w:t>Đơn vị: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7"/>
        <w:gridCol w:w="1737"/>
        <w:gridCol w:w="1535"/>
        <w:gridCol w:w="1455"/>
        <w:gridCol w:w="1411"/>
        <w:gridCol w:w="1841"/>
        <w:gridCol w:w="1055"/>
        <w:gridCol w:w="1688"/>
        <w:gridCol w:w="1587"/>
      </w:tblGrid>
      <w:tr w:rsidR="000B099C" w:rsidRPr="00CB7202">
        <w:tblPrEx>
          <w:tblCellMar>
            <w:top w:w="0" w:type="dxa"/>
            <w:left w:w="0" w:type="dxa"/>
            <w:bottom w:w="0" w:type="dxa"/>
            <w:right w:w="0" w:type="dxa"/>
          </w:tblCellMar>
        </w:tblPrEx>
        <w:tc>
          <w:tcPr>
            <w:tcW w:w="253"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STT</w:t>
            </w:r>
          </w:p>
        </w:tc>
        <w:tc>
          <w:tcPr>
            <w:tcW w:w="670"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Dự án</w:t>
            </w:r>
          </w:p>
        </w:tc>
        <w:tc>
          <w:tcPr>
            <w:tcW w:w="59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kinh phí QLDA còn lại chưa phân bổ kỳ trước chuyển sang</w:t>
            </w:r>
          </w:p>
        </w:tc>
        <w:tc>
          <w:tcPr>
            <w:tcW w:w="1105"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kinh phí QLDA Trích chuyển vào TKTG trong năm báo cáo</w:t>
            </w:r>
          </w:p>
        </w:tc>
        <w:tc>
          <w:tcPr>
            <w:tcW w:w="1768" w:type="pct"/>
            <w:gridSpan w:val="3"/>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Phân bổ chi phí QLDA</w:t>
            </w:r>
          </w:p>
        </w:tc>
        <w:tc>
          <w:tcPr>
            <w:tcW w:w="61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kinh phí QLDA còn lại cuối kỳ chưa phân bổ</w:t>
            </w:r>
          </w:p>
        </w:tc>
      </w:tr>
      <w:tr w:rsidR="000B099C" w:rsidRPr="00CB7202">
        <w:tblPrEx>
          <w:tblCellMar>
            <w:top w:w="0" w:type="dxa"/>
            <w:left w:w="0" w:type="dxa"/>
            <w:bottom w:w="0" w:type="dxa"/>
            <w:right w:w="0" w:type="dxa"/>
          </w:tblCellMar>
        </w:tblPrEx>
        <w:tc>
          <w:tcPr>
            <w:tcW w:w="253"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670"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9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61"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544"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đó: trong kỳ Báo cáo</w:t>
            </w:r>
          </w:p>
        </w:tc>
        <w:tc>
          <w:tcPr>
            <w:tcW w:w="710"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Lũy kế số Đã phân bổ Cho dự án đến cuối kỳ trước</w:t>
            </w:r>
          </w:p>
        </w:tc>
        <w:tc>
          <w:tcPr>
            <w:tcW w:w="1057"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năm báo cáo</w:t>
            </w:r>
          </w:p>
        </w:tc>
        <w:tc>
          <w:tcPr>
            <w:tcW w:w="612" w:type="pct"/>
            <w:vMerge/>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253" w:type="pct"/>
            <w:vMerge/>
            <w:shd w:val="clear" w:color="auto" w:fill="auto"/>
            <w:vAlign w:val="center"/>
          </w:tcPr>
          <w:p w:rsidR="000B099C" w:rsidRPr="00CB7202" w:rsidRDefault="000B099C" w:rsidP="00CB7202">
            <w:pPr>
              <w:spacing w:before="120"/>
              <w:jc w:val="center"/>
              <w:rPr>
                <w:rFonts w:ascii="Arial" w:hAnsi="Arial" w:cs="Arial"/>
                <w:sz w:val="20"/>
              </w:rPr>
            </w:pPr>
          </w:p>
        </w:tc>
        <w:tc>
          <w:tcPr>
            <w:tcW w:w="670" w:type="pct"/>
            <w:vMerge/>
            <w:shd w:val="clear" w:color="auto" w:fill="auto"/>
            <w:vAlign w:val="center"/>
          </w:tcPr>
          <w:p w:rsidR="000B099C" w:rsidRPr="00CB7202" w:rsidRDefault="000B099C" w:rsidP="00CB7202">
            <w:pPr>
              <w:spacing w:before="120"/>
              <w:jc w:val="center"/>
              <w:rPr>
                <w:rFonts w:ascii="Arial" w:hAnsi="Arial" w:cs="Arial"/>
                <w:sz w:val="20"/>
              </w:rPr>
            </w:pPr>
          </w:p>
        </w:tc>
        <w:tc>
          <w:tcPr>
            <w:tcW w:w="592" w:type="pct"/>
            <w:vMerge/>
            <w:shd w:val="clear" w:color="auto" w:fill="auto"/>
            <w:vAlign w:val="center"/>
          </w:tcPr>
          <w:p w:rsidR="000B099C" w:rsidRPr="00CB7202" w:rsidRDefault="000B099C" w:rsidP="00CB7202">
            <w:pPr>
              <w:spacing w:before="120"/>
              <w:jc w:val="center"/>
              <w:rPr>
                <w:rFonts w:ascii="Arial" w:hAnsi="Arial" w:cs="Arial"/>
                <w:sz w:val="20"/>
              </w:rPr>
            </w:pPr>
          </w:p>
        </w:tc>
        <w:tc>
          <w:tcPr>
            <w:tcW w:w="561" w:type="pct"/>
            <w:vMerge/>
            <w:shd w:val="clear" w:color="auto" w:fill="auto"/>
            <w:vAlign w:val="center"/>
          </w:tcPr>
          <w:p w:rsidR="000B099C" w:rsidRPr="00CB7202" w:rsidRDefault="000B099C" w:rsidP="00CB7202">
            <w:pPr>
              <w:spacing w:before="120"/>
              <w:jc w:val="center"/>
              <w:rPr>
                <w:rFonts w:ascii="Arial" w:hAnsi="Arial" w:cs="Arial"/>
                <w:sz w:val="20"/>
              </w:rPr>
            </w:pPr>
          </w:p>
        </w:tc>
        <w:tc>
          <w:tcPr>
            <w:tcW w:w="544" w:type="pct"/>
            <w:vMerge/>
            <w:shd w:val="clear" w:color="auto" w:fill="auto"/>
            <w:vAlign w:val="center"/>
          </w:tcPr>
          <w:p w:rsidR="000B099C" w:rsidRPr="00CB7202" w:rsidRDefault="000B099C" w:rsidP="00CB7202">
            <w:pPr>
              <w:spacing w:before="120"/>
              <w:jc w:val="center"/>
              <w:rPr>
                <w:rFonts w:ascii="Arial" w:hAnsi="Arial" w:cs="Arial"/>
                <w:sz w:val="20"/>
              </w:rPr>
            </w:pPr>
          </w:p>
        </w:tc>
        <w:tc>
          <w:tcPr>
            <w:tcW w:w="710" w:type="pct"/>
            <w:vMerge/>
            <w:shd w:val="clear" w:color="auto" w:fill="auto"/>
            <w:vAlign w:val="center"/>
          </w:tcPr>
          <w:p w:rsidR="000B099C" w:rsidRPr="00CB7202" w:rsidRDefault="000B099C" w:rsidP="00CB7202">
            <w:pPr>
              <w:spacing w:before="120"/>
              <w:jc w:val="center"/>
              <w:rPr>
                <w:rFonts w:ascii="Arial" w:hAnsi="Arial" w:cs="Arial"/>
                <w:sz w:val="20"/>
              </w:rPr>
            </w:pPr>
          </w:p>
        </w:tc>
        <w:tc>
          <w:tcPr>
            <w:tcW w:w="407"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650"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đó: Giá trị đề nghị phân bổ kỳ này</w:t>
            </w:r>
          </w:p>
        </w:tc>
        <w:tc>
          <w:tcPr>
            <w:tcW w:w="612" w:type="pct"/>
            <w:vMerge/>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5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670"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59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54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710"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407"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w:t>
            </w:r>
          </w:p>
        </w:tc>
        <w:tc>
          <w:tcPr>
            <w:tcW w:w="650"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61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9=3+5-8</w:t>
            </w:r>
          </w:p>
        </w:tc>
      </w:tr>
      <w:tr w:rsidR="000B099C" w:rsidRPr="00CB7202">
        <w:tblPrEx>
          <w:tblCellMar>
            <w:top w:w="0" w:type="dxa"/>
            <w:left w:w="0" w:type="dxa"/>
            <w:bottom w:w="0" w:type="dxa"/>
            <w:right w:w="0" w:type="dxa"/>
          </w:tblCellMar>
        </w:tblPrEx>
        <w:tc>
          <w:tcPr>
            <w:tcW w:w="253" w:type="pct"/>
            <w:shd w:val="clear" w:color="auto" w:fill="auto"/>
            <w:vAlign w:val="center"/>
          </w:tcPr>
          <w:p w:rsidR="000B099C" w:rsidRPr="00CB7202" w:rsidRDefault="000B099C" w:rsidP="00CB7202">
            <w:pPr>
              <w:spacing w:before="120"/>
              <w:jc w:val="center"/>
              <w:rPr>
                <w:rFonts w:ascii="Arial" w:hAnsi="Arial" w:cs="Arial"/>
                <w:sz w:val="20"/>
              </w:rPr>
            </w:pPr>
          </w:p>
        </w:tc>
        <w:tc>
          <w:tcPr>
            <w:tcW w:w="670"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592"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44" w:type="pct"/>
            <w:shd w:val="clear" w:color="auto" w:fill="auto"/>
            <w:vAlign w:val="center"/>
          </w:tcPr>
          <w:p w:rsidR="000B099C" w:rsidRPr="00CB7202" w:rsidRDefault="000B099C" w:rsidP="00CB7202">
            <w:pPr>
              <w:spacing w:before="120"/>
              <w:jc w:val="center"/>
              <w:rPr>
                <w:rFonts w:ascii="Arial" w:hAnsi="Arial" w:cs="Arial"/>
                <w:sz w:val="20"/>
              </w:rPr>
            </w:pPr>
          </w:p>
        </w:tc>
        <w:tc>
          <w:tcPr>
            <w:tcW w:w="710" w:type="pct"/>
            <w:shd w:val="clear" w:color="auto" w:fill="auto"/>
            <w:vAlign w:val="center"/>
          </w:tcPr>
          <w:p w:rsidR="000B099C" w:rsidRPr="00CB7202" w:rsidRDefault="000B099C" w:rsidP="00CB7202">
            <w:pPr>
              <w:spacing w:before="120"/>
              <w:jc w:val="center"/>
              <w:rPr>
                <w:rFonts w:ascii="Arial" w:hAnsi="Arial" w:cs="Arial"/>
                <w:sz w:val="20"/>
              </w:rPr>
            </w:pPr>
          </w:p>
        </w:tc>
        <w:tc>
          <w:tcPr>
            <w:tcW w:w="407" w:type="pct"/>
            <w:shd w:val="clear" w:color="auto" w:fill="auto"/>
            <w:vAlign w:val="center"/>
          </w:tcPr>
          <w:p w:rsidR="000B099C" w:rsidRPr="00CB7202" w:rsidRDefault="000B099C" w:rsidP="00CB7202">
            <w:pPr>
              <w:spacing w:before="120"/>
              <w:jc w:val="center"/>
              <w:rPr>
                <w:rFonts w:ascii="Arial" w:hAnsi="Arial" w:cs="Arial"/>
                <w:sz w:val="20"/>
              </w:rPr>
            </w:pPr>
          </w:p>
        </w:tc>
        <w:tc>
          <w:tcPr>
            <w:tcW w:w="650" w:type="pct"/>
            <w:shd w:val="clear" w:color="auto" w:fill="auto"/>
            <w:vAlign w:val="center"/>
          </w:tcPr>
          <w:p w:rsidR="000B099C" w:rsidRPr="00CB7202" w:rsidRDefault="000B099C" w:rsidP="00CB7202">
            <w:pPr>
              <w:spacing w:before="120"/>
              <w:jc w:val="center"/>
              <w:rPr>
                <w:rFonts w:ascii="Arial" w:hAnsi="Arial" w:cs="Arial"/>
                <w:sz w:val="20"/>
              </w:rPr>
            </w:pPr>
          </w:p>
        </w:tc>
        <w:tc>
          <w:tcPr>
            <w:tcW w:w="612"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5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670"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 A</w:t>
            </w:r>
          </w:p>
        </w:tc>
        <w:tc>
          <w:tcPr>
            <w:tcW w:w="592"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44" w:type="pct"/>
            <w:shd w:val="clear" w:color="auto" w:fill="auto"/>
            <w:vAlign w:val="center"/>
          </w:tcPr>
          <w:p w:rsidR="000B099C" w:rsidRPr="00CB7202" w:rsidRDefault="000B099C" w:rsidP="00CB7202">
            <w:pPr>
              <w:spacing w:before="120"/>
              <w:jc w:val="center"/>
              <w:rPr>
                <w:rFonts w:ascii="Arial" w:hAnsi="Arial" w:cs="Arial"/>
                <w:sz w:val="20"/>
              </w:rPr>
            </w:pPr>
          </w:p>
        </w:tc>
        <w:tc>
          <w:tcPr>
            <w:tcW w:w="710" w:type="pct"/>
            <w:shd w:val="clear" w:color="auto" w:fill="auto"/>
            <w:vAlign w:val="center"/>
          </w:tcPr>
          <w:p w:rsidR="000B099C" w:rsidRPr="00CB7202" w:rsidRDefault="000B099C" w:rsidP="00CB7202">
            <w:pPr>
              <w:spacing w:before="120"/>
              <w:jc w:val="center"/>
              <w:rPr>
                <w:rFonts w:ascii="Arial" w:hAnsi="Arial" w:cs="Arial"/>
                <w:sz w:val="20"/>
              </w:rPr>
            </w:pPr>
          </w:p>
        </w:tc>
        <w:tc>
          <w:tcPr>
            <w:tcW w:w="407" w:type="pct"/>
            <w:shd w:val="clear" w:color="auto" w:fill="auto"/>
            <w:vAlign w:val="center"/>
          </w:tcPr>
          <w:p w:rsidR="000B099C" w:rsidRPr="00CB7202" w:rsidRDefault="000B099C" w:rsidP="00CB7202">
            <w:pPr>
              <w:spacing w:before="120"/>
              <w:jc w:val="center"/>
              <w:rPr>
                <w:rFonts w:ascii="Arial" w:hAnsi="Arial" w:cs="Arial"/>
                <w:sz w:val="20"/>
              </w:rPr>
            </w:pPr>
          </w:p>
        </w:tc>
        <w:tc>
          <w:tcPr>
            <w:tcW w:w="650" w:type="pct"/>
            <w:shd w:val="clear" w:color="auto" w:fill="auto"/>
            <w:vAlign w:val="center"/>
          </w:tcPr>
          <w:p w:rsidR="000B099C" w:rsidRPr="00CB7202" w:rsidRDefault="000B099C" w:rsidP="00CB7202">
            <w:pPr>
              <w:spacing w:before="120"/>
              <w:jc w:val="center"/>
              <w:rPr>
                <w:rFonts w:ascii="Arial" w:hAnsi="Arial" w:cs="Arial"/>
                <w:sz w:val="20"/>
              </w:rPr>
            </w:pPr>
          </w:p>
        </w:tc>
        <w:tc>
          <w:tcPr>
            <w:tcW w:w="612"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5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670"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Dự án B</w:t>
            </w:r>
          </w:p>
        </w:tc>
        <w:tc>
          <w:tcPr>
            <w:tcW w:w="592"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44" w:type="pct"/>
            <w:shd w:val="clear" w:color="auto" w:fill="auto"/>
            <w:vAlign w:val="center"/>
          </w:tcPr>
          <w:p w:rsidR="000B099C" w:rsidRPr="00CB7202" w:rsidRDefault="000B099C" w:rsidP="00CB7202">
            <w:pPr>
              <w:spacing w:before="120"/>
              <w:jc w:val="center"/>
              <w:rPr>
                <w:rFonts w:ascii="Arial" w:hAnsi="Arial" w:cs="Arial"/>
                <w:sz w:val="20"/>
              </w:rPr>
            </w:pPr>
          </w:p>
        </w:tc>
        <w:tc>
          <w:tcPr>
            <w:tcW w:w="710" w:type="pct"/>
            <w:shd w:val="clear" w:color="auto" w:fill="auto"/>
            <w:vAlign w:val="center"/>
          </w:tcPr>
          <w:p w:rsidR="000B099C" w:rsidRPr="00CB7202" w:rsidRDefault="000B099C" w:rsidP="00CB7202">
            <w:pPr>
              <w:spacing w:before="120"/>
              <w:jc w:val="center"/>
              <w:rPr>
                <w:rFonts w:ascii="Arial" w:hAnsi="Arial" w:cs="Arial"/>
                <w:sz w:val="20"/>
              </w:rPr>
            </w:pPr>
          </w:p>
        </w:tc>
        <w:tc>
          <w:tcPr>
            <w:tcW w:w="407" w:type="pct"/>
            <w:shd w:val="clear" w:color="auto" w:fill="auto"/>
            <w:vAlign w:val="center"/>
          </w:tcPr>
          <w:p w:rsidR="000B099C" w:rsidRPr="00CB7202" w:rsidRDefault="000B099C" w:rsidP="00CB7202">
            <w:pPr>
              <w:spacing w:before="120"/>
              <w:jc w:val="center"/>
              <w:rPr>
                <w:rFonts w:ascii="Arial" w:hAnsi="Arial" w:cs="Arial"/>
                <w:sz w:val="20"/>
              </w:rPr>
            </w:pPr>
          </w:p>
        </w:tc>
        <w:tc>
          <w:tcPr>
            <w:tcW w:w="650" w:type="pct"/>
            <w:shd w:val="clear" w:color="auto" w:fill="auto"/>
            <w:vAlign w:val="center"/>
          </w:tcPr>
          <w:p w:rsidR="000B099C" w:rsidRPr="00CB7202" w:rsidRDefault="000B099C" w:rsidP="00CB7202">
            <w:pPr>
              <w:spacing w:before="120"/>
              <w:jc w:val="center"/>
              <w:rPr>
                <w:rFonts w:ascii="Arial" w:hAnsi="Arial" w:cs="Arial"/>
                <w:sz w:val="20"/>
              </w:rPr>
            </w:pPr>
          </w:p>
        </w:tc>
        <w:tc>
          <w:tcPr>
            <w:tcW w:w="612"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53" w:type="pct"/>
            <w:shd w:val="clear" w:color="auto" w:fill="auto"/>
            <w:vAlign w:val="center"/>
          </w:tcPr>
          <w:p w:rsidR="000B099C" w:rsidRPr="00CB7202" w:rsidRDefault="000B099C" w:rsidP="00CB7202">
            <w:pPr>
              <w:spacing w:before="120"/>
              <w:jc w:val="center"/>
              <w:rPr>
                <w:rFonts w:ascii="Arial" w:hAnsi="Arial" w:cs="Arial"/>
                <w:sz w:val="20"/>
              </w:rPr>
            </w:pPr>
          </w:p>
        </w:tc>
        <w:tc>
          <w:tcPr>
            <w:tcW w:w="670"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w:t>
            </w:r>
          </w:p>
        </w:tc>
        <w:tc>
          <w:tcPr>
            <w:tcW w:w="592" w:type="pct"/>
            <w:shd w:val="clear" w:color="auto" w:fill="auto"/>
            <w:vAlign w:val="center"/>
          </w:tcPr>
          <w:p w:rsidR="000B099C" w:rsidRPr="00CB7202" w:rsidRDefault="000B099C" w:rsidP="00CB7202">
            <w:pPr>
              <w:spacing w:before="120"/>
              <w:jc w:val="center"/>
              <w:rPr>
                <w:rFonts w:ascii="Arial" w:hAnsi="Arial" w:cs="Arial"/>
                <w:sz w:val="20"/>
              </w:rPr>
            </w:pPr>
          </w:p>
        </w:tc>
        <w:tc>
          <w:tcPr>
            <w:tcW w:w="561" w:type="pct"/>
            <w:shd w:val="clear" w:color="auto" w:fill="auto"/>
            <w:vAlign w:val="center"/>
          </w:tcPr>
          <w:p w:rsidR="000B099C" w:rsidRPr="00CB7202" w:rsidRDefault="000B099C" w:rsidP="00CB7202">
            <w:pPr>
              <w:spacing w:before="120"/>
              <w:jc w:val="center"/>
              <w:rPr>
                <w:rFonts w:ascii="Arial" w:hAnsi="Arial" w:cs="Arial"/>
                <w:sz w:val="20"/>
              </w:rPr>
            </w:pPr>
          </w:p>
        </w:tc>
        <w:tc>
          <w:tcPr>
            <w:tcW w:w="544" w:type="pct"/>
            <w:shd w:val="clear" w:color="auto" w:fill="auto"/>
            <w:vAlign w:val="center"/>
          </w:tcPr>
          <w:p w:rsidR="000B099C" w:rsidRPr="00CB7202" w:rsidRDefault="000B099C" w:rsidP="00CB7202">
            <w:pPr>
              <w:spacing w:before="120"/>
              <w:jc w:val="center"/>
              <w:rPr>
                <w:rFonts w:ascii="Arial" w:hAnsi="Arial" w:cs="Arial"/>
                <w:sz w:val="20"/>
              </w:rPr>
            </w:pPr>
          </w:p>
        </w:tc>
        <w:tc>
          <w:tcPr>
            <w:tcW w:w="710" w:type="pct"/>
            <w:shd w:val="clear" w:color="auto" w:fill="auto"/>
            <w:vAlign w:val="center"/>
          </w:tcPr>
          <w:p w:rsidR="000B099C" w:rsidRPr="00CB7202" w:rsidRDefault="000B099C" w:rsidP="00CB7202">
            <w:pPr>
              <w:spacing w:before="120"/>
              <w:jc w:val="center"/>
              <w:rPr>
                <w:rFonts w:ascii="Arial" w:hAnsi="Arial" w:cs="Arial"/>
                <w:sz w:val="20"/>
              </w:rPr>
            </w:pPr>
          </w:p>
        </w:tc>
        <w:tc>
          <w:tcPr>
            <w:tcW w:w="407" w:type="pct"/>
            <w:shd w:val="clear" w:color="auto" w:fill="auto"/>
            <w:vAlign w:val="center"/>
          </w:tcPr>
          <w:p w:rsidR="000B099C" w:rsidRPr="00CB7202" w:rsidRDefault="000B099C" w:rsidP="00CB7202">
            <w:pPr>
              <w:spacing w:before="120"/>
              <w:jc w:val="center"/>
              <w:rPr>
                <w:rFonts w:ascii="Arial" w:hAnsi="Arial" w:cs="Arial"/>
                <w:sz w:val="20"/>
              </w:rPr>
            </w:pPr>
          </w:p>
        </w:tc>
        <w:tc>
          <w:tcPr>
            <w:tcW w:w="650" w:type="pct"/>
            <w:shd w:val="clear" w:color="auto" w:fill="auto"/>
            <w:vAlign w:val="center"/>
          </w:tcPr>
          <w:p w:rsidR="000B099C" w:rsidRPr="00CB7202" w:rsidRDefault="000B099C" w:rsidP="00CB7202">
            <w:pPr>
              <w:spacing w:before="120"/>
              <w:jc w:val="center"/>
              <w:rPr>
                <w:rFonts w:ascii="Arial" w:hAnsi="Arial" w:cs="Arial"/>
                <w:sz w:val="20"/>
              </w:rPr>
            </w:pPr>
          </w:p>
        </w:tc>
        <w:tc>
          <w:tcPr>
            <w:tcW w:w="612"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sz w:val="20"/>
        </w:rPr>
      </w:pPr>
    </w:p>
    <w:tbl>
      <w:tblPr>
        <w:tblW w:w="5000" w:type="pct"/>
        <w:tblLook w:val="01E0" w:firstRow="1" w:lastRow="1" w:firstColumn="1" w:lastColumn="1" w:noHBand="0" w:noVBand="0"/>
      </w:tblPr>
      <w:tblGrid>
        <w:gridCol w:w="6588"/>
        <w:gridCol w:w="6588"/>
      </w:tblGrid>
      <w:tr w:rsidR="000B099C">
        <w:tc>
          <w:tcPr>
            <w:tcW w:w="442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ĐẠI DIỆN CHỦ ĐẦU TƯ/BAN QUẢN LÝ DỰ ÁN</w:t>
            </w:r>
            <w:r>
              <w:rPr>
                <w:rFonts w:ascii="Arial" w:hAnsi="Arial" w:cs="Arial"/>
                <w:b/>
                <w:bCs/>
                <w:sz w:val="20"/>
                <w:szCs w:val="21"/>
              </w:rPr>
              <w:br/>
            </w:r>
            <w:r>
              <w:rPr>
                <w:rFonts w:ascii="Arial" w:hAnsi="Arial" w:cs="Arial"/>
                <w:b/>
                <w:bCs/>
                <w:i/>
                <w:sz w:val="20"/>
                <w:szCs w:val="21"/>
              </w:rPr>
              <w:t>(Ký, ghi rõ họ tên, đóng dấu)</w:t>
            </w:r>
          </w:p>
        </w:tc>
      </w:tr>
    </w:tbl>
    <w:p w:rsidR="000B099C" w:rsidRPr="00CB7202" w:rsidRDefault="000B099C" w:rsidP="00CB7202">
      <w:pPr>
        <w:spacing w:before="120"/>
        <w:rPr>
          <w:rFonts w:ascii="Arial" w:hAnsi="Arial" w:cs="Arial"/>
          <w:sz w:val="20"/>
        </w:rPr>
        <w:sectPr w:rsidR="000B099C" w:rsidRPr="00CB7202" w:rsidSect="000B099C">
          <w:pgSz w:w="15840" w:h="12240" w:orient="landscape"/>
          <w:pgMar w:top="1800" w:right="1440" w:bottom="1800" w:left="1440" w:header="0" w:footer="0" w:gutter="0"/>
          <w:cols w:space="720"/>
          <w:noEndnote/>
          <w:docGrid w:linePitch="360"/>
        </w:sectPr>
      </w:pPr>
    </w:p>
    <w:p w:rsidR="000B099C" w:rsidRPr="00CB7202" w:rsidRDefault="000B099C" w:rsidP="00CB7202">
      <w:pPr>
        <w:spacing w:before="120"/>
        <w:jc w:val="center"/>
        <w:rPr>
          <w:rFonts w:ascii="Arial" w:hAnsi="Arial" w:cs="Arial"/>
          <w:b/>
          <w:sz w:val="20"/>
        </w:rPr>
      </w:pPr>
      <w:r w:rsidRPr="00CB7202">
        <w:rPr>
          <w:rFonts w:ascii="Arial" w:hAnsi="Arial" w:cs="Arial"/>
          <w:b/>
          <w:sz w:val="20"/>
        </w:rPr>
        <w:t>HƯỚNG DẪN</w:t>
      </w:r>
    </w:p>
    <w:p w:rsidR="000B099C" w:rsidRPr="00CB7202" w:rsidRDefault="000B099C" w:rsidP="00CB7202">
      <w:pPr>
        <w:spacing w:before="120"/>
        <w:rPr>
          <w:rFonts w:ascii="Arial" w:hAnsi="Arial" w:cs="Arial"/>
          <w:sz w:val="20"/>
        </w:rPr>
      </w:pPr>
      <w:r w:rsidRPr="00CB7202">
        <w:rPr>
          <w:rFonts w:ascii="Arial" w:hAnsi="Arial" w:cs="Arial"/>
          <w:sz w:val="20"/>
        </w:rPr>
        <w:t>1. Cột (2): Ghi đầy đủ tên các dự án đã được trích chuyển kinh phí QLDA vào TKTG mà chưa được phân bổ để hoàn ứng hết số đã trích vào tài khoản tiền gửi.</w:t>
      </w:r>
    </w:p>
    <w:p w:rsidR="000B099C" w:rsidRPr="00CB7202" w:rsidRDefault="000B099C" w:rsidP="00CB7202">
      <w:pPr>
        <w:spacing w:before="120"/>
        <w:rPr>
          <w:rFonts w:ascii="Arial" w:hAnsi="Arial" w:cs="Arial"/>
          <w:sz w:val="20"/>
        </w:rPr>
      </w:pPr>
      <w:r w:rsidRPr="00CB7202">
        <w:rPr>
          <w:rFonts w:ascii="Arial" w:hAnsi="Arial" w:cs="Arial"/>
          <w:sz w:val="20"/>
        </w:rPr>
        <w:t>2. Số liệu tại cột (3) của bảng phân bổ kỳ này phải khớp đúng với số liệu tại cột (9) của bảng phân bổ chi phí QLDA của kỳ báo cáo trước.</w:t>
      </w:r>
    </w:p>
    <w:p w:rsidR="000B099C" w:rsidRPr="00CB7202" w:rsidRDefault="000B099C" w:rsidP="00CB7202">
      <w:pPr>
        <w:spacing w:before="120"/>
        <w:rPr>
          <w:rFonts w:ascii="Arial" w:hAnsi="Arial" w:cs="Arial"/>
          <w:sz w:val="20"/>
        </w:rPr>
      </w:pPr>
      <w:r w:rsidRPr="00CB7202">
        <w:rPr>
          <w:rFonts w:ascii="Arial" w:hAnsi="Arial" w:cs="Arial"/>
          <w:sz w:val="20"/>
        </w:rPr>
        <w:t>3. Số liệu tại cột (4) là số kinh phí QLDA đã trích chuyển vào TKTG, bao gồm cả số đã trích chuyển kinh phí QLDA trong kỳ báo cáo tại cột (5).</w:t>
      </w:r>
    </w:p>
    <w:p w:rsidR="000B099C" w:rsidRPr="00CB7202" w:rsidRDefault="000B099C" w:rsidP="00CB7202">
      <w:pPr>
        <w:spacing w:before="120"/>
        <w:rPr>
          <w:rFonts w:ascii="Arial" w:hAnsi="Arial" w:cs="Arial"/>
          <w:sz w:val="20"/>
        </w:rPr>
      </w:pPr>
      <w:r w:rsidRPr="00CB7202">
        <w:rPr>
          <w:rFonts w:ascii="Arial" w:hAnsi="Arial" w:cs="Arial"/>
          <w:sz w:val="20"/>
        </w:rPr>
        <w:t>4. Cột (7): Ghi lũy kế số chi phí QLDA phân bổ trong năm báo cáo, bao gồm cả số đề nghị phân bổ chi phí QLDA kỳ này ở cột (8).</w:t>
      </w:r>
    </w:p>
    <w:p w:rsidR="000B099C" w:rsidRPr="00CB7202" w:rsidRDefault="000B099C" w:rsidP="00CB7202">
      <w:pPr>
        <w:spacing w:before="120"/>
        <w:rPr>
          <w:rFonts w:ascii="Arial" w:hAnsi="Arial" w:cs="Arial"/>
          <w:sz w:val="20"/>
        </w:rPr>
      </w:pPr>
      <w:r w:rsidRPr="00CB7202">
        <w:rPr>
          <w:rFonts w:ascii="Arial" w:hAnsi="Arial" w:cs="Arial"/>
          <w:sz w:val="20"/>
        </w:rPr>
        <w:t>5. Tổng số chi phí QLDA phân bổ cho từng dự án không được vượt quá tổng số kinh phí QLDA đã trích chuyển vào TKTG của dự án đó.</w:t>
      </w:r>
    </w:p>
    <w:p w:rsidR="000B099C" w:rsidRPr="00CB7202" w:rsidRDefault="000B099C" w:rsidP="00CB7202">
      <w:pPr>
        <w:spacing w:before="120"/>
        <w:rPr>
          <w:rFonts w:ascii="Arial" w:hAnsi="Arial" w:cs="Arial"/>
          <w:sz w:val="20"/>
        </w:rPr>
        <w:sectPr w:rsidR="000B099C" w:rsidRPr="00CB7202" w:rsidSect="000B099C">
          <w:pgSz w:w="12240" w:h="15840"/>
          <w:pgMar w:top="1440" w:right="1800" w:bottom="1440" w:left="1800" w:header="0" w:footer="0" w:gutter="0"/>
          <w:cols w:space="720"/>
          <w:noEndnote/>
          <w:docGrid w:linePitch="360"/>
        </w:sectPr>
      </w:pPr>
    </w:p>
    <w:p w:rsidR="000B099C" w:rsidRPr="00CB7202" w:rsidRDefault="000B099C" w:rsidP="00CB7202">
      <w:pPr>
        <w:spacing w:before="120"/>
        <w:jc w:val="right"/>
        <w:rPr>
          <w:rFonts w:ascii="Arial" w:hAnsi="Arial" w:cs="Arial"/>
          <w:b/>
          <w:sz w:val="20"/>
        </w:rPr>
      </w:pPr>
      <w:r w:rsidRPr="00CB7202">
        <w:rPr>
          <w:rFonts w:ascii="Arial" w:hAnsi="Arial" w:cs="Arial"/>
          <w:b/>
          <w:sz w:val="20"/>
        </w:rPr>
        <w:t>Mẫu số 10/CT</w:t>
      </w:r>
    </w:p>
    <w:tbl>
      <w:tblPr>
        <w:tblW w:w="5000" w:type="pct"/>
        <w:tblLook w:val="01E0" w:firstRow="1" w:lastRow="1" w:firstColumn="1" w:lastColumn="1" w:noHBand="0" w:noVBand="0"/>
      </w:tblPr>
      <w:tblGrid>
        <w:gridCol w:w="4981"/>
        <w:gridCol w:w="8195"/>
      </w:tblGrid>
      <w:tr w:rsidR="000B099C">
        <w:tc>
          <w:tcPr>
            <w:tcW w:w="334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1"/>
              </w:rPr>
              <w:t>BỘ...</w:t>
            </w:r>
            <w:r>
              <w:rPr>
                <w:rFonts w:ascii="Arial" w:hAnsi="Arial" w:cs="Arial"/>
                <w:b/>
                <w:bCs/>
                <w:sz w:val="20"/>
                <w:szCs w:val="21"/>
              </w:rPr>
              <w:br/>
              <w:t>TÊN CƠ QUAN KIỂM SOÁT, THANH TOÁN</w:t>
            </w:r>
            <w:r>
              <w:rPr>
                <w:rFonts w:ascii="Arial" w:hAnsi="Arial" w:cs="Arial"/>
                <w:b/>
                <w:bCs/>
                <w:sz w:val="20"/>
                <w:szCs w:val="20"/>
              </w:rPr>
              <w:br/>
              <w:t>-------</w:t>
            </w:r>
          </w:p>
        </w:tc>
        <w:tc>
          <w:tcPr>
            <w:tcW w:w="550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 xml:space="preserve">Độc lập - Tự do - Hạnh phúc </w:t>
            </w:r>
            <w:r>
              <w:rPr>
                <w:rFonts w:ascii="Arial" w:hAnsi="Arial" w:cs="Arial"/>
                <w:b/>
                <w:bCs/>
                <w:sz w:val="20"/>
                <w:szCs w:val="20"/>
              </w:rPr>
              <w:br/>
              <w:t>---------------</w:t>
            </w:r>
          </w:p>
        </w:tc>
      </w:tr>
      <w:tr w:rsidR="000B099C">
        <w:tc>
          <w:tcPr>
            <w:tcW w:w="3348" w:type="dxa"/>
            <w:shd w:val="clear" w:color="auto" w:fill="auto"/>
          </w:tcPr>
          <w:p w:rsidR="000B099C" w:rsidRDefault="000B099C">
            <w:pPr>
              <w:widowControl w:val="0"/>
              <w:shd w:val="clear" w:color="auto" w:fill="FFFFFF"/>
              <w:spacing w:before="120"/>
              <w:jc w:val="center"/>
              <w:rPr>
                <w:rFonts w:ascii="Arial" w:hAnsi="Arial" w:cs="Arial"/>
                <w:b/>
                <w:bCs/>
                <w:sz w:val="20"/>
                <w:szCs w:val="20"/>
              </w:rPr>
            </w:pPr>
          </w:p>
        </w:tc>
        <w:tc>
          <w:tcPr>
            <w:tcW w:w="5508" w:type="dxa"/>
            <w:shd w:val="clear" w:color="auto" w:fill="auto"/>
          </w:tcPr>
          <w:p w:rsidR="000B099C" w:rsidRDefault="000B099C">
            <w:pPr>
              <w:widowControl w:val="0"/>
              <w:shd w:val="clear" w:color="auto" w:fill="FFFFFF"/>
              <w:spacing w:before="120"/>
              <w:jc w:val="center"/>
              <w:rPr>
                <w:rFonts w:ascii="Arial" w:hAnsi="Arial" w:cs="Arial"/>
                <w:b/>
                <w:bCs/>
                <w:i/>
                <w:sz w:val="20"/>
                <w:szCs w:val="20"/>
              </w:rPr>
            </w:pPr>
            <w:r>
              <w:rPr>
                <w:rFonts w:ascii="Arial" w:hAnsi="Arial" w:cs="Arial"/>
                <w:b/>
                <w:bCs/>
                <w:i/>
                <w:sz w:val="20"/>
                <w:szCs w:val="21"/>
              </w:rPr>
              <w:t>..., ngày... tháng... năm ...</w:t>
            </w:r>
          </w:p>
        </w:tc>
      </w:tr>
    </w:tbl>
    <w:p w:rsidR="000B099C" w:rsidRPr="00CB7202" w:rsidRDefault="000B099C" w:rsidP="00CB7202">
      <w:pPr>
        <w:spacing w:before="120"/>
        <w:jc w:val="center"/>
        <w:rPr>
          <w:rFonts w:ascii="Arial" w:hAnsi="Arial" w:cs="Arial"/>
          <w:sz w:val="20"/>
        </w:rPr>
      </w:pPr>
    </w:p>
    <w:p w:rsidR="000B099C" w:rsidRPr="00CB7202" w:rsidRDefault="000B099C" w:rsidP="00CB7202">
      <w:pPr>
        <w:spacing w:before="120"/>
        <w:jc w:val="center"/>
        <w:rPr>
          <w:rFonts w:ascii="Arial" w:hAnsi="Arial" w:cs="Arial"/>
          <w:sz w:val="20"/>
        </w:rPr>
      </w:pPr>
      <w:r w:rsidRPr="00CB7202">
        <w:rPr>
          <w:rFonts w:ascii="Arial" w:hAnsi="Arial" w:cs="Arial"/>
          <w:b/>
          <w:sz w:val="20"/>
        </w:rPr>
        <w:t>DANH MỤC CÁC DỰ ÁN ĐẦU TƯ CÔNG ĐỀ NGHỊ CẤP VỐN</w:t>
      </w:r>
      <w:r w:rsidRPr="00CB7202">
        <w:rPr>
          <w:rFonts w:ascii="Arial" w:hAnsi="Arial" w:cs="Arial"/>
          <w:b/>
          <w:sz w:val="20"/>
        </w:rPr>
        <w:br/>
      </w:r>
      <w:r w:rsidRPr="00CB7202">
        <w:rPr>
          <w:rFonts w:ascii="Arial" w:hAnsi="Arial" w:cs="Arial"/>
          <w:i/>
          <w:sz w:val="20"/>
        </w:rPr>
        <w:t>(Kèm theo công văn số... ngày... tháng... năm ... của cơ quan kiểm soát, thanh toán)</w:t>
      </w:r>
    </w:p>
    <w:p w:rsidR="000B099C" w:rsidRPr="00CB7202" w:rsidRDefault="000B099C" w:rsidP="00CB7202">
      <w:pPr>
        <w:spacing w:before="120"/>
        <w:jc w:val="right"/>
        <w:rPr>
          <w:rFonts w:ascii="Arial" w:hAnsi="Arial" w:cs="Arial"/>
          <w:i/>
          <w:sz w:val="20"/>
        </w:rPr>
      </w:pPr>
      <w:r w:rsidRPr="00CB7202">
        <w:rPr>
          <w:rFonts w:ascii="Arial" w:hAnsi="Arial" w:cs="Arial"/>
          <w:i/>
          <w:sz w:val="20"/>
        </w:rPr>
        <w:t xml:space="preserve"> Đơn vị: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1985"/>
        <w:gridCol w:w="931"/>
        <w:gridCol w:w="602"/>
        <w:gridCol w:w="1463"/>
        <w:gridCol w:w="1758"/>
        <w:gridCol w:w="1509"/>
        <w:gridCol w:w="602"/>
        <w:gridCol w:w="1463"/>
        <w:gridCol w:w="1229"/>
        <w:gridCol w:w="840"/>
      </w:tblGrid>
      <w:tr w:rsidR="000B099C" w:rsidRPr="00CB7202">
        <w:tblPrEx>
          <w:tblCellMar>
            <w:top w:w="0" w:type="dxa"/>
            <w:left w:w="0" w:type="dxa"/>
            <w:bottom w:w="0" w:type="dxa"/>
            <w:right w:w="0" w:type="dxa"/>
          </w:tblCellMar>
        </w:tblPrEx>
        <w:tc>
          <w:tcPr>
            <w:tcW w:w="225"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STT</w:t>
            </w:r>
          </w:p>
        </w:tc>
        <w:tc>
          <w:tcPr>
            <w:tcW w:w="765"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Tên dự án</w:t>
            </w:r>
          </w:p>
        </w:tc>
        <w:tc>
          <w:tcPr>
            <w:tcW w:w="1155" w:type="pct"/>
            <w:gridSpan w:val="3"/>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Quyết định đầu tư</w:t>
            </w:r>
          </w:p>
        </w:tc>
        <w:tc>
          <w:tcPr>
            <w:tcW w:w="678"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Lũy kế vốn đã được bố trí đến hết năm trước năm kế hoạch</w:t>
            </w:r>
          </w:p>
        </w:tc>
        <w:tc>
          <w:tcPr>
            <w:tcW w:w="582"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Lũy kế khối lượng thực hiện đến thời điểm đề nghị cấp vốn</w:t>
            </w:r>
          </w:p>
        </w:tc>
        <w:tc>
          <w:tcPr>
            <w:tcW w:w="796" w:type="pct"/>
            <w:gridSpan w:val="2"/>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vốn được giao năm kế hoạch</w:t>
            </w:r>
          </w:p>
        </w:tc>
        <w:tc>
          <w:tcPr>
            <w:tcW w:w="474"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vốn đã cấp trong năm kế hoạch</w:t>
            </w:r>
          </w:p>
        </w:tc>
        <w:tc>
          <w:tcPr>
            <w:tcW w:w="324"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vốn đề nghị cấp</w:t>
            </w:r>
          </w:p>
        </w:tc>
      </w:tr>
      <w:tr w:rsidR="000B099C" w:rsidRPr="00CB7202">
        <w:tblPrEx>
          <w:tblCellMar>
            <w:top w:w="0" w:type="dxa"/>
            <w:left w:w="0" w:type="dxa"/>
            <w:bottom w:w="0" w:type="dxa"/>
            <w:right w:w="0" w:type="dxa"/>
          </w:tblCellMar>
        </w:tblPrEx>
        <w:tc>
          <w:tcPr>
            <w:tcW w:w="225"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765"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59" w:type="pct"/>
            <w:vMerge w:val="restar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Số, ngày, tháng, năm</w:t>
            </w:r>
          </w:p>
        </w:tc>
        <w:tc>
          <w:tcPr>
            <w:tcW w:w="796" w:type="pct"/>
            <w:gridSpan w:val="2"/>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mức đầu tư</w:t>
            </w:r>
          </w:p>
        </w:tc>
        <w:tc>
          <w:tcPr>
            <w:tcW w:w="67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8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796" w:type="pct"/>
            <w:gridSpan w:val="2"/>
            <w:vMerge/>
            <w:shd w:val="clear" w:color="auto" w:fill="auto"/>
            <w:vAlign w:val="center"/>
          </w:tcPr>
          <w:p w:rsidR="000B099C" w:rsidRPr="00CB7202" w:rsidRDefault="000B099C" w:rsidP="00CB7202">
            <w:pPr>
              <w:spacing w:before="120"/>
              <w:jc w:val="center"/>
              <w:rPr>
                <w:rFonts w:ascii="Arial" w:hAnsi="Arial" w:cs="Arial"/>
                <w:b/>
                <w:sz w:val="20"/>
              </w:rPr>
            </w:pPr>
          </w:p>
        </w:tc>
        <w:tc>
          <w:tcPr>
            <w:tcW w:w="474"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24" w:type="pct"/>
            <w:vMerge/>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225"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765"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59"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232"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563"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đó, ngân sách nhà nước</w:t>
            </w:r>
          </w:p>
        </w:tc>
        <w:tc>
          <w:tcPr>
            <w:tcW w:w="678"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582"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232"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Tổng số</w:t>
            </w:r>
          </w:p>
        </w:tc>
        <w:tc>
          <w:tcPr>
            <w:tcW w:w="563" w:type="pct"/>
            <w:shd w:val="clear" w:color="auto" w:fill="auto"/>
            <w:vAlign w:val="center"/>
          </w:tcPr>
          <w:p w:rsidR="000B099C" w:rsidRPr="00CB7202" w:rsidRDefault="000B099C" w:rsidP="00CB7202">
            <w:pPr>
              <w:spacing w:before="120"/>
              <w:jc w:val="center"/>
              <w:rPr>
                <w:rFonts w:ascii="Arial" w:hAnsi="Arial" w:cs="Arial"/>
                <w:b/>
                <w:sz w:val="20"/>
              </w:rPr>
            </w:pPr>
            <w:r w:rsidRPr="00CB7202">
              <w:rPr>
                <w:rFonts w:ascii="Arial" w:hAnsi="Arial" w:cs="Arial"/>
                <w:b/>
                <w:sz w:val="20"/>
              </w:rPr>
              <w:t>Trong đó, ngân sách nhà nước</w:t>
            </w:r>
          </w:p>
        </w:tc>
        <w:tc>
          <w:tcPr>
            <w:tcW w:w="474" w:type="pct"/>
            <w:vMerge/>
            <w:shd w:val="clear" w:color="auto" w:fill="auto"/>
            <w:vAlign w:val="center"/>
          </w:tcPr>
          <w:p w:rsidR="000B099C" w:rsidRPr="00CB7202" w:rsidRDefault="000B099C" w:rsidP="00CB7202">
            <w:pPr>
              <w:spacing w:before="120"/>
              <w:jc w:val="center"/>
              <w:rPr>
                <w:rFonts w:ascii="Arial" w:hAnsi="Arial" w:cs="Arial"/>
                <w:b/>
                <w:sz w:val="20"/>
              </w:rPr>
            </w:pPr>
          </w:p>
        </w:tc>
        <w:tc>
          <w:tcPr>
            <w:tcW w:w="324" w:type="pct"/>
            <w:vMerge/>
            <w:shd w:val="clear" w:color="auto" w:fill="auto"/>
            <w:vAlign w:val="center"/>
          </w:tcPr>
          <w:p w:rsidR="000B099C" w:rsidRPr="00CB7202" w:rsidRDefault="000B099C" w:rsidP="00CB7202">
            <w:pPr>
              <w:spacing w:before="120"/>
              <w:jc w:val="center"/>
              <w:rPr>
                <w:rFonts w:ascii="Arial" w:hAnsi="Arial" w:cs="Arial"/>
                <w:b/>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4</w:t>
            </w: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5</w:t>
            </w: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6</w:t>
            </w: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7</w:t>
            </w: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8</w:t>
            </w: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9</w:t>
            </w: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10</w:t>
            </w: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11</w:t>
            </w: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w:t>
            </w:r>
          </w:p>
        </w:tc>
        <w:tc>
          <w:tcPr>
            <w:tcW w:w="76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Vốn ngân sách nhà nước</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1.1</w:t>
            </w:r>
          </w:p>
        </w:tc>
        <w:tc>
          <w:tcPr>
            <w:tcW w:w="76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Vốn đầu tư công theo ngành, lĩnh vực</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1.2</w:t>
            </w:r>
          </w:p>
        </w:tc>
        <w:tc>
          <w:tcPr>
            <w:tcW w:w="76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Vốn đầu tư công theo các chương trình mục tiêu</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1.3</w:t>
            </w:r>
          </w:p>
        </w:tc>
        <w:tc>
          <w:tcPr>
            <w:tcW w:w="76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Vốn đầu tư công từ nguồn thu tiền sử dụng đất</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2</w:t>
            </w:r>
          </w:p>
        </w:tc>
        <w:tc>
          <w:tcPr>
            <w:tcW w:w="76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Vốn đầu tư công bổ sung ngoài kế hoạch</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3</w:t>
            </w:r>
          </w:p>
        </w:tc>
        <w:tc>
          <w:tcPr>
            <w:tcW w:w="765" w:type="pct"/>
            <w:shd w:val="clear" w:color="auto" w:fill="auto"/>
            <w:vAlign w:val="center"/>
          </w:tcPr>
          <w:p w:rsidR="000B099C" w:rsidRPr="00CB7202" w:rsidRDefault="000B099C" w:rsidP="00CB7202">
            <w:pPr>
              <w:spacing w:before="120"/>
              <w:rPr>
                <w:rFonts w:ascii="Arial" w:hAnsi="Arial" w:cs="Arial"/>
                <w:sz w:val="20"/>
              </w:rPr>
            </w:pPr>
            <w:r w:rsidRPr="00CB7202">
              <w:rPr>
                <w:rFonts w:ascii="Arial" w:hAnsi="Arial" w:cs="Arial"/>
                <w:sz w:val="20"/>
              </w:rPr>
              <w:t>Vốn đầu tư công khác</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r w:rsidR="000B099C" w:rsidRPr="00CB7202">
        <w:tblPrEx>
          <w:tblCellMar>
            <w:top w:w="0" w:type="dxa"/>
            <w:left w:w="0" w:type="dxa"/>
            <w:bottom w:w="0" w:type="dxa"/>
            <w:right w:w="0" w:type="dxa"/>
          </w:tblCellMar>
        </w:tblPrEx>
        <w:tc>
          <w:tcPr>
            <w:tcW w:w="225" w:type="pct"/>
            <w:shd w:val="clear" w:color="auto" w:fill="auto"/>
            <w:vAlign w:val="center"/>
          </w:tcPr>
          <w:p w:rsidR="000B099C" w:rsidRPr="00CB7202" w:rsidRDefault="000B099C" w:rsidP="00CB7202">
            <w:pPr>
              <w:spacing w:before="120"/>
              <w:jc w:val="center"/>
              <w:rPr>
                <w:rFonts w:ascii="Arial" w:hAnsi="Arial" w:cs="Arial"/>
                <w:sz w:val="20"/>
              </w:rPr>
            </w:pPr>
          </w:p>
        </w:tc>
        <w:tc>
          <w:tcPr>
            <w:tcW w:w="765" w:type="pct"/>
            <w:shd w:val="clear" w:color="auto" w:fill="auto"/>
            <w:vAlign w:val="center"/>
          </w:tcPr>
          <w:p w:rsidR="000B099C" w:rsidRPr="00CB7202" w:rsidRDefault="000B099C" w:rsidP="00CB7202">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678" w:type="pct"/>
            <w:shd w:val="clear" w:color="auto" w:fill="auto"/>
            <w:vAlign w:val="center"/>
          </w:tcPr>
          <w:p w:rsidR="000B099C" w:rsidRPr="00CB7202" w:rsidRDefault="000B099C" w:rsidP="00CB7202">
            <w:pPr>
              <w:spacing w:before="120"/>
              <w:jc w:val="center"/>
              <w:rPr>
                <w:rFonts w:ascii="Arial" w:hAnsi="Arial" w:cs="Arial"/>
                <w:sz w:val="20"/>
              </w:rPr>
            </w:pPr>
          </w:p>
        </w:tc>
        <w:tc>
          <w:tcPr>
            <w:tcW w:w="582" w:type="pct"/>
            <w:shd w:val="clear" w:color="auto" w:fill="auto"/>
            <w:vAlign w:val="center"/>
          </w:tcPr>
          <w:p w:rsidR="000B099C" w:rsidRPr="00CB7202" w:rsidRDefault="000B099C" w:rsidP="00CB7202">
            <w:pPr>
              <w:spacing w:before="120"/>
              <w:jc w:val="center"/>
              <w:rPr>
                <w:rFonts w:ascii="Arial" w:hAnsi="Arial" w:cs="Arial"/>
                <w:sz w:val="20"/>
              </w:rPr>
            </w:pPr>
          </w:p>
        </w:tc>
        <w:tc>
          <w:tcPr>
            <w:tcW w:w="232" w:type="pct"/>
            <w:shd w:val="clear" w:color="auto" w:fill="auto"/>
            <w:vAlign w:val="center"/>
          </w:tcPr>
          <w:p w:rsidR="000B099C" w:rsidRPr="00CB7202" w:rsidRDefault="000B099C" w:rsidP="00CB7202">
            <w:pPr>
              <w:spacing w:before="120"/>
              <w:jc w:val="center"/>
              <w:rPr>
                <w:rFonts w:ascii="Arial" w:hAnsi="Arial" w:cs="Arial"/>
                <w:sz w:val="20"/>
              </w:rPr>
            </w:pPr>
          </w:p>
        </w:tc>
        <w:tc>
          <w:tcPr>
            <w:tcW w:w="563" w:type="pct"/>
            <w:shd w:val="clear" w:color="auto" w:fill="auto"/>
            <w:vAlign w:val="center"/>
          </w:tcPr>
          <w:p w:rsidR="000B099C" w:rsidRPr="00CB7202" w:rsidRDefault="000B099C" w:rsidP="00CB7202">
            <w:pPr>
              <w:spacing w:before="120"/>
              <w:jc w:val="center"/>
              <w:rPr>
                <w:rFonts w:ascii="Arial" w:hAnsi="Arial" w:cs="Arial"/>
                <w:sz w:val="20"/>
              </w:rPr>
            </w:pPr>
          </w:p>
        </w:tc>
        <w:tc>
          <w:tcPr>
            <w:tcW w:w="474" w:type="pct"/>
            <w:shd w:val="clear" w:color="auto" w:fill="auto"/>
            <w:vAlign w:val="center"/>
          </w:tcPr>
          <w:p w:rsidR="000B099C" w:rsidRPr="00CB7202" w:rsidRDefault="000B099C" w:rsidP="00CB7202">
            <w:pPr>
              <w:spacing w:before="120"/>
              <w:jc w:val="center"/>
              <w:rPr>
                <w:rFonts w:ascii="Arial" w:hAnsi="Arial" w:cs="Arial"/>
                <w:sz w:val="20"/>
              </w:rPr>
            </w:pPr>
          </w:p>
        </w:tc>
        <w:tc>
          <w:tcPr>
            <w:tcW w:w="324" w:type="pct"/>
            <w:shd w:val="clear" w:color="auto" w:fill="auto"/>
            <w:vAlign w:val="center"/>
          </w:tcPr>
          <w:p w:rsidR="000B099C" w:rsidRPr="00CB7202" w:rsidRDefault="000B099C" w:rsidP="00CB7202">
            <w:pPr>
              <w:spacing w:before="120"/>
              <w:jc w:val="center"/>
              <w:rPr>
                <w:rFonts w:ascii="Arial" w:hAnsi="Arial" w:cs="Arial"/>
                <w:sz w:val="20"/>
              </w:rPr>
            </w:pPr>
          </w:p>
        </w:tc>
      </w:tr>
    </w:tbl>
    <w:p w:rsidR="000B099C" w:rsidRPr="00CB7202" w:rsidRDefault="000B099C" w:rsidP="00CB7202">
      <w:pPr>
        <w:spacing w:before="120"/>
        <w:rPr>
          <w:rFonts w:ascii="Arial" w:hAnsi="Arial" w:cs="Arial"/>
          <w:b/>
          <w:sz w:val="20"/>
        </w:rPr>
      </w:pPr>
    </w:p>
    <w:p w:rsidR="000B099C" w:rsidRPr="00CB7202" w:rsidRDefault="000B099C" w:rsidP="00CB7202">
      <w:pPr>
        <w:spacing w:before="120"/>
        <w:rPr>
          <w:rFonts w:ascii="Arial" w:hAnsi="Arial" w:cs="Arial"/>
          <w:b/>
          <w:sz w:val="20"/>
          <w:szCs w:val="20"/>
        </w:rPr>
      </w:pPr>
    </w:p>
    <w:sectPr w:rsidR="000B099C" w:rsidRPr="00CB7202" w:rsidSect="000B099C">
      <w:pgSz w:w="15840" w:h="12240" w:orient="landscape"/>
      <w:pgMar w:top="1800" w:right="1440" w:bottom="180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1">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2">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3">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4">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5">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6">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7">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8">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1">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2">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3">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4">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5">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6">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7">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8">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abstractNum>
  <w:abstractNum w:abstractNumId="11" w15:restartNumberingAfterBreak="0">
    <w:nsid w:val="00000017"/>
    <w:multiLevelType w:val="multilevel"/>
    <w:tmpl w:val="00000016"/>
    <w:lvl w:ilvl="0">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D66B4"/>
    <w:rsid w:val="00021AB3"/>
    <w:rsid w:val="00021EBE"/>
    <w:rsid w:val="00046508"/>
    <w:rsid w:val="00093ED5"/>
    <w:rsid w:val="000A6D22"/>
    <w:rsid w:val="000B099C"/>
    <w:rsid w:val="000E3DA1"/>
    <w:rsid w:val="000F6FB0"/>
    <w:rsid w:val="0010658B"/>
    <w:rsid w:val="00112E40"/>
    <w:rsid w:val="00127823"/>
    <w:rsid w:val="00132D29"/>
    <w:rsid w:val="00136327"/>
    <w:rsid w:val="00160CFE"/>
    <w:rsid w:val="0017034D"/>
    <w:rsid w:val="001915B4"/>
    <w:rsid w:val="001C449A"/>
    <w:rsid w:val="001F3C09"/>
    <w:rsid w:val="00213570"/>
    <w:rsid w:val="002157CB"/>
    <w:rsid w:val="002A4FE3"/>
    <w:rsid w:val="002E50B4"/>
    <w:rsid w:val="002F100E"/>
    <w:rsid w:val="00304F73"/>
    <w:rsid w:val="003163AD"/>
    <w:rsid w:val="003438BE"/>
    <w:rsid w:val="00423B60"/>
    <w:rsid w:val="004435C7"/>
    <w:rsid w:val="004B5907"/>
    <w:rsid w:val="004C58BF"/>
    <w:rsid w:val="004C7D22"/>
    <w:rsid w:val="004E45FA"/>
    <w:rsid w:val="0052475D"/>
    <w:rsid w:val="00532F88"/>
    <w:rsid w:val="00534029"/>
    <w:rsid w:val="00542B9D"/>
    <w:rsid w:val="0055094C"/>
    <w:rsid w:val="00563F9C"/>
    <w:rsid w:val="005640D7"/>
    <w:rsid w:val="00587940"/>
    <w:rsid w:val="005C4D20"/>
    <w:rsid w:val="005E2B11"/>
    <w:rsid w:val="005F0EA0"/>
    <w:rsid w:val="006075A0"/>
    <w:rsid w:val="00634C9D"/>
    <w:rsid w:val="00645A3F"/>
    <w:rsid w:val="00646742"/>
    <w:rsid w:val="00666EB8"/>
    <w:rsid w:val="00675367"/>
    <w:rsid w:val="00696A3B"/>
    <w:rsid w:val="006A6FB8"/>
    <w:rsid w:val="006B446C"/>
    <w:rsid w:val="006E59D9"/>
    <w:rsid w:val="00747679"/>
    <w:rsid w:val="007E56DF"/>
    <w:rsid w:val="00827803"/>
    <w:rsid w:val="00887C34"/>
    <w:rsid w:val="00887EFB"/>
    <w:rsid w:val="008B6E95"/>
    <w:rsid w:val="008D260D"/>
    <w:rsid w:val="008D44B2"/>
    <w:rsid w:val="008E61AE"/>
    <w:rsid w:val="008E779D"/>
    <w:rsid w:val="009067D0"/>
    <w:rsid w:val="00943D60"/>
    <w:rsid w:val="00944AE1"/>
    <w:rsid w:val="00950B90"/>
    <w:rsid w:val="009528C2"/>
    <w:rsid w:val="00954593"/>
    <w:rsid w:val="00963758"/>
    <w:rsid w:val="00965179"/>
    <w:rsid w:val="00980D88"/>
    <w:rsid w:val="009A43D2"/>
    <w:rsid w:val="009A7757"/>
    <w:rsid w:val="009B54B0"/>
    <w:rsid w:val="009E349E"/>
    <w:rsid w:val="009E4581"/>
    <w:rsid w:val="00A14D16"/>
    <w:rsid w:val="00A9194A"/>
    <w:rsid w:val="00AB21EA"/>
    <w:rsid w:val="00AD66B4"/>
    <w:rsid w:val="00B36453"/>
    <w:rsid w:val="00B46683"/>
    <w:rsid w:val="00B66ACA"/>
    <w:rsid w:val="00B766AE"/>
    <w:rsid w:val="00BB2660"/>
    <w:rsid w:val="00BC3ACB"/>
    <w:rsid w:val="00BE49BD"/>
    <w:rsid w:val="00C0087B"/>
    <w:rsid w:val="00C541C7"/>
    <w:rsid w:val="00C63770"/>
    <w:rsid w:val="00CB7202"/>
    <w:rsid w:val="00CC6456"/>
    <w:rsid w:val="00CC6616"/>
    <w:rsid w:val="00CD12E0"/>
    <w:rsid w:val="00D205FC"/>
    <w:rsid w:val="00D960F3"/>
    <w:rsid w:val="00DB66A7"/>
    <w:rsid w:val="00DB7A56"/>
    <w:rsid w:val="00DD16A5"/>
    <w:rsid w:val="00DF6D4C"/>
    <w:rsid w:val="00E31D3E"/>
    <w:rsid w:val="00E34D53"/>
    <w:rsid w:val="00E5604C"/>
    <w:rsid w:val="00E819E9"/>
    <w:rsid w:val="00EA77CF"/>
    <w:rsid w:val="00EE4FC1"/>
    <w:rsid w:val="00F00BC7"/>
    <w:rsid w:val="00F11F51"/>
    <w:rsid w:val="00F23CED"/>
    <w:rsid w:val="00F72518"/>
    <w:rsid w:val="00F754EE"/>
    <w:rsid w:val="00F8190A"/>
    <w:rsid w:val="00FA5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755A394-665F-4E5E-A2D1-CFFAE466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4435C7"/>
    <w:pPr>
      <w:tabs>
        <w:tab w:val="left" w:pos="1152"/>
      </w:tabs>
      <w:spacing w:before="120" w:after="120" w:line="312" w:lineRule="auto"/>
    </w:pPr>
    <w:rPr>
      <w:rFonts w:ascii="Arial" w:hAnsi="Arial" w:cs="Arial"/>
      <w:sz w:val="26"/>
      <w:szCs w:val="26"/>
    </w:rPr>
  </w:style>
  <w:style w:type="character" w:customStyle="1" w:styleId="Headerorfooter3">
    <w:name w:val="Header or footer (3)_"/>
    <w:link w:val="Headerorfooter30"/>
    <w:locked/>
    <w:rsid w:val="00AD66B4"/>
    <w:rPr>
      <w:spacing w:val="6"/>
      <w:sz w:val="12"/>
      <w:szCs w:val="12"/>
      <w:lang w:bidi="ar-SA"/>
    </w:rPr>
  </w:style>
  <w:style w:type="paragraph" w:customStyle="1" w:styleId="Headerorfooter30">
    <w:name w:val="Header or footer (3)"/>
    <w:basedOn w:val="Normal"/>
    <w:link w:val="Headerorfooter3"/>
    <w:rsid w:val="00AD66B4"/>
    <w:pPr>
      <w:widowControl w:val="0"/>
      <w:shd w:val="clear" w:color="auto" w:fill="FFFFFF"/>
      <w:spacing w:line="240" w:lineRule="atLeast"/>
    </w:pPr>
    <w:rPr>
      <w:spacing w:val="6"/>
      <w:sz w:val="12"/>
      <w:szCs w:val="12"/>
      <w:lang w:val="en-US" w:eastAsia="en-US"/>
    </w:rPr>
  </w:style>
  <w:style w:type="character" w:customStyle="1" w:styleId="Headerorfooter2">
    <w:name w:val="Header or footer (2)_"/>
    <w:link w:val="Headerorfooter20"/>
    <w:locked/>
    <w:rsid w:val="00AD66B4"/>
    <w:rPr>
      <w:spacing w:val="6"/>
      <w:sz w:val="12"/>
      <w:szCs w:val="12"/>
      <w:lang w:bidi="ar-SA"/>
    </w:rPr>
  </w:style>
  <w:style w:type="paragraph" w:customStyle="1" w:styleId="Headerorfooter20">
    <w:name w:val="Header or footer (2)"/>
    <w:basedOn w:val="Normal"/>
    <w:link w:val="Headerorfooter2"/>
    <w:rsid w:val="00AD66B4"/>
    <w:pPr>
      <w:widowControl w:val="0"/>
      <w:shd w:val="clear" w:color="auto" w:fill="FFFFFF"/>
      <w:spacing w:line="240" w:lineRule="atLeast"/>
      <w:jc w:val="right"/>
    </w:pPr>
    <w:rPr>
      <w:spacing w:val="6"/>
      <w:sz w:val="12"/>
      <w:szCs w:val="12"/>
      <w:lang w:val="en-US" w:eastAsia="en-US"/>
    </w:rPr>
  </w:style>
  <w:style w:type="character" w:customStyle="1" w:styleId="Bodytext2">
    <w:name w:val="Body text (2)_"/>
    <w:link w:val="Bodytext20"/>
    <w:locked/>
    <w:rsid w:val="00AD66B4"/>
    <w:rPr>
      <w:spacing w:val="2"/>
      <w:sz w:val="11"/>
      <w:szCs w:val="11"/>
      <w:lang w:bidi="ar-SA"/>
    </w:rPr>
  </w:style>
  <w:style w:type="paragraph" w:customStyle="1" w:styleId="Bodytext20">
    <w:name w:val="Body text (2)"/>
    <w:basedOn w:val="Normal"/>
    <w:link w:val="Bodytext2"/>
    <w:rsid w:val="00AD66B4"/>
    <w:pPr>
      <w:widowControl w:val="0"/>
      <w:shd w:val="clear" w:color="auto" w:fill="FFFFFF"/>
      <w:spacing w:after="180" w:line="240" w:lineRule="atLeast"/>
    </w:pPr>
    <w:rPr>
      <w:spacing w:val="2"/>
      <w:sz w:val="11"/>
      <w:szCs w:val="11"/>
      <w:lang w:val="en-US" w:eastAsia="en-US"/>
    </w:rPr>
  </w:style>
  <w:style w:type="character" w:customStyle="1" w:styleId="Bodytext3">
    <w:name w:val="Body text (3)_"/>
    <w:link w:val="Bodytext30"/>
    <w:locked/>
    <w:rsid w:val="00AD66B4"/>
    <w:rPr>
      <w:i/>
      <w:iCs/>
      <w:spacing w:val="-4"/>
      <w:sz w:val="13"/>
      <w:szCs w:val="13"/>
      <w:lang w:bidi="ar-SA"/>
    </w:rPr>
  </w:style>
  <w:style w:type="paragraph" w:customStyle="1" w:styleId="Bodytext30">
    <w:name w:val="Body text (3)"/>
    <w:basedOn w:val="Normal"/>
    <w:link w:val="Bodytext3"/>
    <w:rsid w:val="00AD66B4"/>
    <w:pPr>
      <w:widowControl w:val="0"/>
      <w:shd w:val="clear" w:color="auto" w:fill="FFFFFF"/>
      <w:spacing w:before="60" w:after="60" w:line="240" w:lineRule="atLeast"/>
      <w:jc w:val="center"/>
    </w:pPr>
    <w:rPr>
      <w:i/>
      <w:iCs/>
      <w:spacing w:val="-4"/>
      <w:sz w:val="13"/>
      <w:szCs w:val="13"/>
      <w:lang w:val="en-US" w:eastAsia="en-US"/>
    </w:rPr>
  </w:style>
  <w:style w:type="character" w:customStyle="1" w:styleId="Bodytext">
    <w:name w:val="Body text_"/>
    <w:link w:val="Bodytext1"/>
    <w:locked/>
    <w:rsid w:val="00AD66B4"/>
    <w:rPr>
      <w:spacing w:val="2"/>
      <w:sz w:val="13"/>
      <w:szCs w:val="13"/>
      <w:lang w:bidi="ar-SA"/>
    </w:rPr>
  </w:style>
  <w:style w:type="paragraph" w:customStyle="1" w:styleId="Bodytext1">
    <w:name w:val="Body text1"/>
    <w:basedOn w:val="Normal"/>
    <w:link w:val="Bodytext"/>
    <w:rsid w:val="00AD66B4"/>
    <w:pPr>
      <w:widowControl w:val="0"/>
      <w:shd w:val="clear" w:color="auto" w:fill="FFFFFF"/>
      <w:spacing w:after="420" w:line="240" w:lineRule="atLeast"/>
    </w:pPr>
    <w:rPr>
      <w:spacing w:val="2"/>
      <w:sz w:val="13"/>
      <w:szCs w:val="13"/>
      <w:lang w:val="en-US" w:eastAsia="en-US"/>
    </w:rPr>
  </w:style>
  <w:style w:type="character" w:customStyle="1" w:styleId="Bodytext4">
    <w:name w:val="Body text (4)_"/>
    <w:link w:val="Bodytext40"/>
    <w:locked/>
    <w:rsid w:val="00AD66B4"/>
    <w:rPr>
      <w:i/>
      <w:iCs/>
      <w:spacing w:val="-4"/>
      <w:sz w:val="9"/>
      <w:szCs w:val="9"/>
      <w:lang w:bidi="ar-SA"/>
    </w:rPr>
  </w:style>
  <w:style w:type="paragraph" w:customStyle="1" w:styleId="Bodytext40">
    <w:name w:val="Body text (4)"/>
    <w:basedOn w:val="Normal"/>
    <w:link w:val="Bodytext4"/>
    <w:rsid w:val="00AD66B4"/>
    <w:pPr>
      <w:widowControl w:val="0"/>
      <w:shd w:val="clear" w:color="auto" w:fill="FFFFFF"/>
      <w:spacing w:line="161" w:lineRule="exact"/>
      <w:jc w:val="both"/>
    </w:pPr>
    <w:rPr>
      <w:i/>
      <w:iCs/>
      <w:spacing w:val="-4"/>
      <w:sz w:val="9"/>
      <w:szCs w:val="9"/>
      <w:lang w:val="en-US" w:eastAsia="en-US"/>
    </w:rPr>
  </w:style>
  <w:style w:type="character" w:customStyle="1" w:styleId="Bodytext5">
    <w:name w:val="Body text (5)_"/>
    <w:link w:val="Bodytext50"/>
    <w:locked/>
    <w:rsid w:val="00AD66B4"/>
    <w:rPr>
      <w:i/>
      <w:iCs/>
      <w:spacing w:val="-2"/>
      <w:sz w:val="11"/>
      <w:szCs w:val="11"/>
      <w:lang w:bidi="ar-SA"/>
    </w:rPr>
  </w:style>
  <w:style w:type="paragraph" w:customStyle="1" w:styleId="Bodytext50">
    <w:name w:val="Body text (5)"/>
    <w:basedOn w:val="Normal"/>
    <w:link w:val="Bodytext5"/>
    <w:rsid w:val="00AD66B4"/>
    <w:pPr>
      <w:widowControl w:val="0"/>
      <w:shd w:val="clear" w:color="auto" w:fill="FFFFFF"/>
      <w:spacing w:line="240" w:lineRule="atLeast"/>
    </w:pPr>
    <w:rPr>
      <w:i/>
      <w:iCs/>
      <w:spacing w:val="-2"/>
      <w:sz w:val="11"/>
      <w:szCs w:val="11"/>
      <w:lang w:val="en-US" w:eastAsia="en-US"/>
    </w:rPr>
  </w:style>
  <w:style w:type="character" w:customStyle="1" w:styleId="Tablecaption2">
    <w:name w:val="Table caption (2)_"/>
    <w:link w:val="Tablecaption20"/>
    <w:locked/>
    <w:rsid w:val="00AD66B4"/>
    <w:rPr>
      <w:spacing w:val="2"/>
      <w:sz w:val="11"/>
      <w:szCs w:val="11"/>
      <w:lang w:bidi="ar-SA"/>
    </w:rPr>
  </w:style>
  <w:style w:type="paragraph" w:customStyle="1" w:styleId="Tablecaption20">
    <w:name w:val="Table caption (2)"/>
    <w:basedOn w:val="Normal"/>
    <w:link w:val="Tablecaption2"/>
    <w:rsid w:val="00AD66B4"/>
    <w:pPr>
      <w:widowControl w:val="0"/>
      <w:shd w:val="clear" w:color="auto" w:fill="FFFFFF"/>
      <w:spacing w:after="60" w:line="240" w:lineRule="atLeast"/>
    </w:pPr>
    <w:rPr>
      <w:spacing w:val="2"/>
      <w:sz w:val="11"/>
      <w:szCs w:val="11"/>
      <w:lang w:val="en-US" w:eastAsia="en-US"/>
    </w:rPr>
  </w:style>
  <w:style w:type="character" w:customStyle="1" w:styleId="Tablecaption3">
    <w:name w:val="Table caption (3)_"/>
    <w:link w:val="Tablecaption31"/>
    <w:locked/>
    <w:rsid w:val="00AD66B4"/>
    <w:rPr>
      <w:i/>
      <w:iCs/>
      <w:spacing w:val="-2"/>
      <w:sz w:val="11"/>
      <w:szCs w:val="11"/>
      <w:lang w:bidi="ar-SA"/>
    </w:rPr>
  </w:style>
  <w:style w:type="paragraph" w:customStyle="1" w:styleId="Tablecaption31">
    <w:name w:val="Table caption (3)1"/>
    <w:basedOn w:val="Normal"/>
    <w:link w:val="Tablecaption3"/>
    <w:rsid w:val="00AD66B4"/>
    <w:pPr>
      <w:widowControl w:val="0"/>
      <w:shd w:val="clear" w:color="auto" w:fill="FFFFFF"/>
      <w:spacing w:before="60" w:line="193" w:lineRule="exact"/>
    </w:pPr>
    <w:rPr>
      <w:i/>
      <w:iCs/>
      <w:spacing w:val="-2"/>
      <w:sz w:val="11"/>
      <w:szCs w:val="11"/>
      <w:lang w:val="en-US" w:eastAsia="en-US"/>
    </w:rPr>
  </w:style>
  <w:style w:type="character" w:customStyle="1" w:styleId="Bodytext6">
    <w:name w:val="Body text (6)_"/>
    <w:link w:val="Bodytext60"/>
    <w:locked/>
    <w:rsid w:val="00AD66B4"/>
    <w:rPr>
      <w:i/>
      <w:iCs/>
      <w:spacing w:val="-3"/>
      <w:sz w:val="11"/>
      <w:szCs w:val="11"/>
      <w:lang w:bidi="ar-SA"/>
    </w:rPr>
  </w:style>
  <w:style w:type="paragraph" w:customStyle="1" w:styleId="Bodytext60">
    <w:name w:val="Body text (6)"/>
    <w:basedOn w:val="Normal"/>
    <w:link w:val="Bodytext6"/>
    <w:rsid w:val="00AD66B4"/>
    <w:pPr>
      <w:widowControl w:val="0"/>
      <w:shd w:val="clear" w:color="auto" w:fill="FFFFFF"/>
      <w:spacing w:before="60" w:line="143" w:lineRule="exact"/>
      <w:jc w:val="both"/>
    </w:pPr>
    <w:rPr>
      <w:i/>
      <w:iCs/>
      <w:spacing w:val="-3"/>
      <w:sz w:val="11"/>
      <w:szCs w:val="11"/>
      <w:lang w:val="en-US" w:eastAsia="en-US"/>
    </w:rPr>
  </w:style>
  <w:style w:type="character" w:customStyle="1" w:styleId="Bodytext7">
    <w:name w:val="Body text (7)_"/>
    <w:link w:val="Bodytext70"/>
    <w:locked/>
    <w:rsid w:val="00AD66B4"/>
    <w:rPr>
      <w:spacing w:val="2"/>
      <w:sz w:val="9"/>
      <w:szCs w:val="9"/>
      <w:lang w:bidi="ar-SA"/>
    </w:rPr>
  </w:style>
  <w:style w:type="paragraph" w:customStyle="1" w:styleId="Bodytext70">
    <w:name w:val="Body text (7)"/>
    <w:basedOn w:val="Normal"/>
    <w:link w:val="Bodytext7"/>
    <w:rsid w:val="00AD66B4"/>
    <w:pPr>
      <w:widowControl w:val="0"/>
      <w:shd w:val="clear" w:color="auto" w:fill="FFFFFF"/>
      <w:spacing w:line="143" w:lineRule="exact"/>
      <w:jc w:val="both"/>
    </w:pPr>
    <w:rPr>
      <w:spacing w:val="2"/>
      <w:sz w:val="9"/>
      <w:szCs w:val="9"/>
      <w:lang w:val="en-US" w:eastAsia="en-US"/>
    </w:rPr>
  </w:style>
  <w:style w:type="character" w:customStyle="1" w:styleId="Headerorfooter4">
    <w:name w:val="Header or footer (4)_"/>
    <w:link w:val="Headerorfooter40"/>
    <w:locked/>
    <w:rsid w:val="00AD66B4"/>
    <w:rPr>
      <w:spacing w:val="6"/>
      <w:sz w:val="11"/>
      <w:szCs w:val="11"/>
      <w:lang w:bidi="ar-SA"/>
    </w:rPr>
  </w:style>
  <w:style w:type="paragraph" w:customStyle="1" w:styleId="Headerorfooter40">
    <w:name w:val="Header or footer (4)"/>
    <w:basedOn w:val="Normal"/>
    <w:link w:val="Headerorfooter4"/>
    <w:rsid w:val="00AD66B4"/>
    <w:pPr>
      <w:widowControl w:val="0"/>
      <w:shd w:val="clear" w:color="auto" w:fill="FFFFFF"/>
      <w:spacing w:line="240" w:lineRule="atLeast"/>
      <w:jc w:val="right"/>
    </w:pPr>
    <w:rPr>
      <w:spacing w:val="6"/>
      <w:sz w:val="11"/>
      <w:szCs w:val="11"/>
      <w:lang w:val="en-US" w:eastAsia="en-US"/>
    </w:rPr>
  </w:style>
  <w:style w:type="character" w:customStyle="1" w:styleId="Bodytext8">
    <w:name w:val="Body text (8)_"/>
    <w:link w:val="Bodytext80"/>
    <w:locked/>
    <w:rsid w:val="00AD66B4"/>
    <w:rPr>
      <w:i/>
      <w:iCs/>
      <w:sz w:val="12"/>
      <w:szCs w:val="12"/>
      <w:lang w:bidi="ar-SA"/>
    </w:rPr>
  </w:style>
  <w:style w:type="paragraph" w:customStyle="1" w:styleId="Bodytext80">
    <w:name w:val="Body text (8)"/>
    <w:basedOn w:val="Normal"/>
    <w:link w:val="Bodytext8"/>
    <w:rsid w:val="00AD66B4"/>
    <w:pPr>
      <w:widowControl w:val="0"/>
      <w:shd w:val="clear" w:color="auto" w:fill="FFFFFF"/>
      <w:spacing w:before="240" w:line="140" w:lineRule="exact"/>
      <w:jc w:val="both"/>
    </w:pPr>
    <w:rPr>
      <w:i/>
      <w:iCs/>
      <w:sz w:val="12"/>
      <w:szCs w:val="12"/>
      <w:lang w:val="en-US" w:eastAsia="en-US"/>
    </w:rPr>
  </w:style>
  <w:style w:type="character" w:customStyle="1" w:styleId="Bodytext9">
    <w:name w:val="Body text (9)_"/>
    <w:link w:val="Bodytext90"/>
    <w:locked/>
    <w:rsid w:val="00AD66B4"/>
    <w:rPr>
      <w:sz w:val="9"/>
      <w:szCs w:val="9"/>
      <w:lang w:bidi="ar-SA"/>
    </w:rPr>
  </w:style>
  <w:style w:type="paragraph" w:customStyle="1" w:styleId="Bodytext90">
    <w:name w:val="Body text (9)"/>
    <w:basedOn w:val="Normal"/>
    <w:link w:val="Bodytext9"/>
    <w:rsid w:val="00AD66B4"/>
    <w:pPr>
      <w:widowControl w:val="0"/>
      <w:shd w:val="clear" w:color="auto" w:fill="FFFFFF"/>
      <w:spacing w:line="140" w:lineRule="exact"/>
      <w:jc w:val="both"/>
    </w:pPr>
    <w:rPr>
      <w:sz w:val="9"/>
      <w:szCs w:val="9"/>
      <w:lang w:val="en-US" w:eastAsia="en-US"/>
    </w:rPr>
  </w:style>
  <w:style w:type="character" w:customStyle="1" w:styleId="Bodytext10">
    <w:name w:val="Body text (10)_"/>
    <w:link w:val="Bodytext100"/>
    <w:locked/>
    <w:rsid w:val="00AD66B4"/>
    <w:rPr>
      <w:spacing w:val="8"/>
      <w:sz w:val="13"/>
      <w:szCs w:val="13"/>
      <w:lang w:bidi="ar-SA"/>
    </w:rPr>
  </w:style>
  <w:style w:type="paragraph" w:customStyle="1" w:styleId="Bodytext100">
    <w:name w:val="Body text (10)"/>
    <w:basedOn w:val="Normal"/>
    <w:link w:val="Bodytext10"/>
    <w:rsid w:val="00AD66B4"/>
    <w:pPr>
      <w:widowControl w:val="0"/>
      <w:shd w:val="clear" w:color="auto" w:fill="FFFFFF"/>
      <w:spacing w:before="180" w:line="240" w:lineRule="atLeast"/>
    </w:pPr>
    <w:rPr>
      <w:spacing w:val="8"/>
      <w:sz w:val="13"/>
      <w:szCs w:val="13"/>
      <w:lang w:val="en-US" w:eastAsia="en-US"/>
    </w:rPr>
  </w:style>
  <w:style w:type="character" w:customStyle="1" w:styleId="Bodytext11">
    <w:name w:val="Body text (11)_"/>
    <w:link w:val="Bodytext110"/>
    <w:locked/>
    <w:rsid w:val="00AD66B4"/>
    <w:rPr>
      <w:rFonts w:ascii="Bookman Old Style" w:hAnsi="Bookman Old Style"/>
      <w:spacing w:val="2"/>
      <w:sz w:val="15"/>
      <w:szCs w:val="15"/>
      <w:lang w:bidi="ar-SA"/>
    </w:rPr>
  </w:style>
  <w:style w:type="paragraph" w:customStyle="1" w:styleId="Bodytext110">
    <w:name w:val="Body text (11)"/>
    <w:basedOn w:val="Normal"/>
    <w:link w:val="Bodytext11"/>
    <w:rsid w:val="00AD66B4"/>
    <w:pPr>
      <w:widowControl w:val="0"/>
      <w:shd w:val="clear" w:color="auto" w:fill="FFFFFF"/>
      <w:spacing w:after="480" w:line="240" w:lineRule="atLeast"/>
    </w:pPr>
    <w:rPr>
      <w:rFonts w:ascii="Bookman Old Style" w:hAnsi="Bookman Old Style"/>
      <w:spacing w:val="2"/>
      <w:sz w:val="15"/>
      <w:szCs w:val="15"/>
      <w:lang w:val="en-US" w:eastAsia="en-US"/>
    </w:rPr>
  </w:style>
  <w:style w:type="character" w:customStyle="1" w:styleId="Headerorfooter5">
    <w:name w:val="Header or footer (5)_"/>
    <w:link w:val="Headerorfooter50"/>
    <w:locked/>
    <w:rsid w:val="00AD66B4"/>
    <w:rPr>
      <w:spacing w:val="4"/>
      <w:sz w:val="18"/>
      <w:szCs w:val="18"/>
      <w:lang w:bidi="ar-SA"/>
    </w:rPr>
  </w:style>
  <w:style w:type="paragraph" w:customStyle="1" w:styleId="Headerorfooter50">
    <w:name w:val="Header or footer (5)"/>
    <w:basedOn w:val="Normal"/>
    <w:link w:val="Headerorfooter5"/>
    <w:rsid w:val="00AD66B4"/>
    <w:pPr>
      <w:widowControl w:val="0"/>
      <w:shd w:val="clear" w:color="auto" w:fill="FFFFFF"/>
      <w:spacing w:line="240" w:lineRule="atLeast"/>
    </w:pPr>
    <w:rPr>
      <w:spacing w:val="4"/>
      <w:sz w:val="18"/>
      <w:szCs w:val="18"/>
      <w:lang w:val="en-US" w:eastAsia="en-US"/>
    </w:rPr>
  </w:style>
  <w:style w:type="character" w:customStyle="1" w:styleId="Bodytext12">
    <w:name w:val="Body text (12)_"/>
    <w:link w:val="Bodytext121"/>
    <w:locked/>
    <w:rsid w:val="00AD66B4"/>
    <w:rPr>
      <w:spacing w:val="3"/>
      <w:sz w:val="16"/>
      <w:szCs w:val="16"/>
      <w:lang w:bidi="ar-SA"/>
    </w:rPr>
  </w:style>
  <w:style w:type="paragraph" w:customStyle="1" w:styleId="Bodytext121">
    <w:name w:val="Body text (12)1"/>
    <w:basedOn w:val="Normal"/>
    <w:link w:val="Bodytext12"/>
    <w:rsid w:val="00AD66B4"/>
    <w:pPr>
      <w:widowControl w:val="0"/>
      <w:shd w:val="clear" w:color="auto" w:fill="FFFFFF"/>
      <w:spacing w:before="480" w:after="240" w:line="240" w:lineRule="exact"/>
      <w:jc w:val="center"/>
    </w:pPr>
    <w:rPr>
      <w:spacing w:val="3"/>
      <w:sz w:val="16"/>
      <w:szCs w:val="16"/>
      <w:lang w:val="en-US" w:eastAsia="en-US"/>
    </w:rPr>
  </w:style>
  <w:style w:type="character" w:customStyle="1" w:styleId="Bodytext13">
    <w:name w:val="Body text (13)_"/>
    <w:link w:val="Bodytext130"/>
    <w:locked/>
    <w:rsid w:val="00AD66B4"/>
    <w:rPr>
      <w:i/>
      <w:iCs/>
      <w:spacing w:val="-2"/>
      <w:sz w:val="16"/>
      <w:szCs w:val="16"/>
      <w:lang w:bidi="ar-SA"/>
    </w:rPr>
  </w:style>
  <w:style w:type="paragraph" w:customStyle="1" w:styleId="Bodytext130">
    <w:name w:val="Body text (13)"/>
    <w:basedOn w:val="Normal"/>
    <w:link w:val="Bodytext13"/>
    <w:rsid w:val="00AD66B4"/>
    <w:pPr>
      <w:widowControl w:val="0"/>
      <w:shd w:val="clear" w:color="auto" w:fill="FFFFFF"/>
      <w:spacing w:line="244" w:lineRule="exact"/>
    </w:pPr>
    <w:rPr>
      <w:i/>
      <w:iCs/>
      <w:spacing w:val="-2"/>
      <w:sz w:val="16"/>
      <w:szCs w:val="16"/>
      <w:lang w:val="en-US" w:eastAsia="en-US"/>
    </w:rPr>
  </w:style>
  <w:style w:type="character" w:customStyle="1" w:styleId="Tablecaption4">
    <w:name w:val="Table caption (4)_"/>
    <w:link w:val="Tablecaption40"/>
    <w:locked/>
    <w:rsid w:val="00AD66B4"/>
    <w:rPr>
      <w:spacing w:val="3"/>
      <w:sz w:val="16"/>
      <w:szCs w:val="16"/>
      <w:lang w:bidi="ar-SA"/>
    </w:rPr>
  </w:style>
  <w:style w:type="paragraph" w:customStyle="1" w:styleId="Tablecaption40">
    <w:name w:val="Table caption (4)"/>
    <w:basedOn w:val="Normal"/>
    <w:link w:val="Tablecaption4"/>
    <w:rsid w:val="00AD66B4"/>
    <w:pPr>
      <w:widowControl w:val="0"/>
      <w:shd w:val="clear" w:color="auto" w:fill="FFFFFF"/>
      <w:spacing w:line="240" w:lineRule="atLeast"/>
    </w:pPr>
    <w:rPr>
      <w:spacing w:val="3"/>
      <w:sz w:val="16"/>
      <w:szCs w:val="16"/>
      <w:lang w:val="en-US" w:eastAsia="en-US"/>
    </w:rPr>
  </w:style>
  <w:style w:type="character" w:customStyle="1" w:styleId="Headerorfooter6">
    <w:name w:val="Header or footer (6)_"/>
    <w:link w:val="Headerorfooter60"/>
    <w:locked/>
    <w:rsid w:val="00AD66B4"/>
    <w:rPr>
      <w:spacing w:val="2"/>
      <w:sz w:val="16"/>
      <w:szCs w:val="16"/>
      <w:lang w:bidi="ar-SA"/>
    </w:rPr>
  </w:style>
  <w:style w:type="paragraph" w:customStyle="1" w:styleId="Headerorfooter60">
    <w:name w:val="Header or footer (6)"/>
    <w:basedOn w:val="Normal"/>
    <w:link w:val="Headerorfooter6"/>
    <w:rsid w:val="00AD66B4"/>
    <w:pPr>
      <w:widowControl w:val="0"/>
      <w:shd w:val="clear" w:color="auto" w:fill="FFFFFF"/>
      <w:spacing w:line="240" w:lineRule="atLeast"/>
    </w:pPr>
    <w:rPr>
      <w:spacing w:val="2"/>
      <w:sz w:val="16"/>
      <w:szCs w:val="16"/>
      <w:lang w:val="en-US" w:eastAsia="en-US"/>
    </w:rPr>
  </w:style>
  <w:style w:type="character" w:customStyle="1" w:styleId="Tablecaption5">
    <w:name w:val="Table caption (5)_"/>
    <w:link w:val="Tablecaption50"/>
    <w:locked/>
    <w:rsid w:val="00AD66B4"/>
    <w:rPr>
      <w:i/>
      <w:iCs/>
      <w:spacing w:val="-3"/>
      <w:sz w:val="16"/>
      <w:szCs w:val="16"/>
      <w:lang w:bidi="ar-SA"/>
    </w:rPr>
  </w:style>
  <w:style w:type="paragraph" w:customStyle="1" w:styleId="Tablecaption50">
    <w:name w:val="Table caption (5)"/>
    <w:basedOn w:val="Normal"/>
    <w:link w:val="Tablecaption5"/>
    <w:rsid w:val="00AD66B4"/>
    <w:pPr>
      <w:widowControl w:val="0"/>
      <w:shd w:val="clear" w:color="auto" w:fill="FFFFFF"/>
      <w:spacing w:line="226" w:lineRule="exact"/>
      <w:jc w:val="right"/>
    </w:pPr>
    <w:rPr>
      <w:i/>
      <w:iCs/>
      <w:spacing w:val="-3"/>
      <w:sz w:val="16"/>
      <w:szCs w:val="16"/>
      <w:lang w:val="en-US" w:eastAsia="en-US"/>
    </w:rPr>
  </w:style>
  <w:style w:type="character" w:customStyle="1" w:styleId="Bodytext14">
    <w:name w:val="Body text (14)_"/>
    <w:link w:val="Bodytext140"/>
    <w:locked/>
    <w:rsid w:val="00AD66B4"/>
    <w:rPr>
      <w:i/>
      <w:iCs/>
      <w:spacing w:val="-3"/>
      <w:sz w:val="16"/>
      <w:szCs w:val="16"/>
      <w:lang w:bidi="ar-SA"/>
    </w:rPr>
  </w:style>
  <w:style w:type="paragraph" w:customStyle="1" w:styleId="Bodytext140">
    <w:name w:val="Body text (14)"/>
    <w:basedOn w:val="Normal"/>
    <w:link w:val="Bodytext14"/>
    <w:rsid w:val="00AD66B4"/>
    <w:pPr>
      <w:widowControl w:val="0"/>
      <w:shd w:val="clear" w:color="auto" w:fill="FFFFFF"/>
      <w:spacing w:after="300" w:line="222" w:lineRule="exact"/>
    </w:pPr>
    <w:rPr>
      <w:i/>
      <w:iCs/>
      <w:spacing w:val="-3"/>
      <w:sz w:val="16"/>
      <w:szCs w:val="16"/>
      <w:lang w:val="en-US" w:eastAsia="en-US"/>
    </w:rPr>
  </w:style>
  <w:style w:type="character" w:customStyle="1" w:styleId="Tablecaption6">
    <w:name w:val="Table caption (6)_"/>
    <w:link w:val="Tablecaption60"/>
    <w:locked/>
    <w:rsid w:val="00AD66B4"/>
    <w:rPr>
      <w:spacing w:val="2"/>
      <w:sz w:val="13"/>
      <w:szCs w:val="13"/>
      <w:lang w:bidi="ar-SA"/>
    </w:rPr>
  </w:style>
  <w:style w:type="paragraph" w:customStyle="1" w:styleId="Tablecaption60">
    <w:name w:val="Table caption (6)"/>
    <w:basedOn w:val="Normal"/>
    <w:link w:val="Tablecaption6"/>
    <w:rsid w:val="00AD66B4"/>
    <w:pPr>
      <w:widowControl w:val="0"/>
      <w:shd w:val="clear" w:color="auto" w:fill="FFFFFF"/>
      <w:spacing w:line="240" w:lineRule="atLeast"/>
    </w:pPr>
    <w:rPr>
      <w:spacing w:val="2"/>
      <w:sz w:val="13"/>
      <w:szCs w:val="13"/>
      <w:lang w:val="en-US" w:eastAsia="en-US"/>
    </w:rPr>
  </w:style>
  <w:style w:type="character" w:customStyle="1" w:styleId="Bodytext15">
    <w:name w:val="Body text (15)_"/>
    <w:link w:val="Bodytext150"/>
    <w:locked/>
    <w:rsid w:val="00AD66B4"/>
    <w:rPr>
      <w:rFonts w:ascii="Tahoma" w:hAnsi="Tahoma"/>
      <w:spacing w:val="1"/>
      <w:sz w:val="16"/>
      <w:szCs w:val="16"/>
      <w:lang w:bidi="ar-SA"/>
    </w:rPr>
  </w:style>
  <w:style w:type="paragraph" w:customStyle="1" w:styleId="Bodytext150">
    <w:name w:val="Body text (15)"/>
    <w:basedOn w:val="Normal"/>
    <w:link w:val="Bodytext15"/>
    <w:rsid w:val="00AD66B4"/>
    <w:pPr>
      <w:widowControl w:val="0"/>
      <w:shd w:val="clear" w:color="auto" w:fill="FFFFFF"/>
      <w:spacing w:after="480" w:line="240" w:lineRule="atLeast"/>
      <w:jc w:val="both"/>
    </w:pPr>
    <w:rPr>
      <w:rFonts w:ascii="Tahoma" w:hAnsi="Tahoma"/>
      <w:spacing w:val="1"/>
      <w:sz w:val="16"/>
      <w:szCs w:val="16"/>
      <w:lang w:val="en-US" w:eastAsia="en-US"/>
    </w:rPr>
  </w:style>
  <w:style w:type="character" w:customStyle="1" w:styleId="Bodytext16">
    <w:name w:val="Body text (16)_"/>
    <w:link w:val="Bodytext160"/>
    <w:locked/>
    <w:rsid w:val="00AD66B4"/>
    <w:rPr>
      <w:spacing w:val="2"/>
      <w:sz w:val="18"/>
      <w:szCs w:val="18"/>
      <w:lang w:bidi="ar-SA"/>
    </w:rPr>
  </w:style>
  <w:style w:type="paragraph" w:customStyle="1" w:styleId="Bodytext160">
    <w:name w:val="Body text (16)"/>
    <w:basedOn w:val="Normal"/>
    <w:link w:val="Bodytext16"/>
    <w:rsid w:val="00AD66B4"/>
    <w:pPr>
      <w:widowControl w:val="0"/>
      <w:shd w:val="clear" w:color="auto" w:fill="FFFFFF"/>
      <w:spacing w:line="226" w:lineRule="exact"/>
      <w:jc w:val="center"/>
    </w:pPr>
    <w:rPr>
      <w:spacing w:val="2"/>
      <w:sz w:val="18"/>
      <w:szCs w:val="18"/>
      <w:lang w:val="en-US" w:eastAsia="en-US"/>
    </w:rPr>
  </w:style>
  <w:style w:type="character" w:customStyle="1" w:styleId="Headerorfooter7">
    <w:name w:val="Header or footer (7)_"/>
    <w:link w:val="Headerorfooter70"/>
    <w:locked/>
    <w:rsid w:val="00AD66B4"/>
    <w:rPr>
      <w:spacing w:val="2"/>
      <w:lang w:bidi="ar-SA"/>
    </w:rPr>
  </w:style>
  <w:style w:type="paragraph" w:customStyle="1" w:styleId="Headerorfooter70">
    <w:name w:val="Header or footer (7)"/>
    <w:basedOn w:val="Normal"/>
    <w:link w:val="Headerorfooter7"/>
    <w:rsid w:val="00AD66B4"/>
    <w:pPr>
      <w:widowControl w:val="0"/>
      <w:shd w:val="clear" w:color="auto" w:fill="FFFFFF"/>
      <w:spacing w:line="240" w:lineRule="atLeast"/>
      <w:jc w:val="right"/>
    </w:pPr>
    <w:rPr>
      <w:spacing w:val="2"/>
      <w:sz w:val="20"/>
      <w:szCs w:val="20"/>
      <w:lang w:val="en-US" w:eastAsia="en-US"/>
    </w:rPr>
  </w:style>
  <w:style w:type="character" w:customStyle="1" w:styleId="Tablecaption7">
    <w:name w:val="Table caption (7)_"/>
    <w:link w:val="Tablecaption70"/>
    <w:locked/>
    <w:rsid w:val="00AD66B4"/>
    <w:rPr>
      <w:i/>
      <w:iCs/>
      <w:spacing w:val="-2"/>
      <w:sz w:val="16"/>
      <w:szCs w:val="16"/>
      <w:lang w:bidi="ar-SA"/>
    </w:rPr>
  </w:style>
  <w:style w:type="paragraph" w:customStyle="1" w:styleId="Tablecaption70">
    <w:name w:val="Table caption (7)"/>
    <w:basedOn w:val="Normal"/>
    <w:link w:val="Tablecaption7"/>
    <w:rsid w:val="00AD66B4"/>
    <w:pPr>
      <w:widowControl w:val="0"/>
      <w:shd w:val="clear" w:color="auto" w:fill="FFFFFF"/>
      <w:spacing w:line="251" w:lineRule="exact"/>
      <w:jc w:val="both"/>
    </w:pPr>
    <w:rPr>
      <w:i/>
      <w:iCs/>
      <w:spacing w:val="-2"/>
      <w:sz w:val="16"/>
      <w:szCs w:val="16"/>
      <w:lang w:val="en-US" w:eastAsia="en-US"/>
    </w:rPr>
  </w:style>
  <w:style w:type="character" w:customStyle="1" w:styleId="Bodytext17">
    <w:name w:val="Body text (17)_"/>
    <w:link w:val="Bodytext170"/>
    <w:locked/>
    <w:rsid w:val="00AD66B4"/>
    <w:rPr>
      <w:b/>
      <w:bCs/>
      <w:spacing w:val="1"/>
      <w:lang w:bidi="ar-SA"/>
    </w:rPr>
  </w:style>
  <w:style w:type="paragraph" w:customStyle="1" w:styleId="Bodytext170">
    <w:name w:val="Body text (17)"/>
    <w:basedOn w:val="Normal"/>
    <w:link w:val="Bodytext17"/>
    <w:rsid w:val="00AD66B4"/>
    <w:pPr>
      <w:widowControl w:val="0"/>
      <w:shd w:val="clear" w:color="auto" w:fill="FFFFFF"/>
      <w:spacing w:before="60" w:after="60" w:line="240" w:lineRule="atLeast"/>
      <w:jc w:val="center"/>
    </w:pPr>
    <w:rPr>
      <w:b/>
      <w:bCs/>
      <w:spacing w:val="1"/>
      <w:sz w:val="20"/>
      <w:szCs w:val="20"/>
      <w:lang w:val="en-US" w:eastAsia="en-US"/>
    </w:rPr>
  </w:style>
  <w:style w:type="character" w:customStyle="1" w:styleId="Headerorfooter">
    <w:name w:val="Header or footer_"/>
    <w:link w:val="Headerorfooter0"/>
    <w:locked/>
    <w:rsid w:val="00AD66B4"/>
    <w:rPr>
      <w:b/>
      <w:bCs/>
      <w:spacing w:val="8"/>
      <w:sz w:val="23"/>
      <w:szCs w:val="23"/>
      <w:lang w:bidi="ar-SA"/>
    </w:rPr>
  </w:style>
  <w:style w:type="paragraph" w:customStyle="1" w:styleId="Headerorfooter0">
    <w:name w:val="Header or footer"/>
    <w:basedOn w:val="Normal"/>
    <w:link w:val="Headerorfooter"/>
    <w:rsid w:val="00AD66B4"/>
    <w:pPr>
      <w:widowControl w:val="0"/>
      <w:shd w:val="clear" w:color="auto" w:fill="FFFFFF"/>
      <w:spacing w:line="240" w:lineRule="atLeast"/>
    </w:pPr>
    <w:rPr>
      <w:b/>
      <w:bCs/>
      <w:spacing w:val="8"/>
      <w:sz w:val="23"/>
      <w:szCs w:val="23"/>
      <w:lang w:val="en-US" w:eastAsia="en-US"/>
    </w:rPr>
  </w:style>
  <w:style w:type="character" w:customStyle="1" w:styleId="Bodytext18">
    <w:name w:val="Body text (18)_"/>
    <w:link w:val="Bodytext181"/>
    <w:locked/>
    <w:rsid w:val="00AD66B4"/>
    <w:rPr>
      <w:b/>
      <w:bCs/>
      <w:spacing w:val="2"/>
      <w:sz w:val="25"/>
      <w:szCs w:val="25"/>
      <w:lang w:bidi="ar-SA"/>
    </w:rPr>
  </w:style>
  <w:style w:type="paragraph" w:customStyle="1" w:styleId="Bodytext181">
    <w:name w:val="Body text (18)1"/>
    <w:basedOn w:val="Normal"/>
    <w:link w:val="Bodytext18"/>
    <w:rsid w:val="00AD66B4"/>
    <w:pPr>
      <w:widowControl w:val="0"/>
      <w:shd w:val="clear" w:color="auto" w:fill="FFFFFF"/>
      <w:spacing w:after="180" w:line="240" w:lineRule="atLeast"/>
      <w:ind w:hanging="980"/>
      <w:jc w:val="right"/>
    </w:pPr>
    <w:rPr>
      <w:b/>
      <w:bCs/>
      <w:spacing w:val="2"/>
      <w:sz w:val="25"/>
      <w:szCs w:val="25"/>
      <w:lang w:val="en-US" w:eastAsia="en-US"/>
    </w:rPr>
  </w:style>
  <w:style w:type="character" w:customStyle="1" w:styleId="Bodytext19">
    <w:name w:val="Body text (19)_"/>
    <w:link w:val="Bodytext190"/>
    <w:locked/>
    <w:rsid w:val="00AD66B4"/>
    <w:rPr>
      <w:spacing w:val="2"/>
      <w:sz w:val="25"/>
      <w:szCs w:val="25"/>
      <w:lang w:bidi="ar-SA"/>
    </w:rPr>
  </w:style>
  <w:style w:type="paragraph" w:customStyle="1" w:styleId="Bodytext190">
    <w:name w:val="Body text (19)"/>
    <w:basedOn w:val="Normal"/>
    <w:link w:val="Bodytext19"/>
    <w:rsid w:val="00AD66B4"/>
    <w:pPr>
      <w:widowControl w:val="0"/>
      <w:shd w:val="clear" w:color="auto" w:fill="FFFFFF"/>
      <w:spacing w:before="360" w:after="420" w:line="240" w:lineRule="atLeast"/>
      <w:jc w:val="both"/>
    </w:pPr>
    <w:rPr>
      <w:spacing w:val="2"/>
      <w:sz w:val="25"/>
      <w:szCs w:val="25"/>
      <w:lang w:val="en-US" w:eastAsia="en-US"/>
    </w:rPr>
  </w:style>
  <w:style w:type="character" w:customStyle="1" w:styleId="Heading3">
    <w:name w:val="Heading #3_"/>
    <w:link w:val="Heading30"/>
    <w:locked/>
    <w:rsid w:val="00AD66B4"/>
    <w:rPr>
      <w:spacing w:val="2"/>
      <w:sz w:val="25"/>
      <w:szCs w:val="25"/>
      <w:lang w:bidi="ar-SA"/>
    </w:rPr>
  </w:style>
  <w:style w:type="paragraph" w:customStyle="1" w:styleId="Heading30">
    <w:name w:val="Heading #3"/>
    <w:basedOn w:val="Normal"/>
    <w:link w:val="Heading3"/>
    <w:rsid w:val="00AD66B4"/>
    <w:pPr>
      <w:widowControl w:val="0"/>
      <w:shd w:val="clear" w:color="auto" w:fill="FFFFFF"/>
      <w:spacing w:line="383" w:lineRule="exact"/>
      <w:jc w:val="both"/>
      <w:outlineLvl w:val="2"/>
    </w:pPr>
    <w:rPr>
      <w:spacing w:val="2"/>
      <w:sz w:val="25"/>
      <w:szCs w:val="25"/>
      <w:lang w:val="en-US" w:eastAsia="en-US"/>
    </w:rPr>
  </w:style>
  <w:style w:type="character" w:customStyle="1" w:styleId="Bodytext200">
    <w:name w:val="Body text (20)_"/>
    <w:link w:val="Bodytext201"/>
    <w:locked/>
    <w:rsid w:val="00AD66B4"/>
    <w:rPr>
      <w:i/>
      <w:iCs/>
      <w:spacing w:val="-5"/>
      <w:sz w:val="25"/>
      <w:szCs w:val="25"/>
      <w:lang w:bidi="ar-SA"/>
    </w:rPr>
  </w:style>
  <w:style w:type="paragraph" w:customStyle="1" w:styleId="Bodytext201">
    <w:name w:val="Body text (20)1"/>
    <w:basedOn w:val="Normal"/>
    <w:link w:val="Bodytext200"/>
    <w:rsid w:val="00AD66B4"/>
    <w:pPr>
      <w:widowControl w:val="0"/>
      <w:shd w:val="clear" w:color="auto" w:fill="FFFFFF"/>
      <w:spacing w:before="60" w:line="240" w:lineRule="atLeast"/>
      <w:jc w:val="both"/>
    </w:pPr>
    <w:rPr>
      <w:i/>
      <w:iCs/>
      <w:spacing w:val="-5"/>
      <w:sz w:val="25"/>
      <w:szCs w:val="25"/>
      <w:lang w:val="en-US" w:eastAsia="en-US"/>
    </w:rPr>
  </w:style>
  <w:style w:type="character" w:customStyle="1" w:styleId="Heading4">
    <w:name w:val="Heading #4_"/>
    <w:link w:val="Heading40"/>
    <w:locked/>
    <w:rsid w:val="00AD66B4"/>
    <w:rPr>
      <w:b/>
      <w:bCs/>
      <w:spacing w:val="2"/>
      <w:sz w:val="25"/>
      <w:szCs w:val="25"/>
      <w:lang w:bidi="ar-SA"/>
    </w:rPr>
  </w:style>
  <w:style w:type="paragraph" w:customStyle="1" w:styleId="Heading40">
    <w:name w:val="Heading #4"/>
    <w:basedOn w:val="Normal"/>
    <w:link w:val="Heading4"/>
    <w:rsid w:val="00AD66B4"/>
    <w:pPr>
      <w:widowControl w:val="0"/>
      <w:shd w:val="clear" w:color="auto" w:fill="FFFFFF"/>
      <w:spacing w:after="60" w:line="240" w:lineRule="atLeast"/>
      <w:outlineLvl w:val="3"/>
    </w:pPr>
    <w:rPr>
      <w:b/>
      <w:bCs/>
      <w:spacing w:val="2"/>
      <w:sz w:val="25"/>
      <w:szCs w:val="25"/>
      <w:lang w:val="en-US" w:eastAsia="en-US"/>
    </w:rPr>
  </w:style>
  <w:style w:type="character" w:customStyle="1" w:styleId="Bodytext21">
    <w:name w:val="Body text (21)_"/>
    <w:link w:val="Bodytext210"/>
    <w:locked/>
    <w:rsid w:val="00AD66B4"/>
    <w:rPr>
      <w:b/>
      <w:bCs/>
      <w:i/>
      <w:iCs/>
      <w:spacing w:val="1"/>
      <w:sz w:val="23"/>
      <w:szCs w:val="23"/>
      <w:lang w:bidi="ar-SA"/>
    </w:rPr>
  </w:style>
  <w:style w:type="paragraph" w:customStyle="1" w:styleId="Bodytext210">
    <w:name w:val="Body text (21)"/>
    <w:basedOn w:val="Normal"/>
    <w:link w:val="Bodytext21"/>
    <w:rsid w:val="00AD66B4"/>
    <w:pPr>
      <w:widowControl w:val="0"/>
      <w:shd w:val="clear" w:color="auto" w:fill="FFFFFF"/>
      <w:spacing w:before="180" w:after="300" w:line="240" w:lineRule="atLeast"/>
    </w:pPr>
    <w:rPr>
      <w:b/>
      <w:bCs/>
      <w:i/>
      <w:iCs/>
      <w:spacing w:val="1"/>
      <w:sz w:val="23"/>
      <w:szCs w:val="23"/>
      <w:lang w:val="en-US" w:eastAsia="en-US"/>
    </w:rPr>
  </w:style>
  <w:style w:type="character" w:customStyle="1" w:styleId="Heading1">
    <w:name w:val="Heading #1_"/>
    <w:link w:val="Heading10"/>
    <w:locked/>
    <w:rsid w:val="00AD66B4"/>
    <w:rPr>
      <w:spacing w:val="2"/>
      <w:sz w:val="25"/>
      <w:szCs w:val="25"/>
      <w:lang w:bidi="ar-SA"/>
    </w:rPr>
  </w:style>
  <w:style w:type="paragraph" w:customStyle="1" w:styleId="Heading10">
    <w:name w:val="Heading #1"/>
    <w:basedOn w:val="Normal"/>
    <w:link w:val="Heading1"/>
    <w:rsid w:val="00AD66B4"/>
    <w:pPr>
      <w:widowControl w:val="0"/>
      <w:shd w:val="clear" w:color="auto" w:fill="FFFFFF"/>
      <w:spacing w:line="441" w:lineRule="exact"/>
      <w:jc w:val="both"/>
      <w:outlineLvl w:val="0"/>
    </w:pPr>
    <w:rPr>
      <w:spacing w:val="2"/>
      <w:sz w:val="25"/>
      <w:szCs w:val="25"/>
      <w:lang w:val="en-US" w:eastAsia="en-US"/>
    </w:rPr>
  </w:style>
  <w:style w:type="character" w:customStyle="1" w:styleId="Heading2">
    <w:name w:val="Heading #2_"/>
    <w:link w:val="Heading20"/>
    <w:locked/>
    <w:rsid w:val="00AD66B4"/>
    <w:rPr>
      <w:spacing w:val="2"/>
      <w:sz w:val="25"/>
      <w:szCs w:val="25"/>
      <w:lang w:bidi="ar-SA"/>
    </w:rPr>
  </w:style>
  <w:style w:type="paragraph" w:customStyle="1" w:styleId="Heading20">
    <w:name w:val="Heading #2"/>
    <w:basedOn w:val="Normal"/>
    <w:link w:val="Heading2"/>
    <w:rsid w:val="00AD66B4"/>
    <w:pPr>
      <w:widowControl w:val="0"/>
      <w:shd w:val="clear" w:color="auto" w:fill="FFFFFF"/>
      <w:spacing w:line="441" w:lineRule="exact"/>
      <w:jc w:val="both"/>
      <w:outlineLvl w:val="1"/>
    </w:pPr>
    <w:rPr>
      <w:spacing w:val="2"/>
      <w:sz w:val="25"/>
      <w:szCs w:val="25"/>
      <w:lang w:val="en-US" w:eastAsia="en-US"/>
    </w:rPr>
  </w:style>
  <w:style w:type="character" w:customStyle="1" w:styleId="Bodytext22">
    <w:name w:val="Body text (22)_"/>
    <w:link w:val="Bodytext221"/>
    <w:locked/>
    <w:rsid w:val="00AD66B4"/>
    <w:rPr>
      <w:spacing w:val="2"/>
      <w:lang w:bidi="ar-SA"/>
    </w:rPr>
  </w:style>
  <w:style w:type="paragraph" w:customStyle="1" w:styleId="Bodytext221">
    <w:name w:val="Body text (22)1"/>
    <w:basedOn w:val="Normal"/>
    <w:link w:val="Bodytext22"/>
    <w:rsid w:val="00AD66B4"/>
    <w:pPr>
      <w:widowControl w:val="0"/>
      <w:shd w:val="clear" w:color="auto" w:fill="FFFFFF"/>
      <w:spacing w:after="120" w:line="251" w:lineRule="exact"/>
      <w:ind w:hanging="960"/>
    </w:pPr>
    <w:rPr>
      <w:spacing w:val="2"/>
      <w:sz w:val="20"/>
      <w:szCs w:val="20"/>
      <w:lang w:val="en-US" w:eastAsia="en-US"/>
    </w:rPr>
  </w:style>
  <w:style w:type="character" w:customStyle="1" w:styleId="Bodytext23">
    <w:name w:val="Body text (23)_"/>
    <w:link w:val="Bodytext230"/>
    <w:locked/>
    <w:rsid w:val="00AD66B4"/>
    <w:rPr>
      <w:b/>
      <w:bCs/>
      <w:sz w:val="22"/>
      <w:szCs w:val="22"/>
      <w:lang w:bidi="ar-SA"/>
    </w:rPr>
  </w:style>
  <w:style w:type="paragraph" w:customStyle="1" w:styleId="Bodytext230">
    <w:name w:val="Body text (23)"/>
    <w:basedOn w:val="Normal"/>
    <w:link w:val="Bodytext23"/>
    <w:rsid w:val="00AD66B4"/>
    <w:pPr>
      <w:widowControl w:val="0"/>
      <w:shd w:val="clear" w:color="auto" w:fill="FFFFFF"/>
      <w:spacing w:before="360" w:after="240" w:line="297" w:lineRule="exact"/>
      <w:jc w:val="center"/>
    </w:pPr>
    <w:rPr>
      <w:b/>
      <w:bCs/>
      <w:sz w:val="22"/>
      <w:szCs w:val="22"/>
      <w:lang w:val="en-US" w:eastAsia="en-US"/>
    </w:rPr>
  </w:style>
  <w:style w:type="character" w:customStyle="1" w:styleId="Tablecaption8">
    <w:name w:val="Table caption (8)_"/>
    <w:link w:val="Tablecaption80"/>
    <w:locked/>
    <w:rsid w:val="00AD66B4"/>
    <w:rPr>
      <w:spacing w:val="2"/>
      <w:sz w:val="25"/>
      <w:szCs w:val="25"/>
      <w:lang w:bidi="ar-SA"/>
    </w:rPr>
  </w:style>
  <w:style w:type="paragraph" w:customStyle="1" w:styleId="Tablecaption80">
    <w:name w:val="Table caption (8)"/>
    <w:basedOn w:val="Normal"/>
    <w:link w:val="Tablecaption8"/>
    <w:rsid w:val="00AD66B4"/>
    <w:pPr>
      <w:widowControl w:val="0"/>
      <w:shd w:val="clear" w:color="auto" w:fill="FFFFFF"/>
      <w:spacing w:line="240" w:lineRule="atLeast"/>
    </w:pPr>
    <w:rPr>
      <w:spacing w:val="2"/>
      <w:sz w:val="25"/>
      <w:szCs w:val="25"/>
      <w:lang w:val="en-US" w:eastAsia="en-US"/>
    </w:rPr>
  </w:style>
  <w:style w:type="character" w:customStyle="1" w:styleId="Tablecaption9">
    <w:name w:val="Table caption (9)_"/>
    <w:link w:val="Tablecaption90"/>
    <w:locked/>
    <w:rsid w:val="00AD66B4"/>
    <w:rPr>
      <w:b/>
      <w:bCs/>
      <w:i/>
      <w:iCs/>
      <w:spacing w:val="1"/>
      <w:sz w:val="23"/>
      <w:szCs w:val="23"/>
      <w:lang w:bidi="ar-SA"/>
    </w:rPr>
  </w:style>
  <w:style w:type="paragraph" w:customStyle="1" w:styleId="Tablecaption90">
    <w:name w:val="Table caption (9)"/>
    <w:basedOn w:val="Normal"/>
    <w:link w:val="Tablecaption9"/>
    <w:rsid w:val="00AD66B4"/>
    <w:pPr>
      <w:widowControl w:val="0"/>
      <w:shd w:val="clear" w:color="auto" w:fill="FFFFFF"/>
      <w:spacing w:line="240" w:lineRule="atLeast"/>
    </w:pPr>
    <w:rPr>
      <w:b/>
      <w:bCs/>
      <w:i/>
      <w:iCs/>
      <w:spacing w:val="1"/>
      <w:sz w:val="23"/>
      <w:szCs w:val="23"/>
      <w:lang w:val="en-US" w:eastAsia="en-US"/>
    </w:rPr>
  </w:style>
  <w:style w:type="character" w:customStyle="1" w:styleId="Tablecaption10">
    <w:name w:val="Table caption (10)_"/>
    <w:link w:val="Tablecaption101"/>
    <w:locked/>
    <w:rsid w:val="00AD66B4"/>
    <w:rPr>
      <w:i/>
      <w:iCs/>
      <w:spacing w:val="-5"/>
      <w:sz w:val="25"/>
      <w:szCs w:val="25"/>
      <w:lang w:bidi="ar-SA"/>
    </w:rPr>
  </w:style>
  <w:style w:type="paragraph" w:customStyle="1" w:styleId="Tablecaption101">
    <w:name w:val="Table caption (10)1"/>
    <w:basedOn w:val="Normal"/>
    <w:link w:val="Tablecaption10"/>
    <w:rsid w:val="00AD66B4"/>
    <w:pPr>
      <w:widowControl w:val="0"/>
      <w:shd w:val="clear" w:color="auto" w:fill="FFFFFF"/>
      <w:spacing w:line="240" w:lineRule="atLeast"/>
    </w:pPr>
    <w:rPr>
      <w:i/>
      <w:iCs/>
      <w:spacing w:val="-5"/>
      <w:sz w:val="25"/>
      <w:szCs w:val="25"/>
      <w:lang w:val="en-US" w:eastAsia="en-US"/>
    </w:rPr>
  </w:style>
  <w:style w:type="character" w:customStyle="1" w:styleId="Tablecaption">
    <w:name w:val="Table caption_"/>
    <w:link w:val="Tablecaption0"/>
    <w:locked/>
    <w:rsid w:val="00AD66B4"/>
    <w:rPr>
      <w:spacing w:val="2"/>
      <w:lang w:bidi="ar-SA"/>
    </w:rPr>
  </w:style>
  <w:style w:type="paragraph" w:customStyle="1" w:styleId="Tablecaption0">
    <w:name w:val="Table caption"/>
    <w:basedOn w:val="Normal"/>
    <w:link w:val="Tablecaption"/>
    <w:rsid w:val="00AD66B4"/>
    <w:pPr>
      <w:widowControl w:val="0"/>
      <w:shd w:val="clear" w:color="auto" w:fill="FFFFFF"/>
      <w:spacing w:line="276" w:lineRule="exact"/>
      <w:jc w:val="both"/>
    </w:pPr>
    <w:rPr>
      <w:spacing w:val="2"/>
      <w:sz w:val="20"/>
      <w:szCs w:val="20"/>
      <w:lang w:val="en-US" w:eastAsia="en-US"/>
    </w:rPr>
  </w:style>
  <w:style w:type="character" w:customStyle="1" w:styleId="Tablecaption11">
    <w:name w:val="Table caption (11)_"/>
    <w:link w:val="Tablecaption110"/>
    <w:locked/>
    <w:rsid w:val="00AD66B4"/>
    <w:rPr>
      <w:b/>
      <w:bCs/>
      <w:sz w:val="22"/>
      <w:szCs w:val="22"/>
      <w:lang w:bidi="ar-SA"/>
    </w:rPr>
  </w:style>
  <w:style w:type="paragraph" w:customStyle="1" w:styleId="Tablecaption110">
    <w:name w:val="Table caption (11)"/>
    <w:basedOn w:val="Normal"/>
    <w:link w:val="Tablecaption11"/>
    <w:rsid w:val="00AD66B4"/>
    <w:pPr>
      <w:widowControl w:val="0"/>
      <w:shd w:val="clear" w:color="auto" w:fill="FFFFFF"/>
      <w:spacing w:line="276" w:lineRule="exact"/>
      <w:jc w:val="both"/>
    </w:pPr>
    <w:rPr>
      <w:b/>
      <w:bCs/>
      <w:sz w:val="22"/>
      <w:szCs w:val="22"/>
      <w:lang w:val="en-US" w:eastAsia="en-US"/>
    </w:rPr>
  </w:style>
  <w:style w:type="character" w:customStyle="1" w:styleId="Bodytext24">
    <w:name w:val="Body text (24)_"/>
    <w:link w:val="Bodytext240"/>
    <w:locked/>
    <w:rsid w:val="00AD66B4"/>
    <w:rPr>
      <w:i/>
      <w:iCs/>
      <w:spacing w:val="-4"/>
      <w:lang w:bidi="ar-SA"/>
    </w:rPr>
  </w:style>
  <w:style w:type="paragraph" w:customStyle="1" w:styleId="Bodytext240">
    <w:name w:val="Body text (24)"/>
    <w:basedOn w:val="Normal"/>
    <w:link w:val="Bodytext24"/>
    <w:rsid w:val="00AD66B4"/>
    <w:pPr>
      <w:widowControl w:val="0"/>
      <w:shd w:val="clear" w:color="auto" w:fill="FFFFFF"/>
      <w:spacing w:line="279" w:lineRule="exact"/>
      <w:jc w:val="both"/>
    </w:pPr>
    <w:rPr>
      <w:i/>
      <w:iCs/>
      <w:spacing w:val="-4"/>
      <w:sz w:val="20"/>
      <w:szCs w:val="20"/>
      <w:lang w:val="en-US" w:eastAsia="en-US"/>
    </w:rPr>
  </w:style>
  <w:style w:type="character" w:customStyle="1" w:styleId="Footnote">
    <w:name w:val="Footnote_"/>
    <w:link w:val="Footnote0"/>
    <w:locked/>
    <w:rsid w:val="00AD66B4"/>
    <w:rPr>
      <w:spacing w:val="3"/>
      <w:sz w:val="16"/>
      <w:szCs w:val="16"/>
      <w:lang w:bidi="ar-SA"/>
    </w:rPr>
  </w:style>
  <w:style w:type="paragraph" w:customStyle="1" w:styleId="Footnote0">
    <w:name w:val="Footnote"/>
    <w:basedOn w:val="Normal"/>
    <w:link w:val="Footnote"/>
    <w:rsid w:val="00AD66B4"/>
    <w:pPr>
      <w:widowControl w:val="0"/>
      <w:shd w:val="clear" w:color="auto" w:fill="FFFFFF"/>
      <w:spacing w:line="211" w:lineRule="exact"/>
    </w:pPr>
    <w:rPr>
      <w:spacing w:val="3"/>
      <w:sz w:val="16"/>
      <w:szCs w:val="16"/>
      <w:lang w:val="en-US" w:eastAsia="en-US"/>
    </w:rPr>
  </w:style>
  <w:style w:type="character" w:customStyle="1" w:styleId="Bodytext25">
    <w:name w:val="Body text (25)_"/>
    <w:link w:val="Bodytext250"/>
    <w:locked/>
    <w:rsid w:val="00AD66B4"/>
    <w:rPr>
      <w:sz w:val="22"/>
      <w:szCs w:val="22"/>
      <w:lang w:bidi="ar-SA"/>
    </w:rPr>
  </w:style>
  <w:style w:type="paragraph" w:customStyle="1" w:styleId="Bodytext250">
    <w:name w:val="Body text (25)"/>
    <w:basedOn w:val="Normal"/>
    <w:link w:val="Bodytext25"/>
    <w:rsid w:val="00AD66B4"/>
    <w:pPr>
      <w:widowControl w:val="0"/>
      <w:shd w:val="clear" w:color="auto" w:fill="FFFFFF"/>
      <w:spacing w:line="240" w:lineRule="atLeast"/>
    </w:pPr>
    <w:rPr>
      <w:sz w:val="22"/>
      <w:szCs w:val="22"/>
      <w:lang w:val="en-US" w:eastAsia="en-US"/>
    </w:rPr>
  </w:style>
  <w:style w:type="character" w:customStyle="1" w:styleId="Bodytext26">
    <w:name w:val="Body text (26)_"/>
    <w:link w:val="Bodytext260"/>
    <w:locked/>
    <w:rsid w:val="00AD66B4"/>
    <w:rPr>
      <w:spacing w:val="2"/>
      <w:sz w:val="17"/>
      <w:szCs w:val="17"/>
      <w:lang w:bidi="ar-SA"/>
    </w:rPr>
  </w:style>
  <w:style w:type="paragraph" w:customStyle="1" w:styleId="Bodytext260">
    <w:name w:val="Body text (26)"/>
    <w:basedOn w:val="Normal"/>
    <w:link w:val="Bodytext26"/>
    <w:rsid w:val="00AD66B4"/>
    <w:pPr>
      <w:widowControl w:val="0"/>
      <w:shd w:val="clear" w:color="auto" w:fill="FFFFFF"/>
      <w:spacing w:before="360" w:line="232" w:lineRule="exact"/>
      <w:jc w:val="center"/>
    </w:pPr>
    <w:rPr>
      <w:spacing w:val="2"/>
      <w:sz w:val="17"/>
      <w:szCs w:val="17"/>
      <w:lang w:val="en-US" w:eastAsia="en-US"/>
    </w:rPr>
  </w:style>
  <w:style w:type="character" w:customStyle="1" w:styleId="Heading32">
    <w:name w:val="Heading #3 (2)_"/>
    <w:link w:val="Heading320"/>
    <w:locked/>
    <w:rsid w:val="00AD66B4"/>
    <w:rPr>
      <w:spacing w:val="3"/>
      <w:sz w:val="16"/>
      <w:szCs w:val="16"/>
      <w:lang w:bidi="ar-SA"/>
    </w:rPr>
  </w:style>
  <w:style w:type="paragraph" w:customStyle="1" w:styleId="Heading320">
    <w:name w:val="Heading #3 (2)"/>
    <w:basedOn w:val="Normal"/>
    <w:link w:val="Heading32"/>
    <w:rsid w:val="00AD66B4"/>
    <w:pPr>
      <w:widowControl w:val="0"/>
      <w:shd w:val="clear" w:color="auto" w:fill="FFFFFF"/>
      <w:spacing w:after="120" w:line="240" w:lineRule="atLeast"/>
      <w:jc w:val="both"/>
      <w:outlineLvl w:val="2"/>
    </w:pPr>
    <w:rPr>
      <w:spacing w:val="3"/>
      <w:sz w:val="16"/>
      <w:szCs w:val="16"/>
      <w:lang w:val="en-US" w:eastAsia="en-US"/>
    </w:rPr>
  </w:style>
  <w:style w:type="character" w:customStyle="1" w:styleId="Bodytext27">
    <w:name w:val="Body text (27)_"/>
    <w:link w:val="Bodytext270"/>
    <w:locked/>
    <w:rsid w:val="00AD66B4"/>
    <w:rPr>
      <w:b/>
      <w:bCs/>
      <w:spacing w:val="8"/>
      <w:sz w:val="21"/>
      <w:szCs w:val="21"/>
      <w:lang w:bidi="ar-SA"/>
    </w:rPr>
  </w:style>
  <w:style w:type="paragraph" w:customStyle="1" w:styleId="Bodytext270">
    <w:name w:val="Body text (27)"/>
    <w:basedOn w:val="Normal"/>
    <w:link w:val="Bodytext27"/>
    <w:rsid w:val="00AD66B4"/>
    <w:pPr>
      <w:widowControl w:val="0"/>
      <w:shd w:val="clear" w:color="auto" w:fill="FFFFFF"/>
      <w:spacing w:line="240" w:lineRule="atLeast"/>
      <w:jc w:val="center"/>
    </w:pPr>
    <w:rPr>
      <w:b/>
      <w:bCs/>
      <w:spacing w:val="8"/>
      <w:sz w:val="21"/>
      <w:szCs w:val="21"/>
      <w:lang w:val="en-US" w:eastAsia="en-US"/>
    </w:rPr>
  </w:style>
  <w:style w:type="table" w:styleId="TableGrid">
    <w:name w:val="Table Grid"/>
    <w:basedOn w:val="TableNormal"/>
    <w:rsid w:val="00AD66B4"/>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435C7"/>
    <w:rPr>
      <w:color w:val="auto"/>
      <w:u w:val="single"/>
    </w:rPr>
  </w:style>
  <w:style w:type="character" w:customStyle="1" w:styleId="Bodytext41">
    <w:name w:val="Body text + 4"/>
    <w:aliases w:val="5 pt"/>
    <w:rsid w:val="004435C7"/>
    <w:rPr>
      <w:spacing w:val="2"/>
      <w:sz w:val="9"/>
      <w:szCs w:val="9"/>
      <w:lang w:bidi="ar-SA"/>
    </w:rPr>
  </w:style>
  <w:style w:type="character" w:customStyle="1" w:styleId="Bodytext46">
    <w:name w:val="Body text + 46"/>
    <w:aliases w:val="5 pt29,Italic,Spacing 0 pt"/>
    <w:rsid w:val="004435C7"/>
    <w:rPr>
      <w:i/>
      <w:iCs/>
      <w:spacing w:val="-4"/>
      <w:sz w:val="9"/>
      <w:szCs w:val="9"/>
      <w:lang w:bidi="ar-SA"/>
    </w:rPr>
  </w:style>
  <w:style w:type="character" w:customStyle="1" w:styleId="BodytextConsolas">
    <w:name w:val="Body text + Consolas"/>
    <w:aliases w:val="7 pt,Spacing 0 pt79"/>
    <w:rsid w:val="004435C7"/>
    <w:rPr>
      <w:rFonts w:ascii="Consolas" w:hAnsi="Consolas" w:cs="Consolas"/>
      <w:noProof/>
      <w:spacing w:val="0"/>
      <w:sz w:val="14"/>
      <w:szCs w:val="14"/>
      <w:lang w:bidi="ar-SA"/>
    </w:rPr>
  </w:style>
  <w:style w:type="character" w:customStyle="1" w:styleId="Bodytext45">
    <w:name w:val="Body text + 45"/>
    <w:aliases w:val="5 pt28,Bold,Spacing 0 pt78"/>
    <w:rsid w:val="004435C7"/>
    <w:rPr>
      <w:b/>
      <w:bCs/>
      <w:spacing w:val="-3"/>
      <w:sz w:val="9"/>
      <w:szCs w:val="9"/>
      <w:lang w:bidi="ar-SA"/>
    </w:rPr>
  </w:style>
  <w:style w:type="character" w:customStyle="1" w:styleId="Bodytext51">
    <w:name w:val="Body text + 5"/>
    <w:aliases w:val="5 pt27"/>
    <w:rsid w:val="004435C7"/>
    <w:rPr>
      <w:spacing w:val="2"/>
      <w:sz w:val="11"/>
      <w:szCs w:val="11"/>
      <w:lang w:bidi="ar-SA"/>
    </w:rPr>
  </w:style>
  <w:style w:type="character" w:customStyle="1" w:styleId="Bodytext44">
    <w:name w:val="Body text + 44"/>
    <w:aliases w:val="5 pt26,Small Caps"/>
    <w:rsid w:val="004435C7"/>
    <w:rPr>
      <w:smallCaps/>
      <w:spacing w:val="2"/>
      <w:sz w:val="9"/>
      <w:szCs w:val="9"/>
      <w:lang w:bidi="ar-SA"/>
    </w:rPr>
  </w:style>
  <w:style w:type="character" w:customStyle="1" w:styleId="Bodytext43">
    <w:name w:val="Body text + 43"/>
    <w:aliases w:val="5 pt25,Spacing 0 pt77"/>
    <w:rsid w:val="004435C7"/>
    <w:rPr>
      <w:spacing w:val="0"/>
      <w:sz w:val="9"/>
      <w:szCs w:val="9"/>
      <w:lang w:val="es-ES_tradnl" w:eastAsia="es-ES_tradnl" w:bidi="ar-SA"/>
    </w:rPr>
  </w:style>
  <w:style w:type="character" w:customStyle="1" w:styleId="Bodytext4pt">
    <w:name w:val="Body text + 4 pt"/>
    <w:aliases w:val="Bold11,Spacing 0 pt76"/>
    <w:rsid w:val="004435C7"/>
    <w:rPr>
      <w:b/>
      <w:bCs/>
      <w:spacing w:val="1"/>
      <w:sz w:val="8"/>
      <w:szCs w:val="8"/>
      <w:lang w:bidi="ar-SA"/>
    </w:rPr>
  </w:style>
  <w:style w:type="character" w:customStyle="1" w:styleId="Bodytext42">
    <w:name w:val="Body text + 42"/>
    <w:aliases w:val="5 pt24,Spacing 0 pt75"/>
    <w:rsid w:val="004435C7"/>
    <w:rPr>
      <w:spacing w:val="6"/>
      <w:sz w:val="9"/>
      <w:szCs w:val="9"/>
      <w:lang w:bidi="ar-SA"/>
    </w:rPr>
  </w:style>
  <w:style w:type="character" w:customStyle="1" w:styleId="Bodytext3NotItalic">
    <w:name w:val="Body text (3) + Not Italic"/>
    <w:aliases w:val="Spacing 0 pt74"/>
    <w:rsid w:val="004435C7"/>
    <w:rPr>
      <w:i/>
      <w:iCs/>
      <w:spacing w:val="2"/>
      <w:sz w:val="13"/>
      <w:szCs w:val="13"/>
      <w:lang w:bidi="ar-SA"/>
    </w:rPr>
  </w:style>
  <w:style w:type="character" w:customStyle="1" w:styleId="Bodytext35">
    <w:name w:val="Body text (3) + 5"/>
    <w:aliases w:val="5 pt23,Not Italic,Spacing 0 pt73"/>
    <w:rsid w:val="004435C7"/>
    <w:rPr>
      <w:i/>
      <w:iCs/>
      <w:spacing w:val="2"/>
      <w:sz w:val="11"/>
      <w:szCs w:val="11"/>
      <w:lang w:bidi="ar-SA"/>
    </w:rPr>
  </w:style>
  <w:style w:type="character" w:customStyle="1" w:styleId="Tablecaption3NotItalic">
    <w:name w:val="Table caption (3) + Not Italic"/>
    <w:aliases w:val="Spacing 0 pt72"/>
    <w:rsid w:val="004435C7"/>
    <w:rPr>
      <w:i/>
      <w:iCs/>
      <w:spacing w:val="2"/>
      <w:sz w:val="11"/>
      <w:szCs w:val="11"/>
      <w:lang w:bidi="ar-SA"/>
    </w:rPr>
  </w:style>
  <w:style w:type="character" w:customStyle="1" w:styleId="Tablecaption30">
    <w:name w:val="Table caption (3)"/>
    <w:rsid w:val="004435C7"/>
    <w:rPr>
      <w:i/>
      <w:iCs/>
      <w:spacing w:val="-2"/>
      <w:sz w:val="11"/>
      <w:szCs w:val="11"/>
      <w:u w:val="single"/>
      <w:lang w:bidi="ar-SA"/>
    </w:rPr>
  </w:style>
  <w:style w:type="character" w:customStyle="1" w:styleId="Bodytext4pt8">
    <w:name w:val="Body text + 4 pt8"/>
    <w:aliases w:val="Bold10,Italic19,Spacing 0 pt71"/>
    <w:rsid w:val="004435C7"/>
    <w:rPr>
      <w:b/>
      <w:bCs/>
      <w:i/>
      <w:iCs/>
      <w:spacing w:val="-2"/>
      <w:sz w:val="8"/>
      <w:szCs w:val="8"/>
      <w:lang w:bidi="ar-SA"/>
    </w:rPr>
  </w:style>
  <w:style w:type="character" w:customStyle="1" w:styleId="BodytextTahoma">
    <w:name w:val="Body text + Tahoma"/>
    <w:aliases w:val="4 pt,Bold9,Italic18,Spacing 0 pt70"/>
    <w:rsid w:val="004435C7"/>
    <w:rPr>
      <w:rFonts w:ascii="Tahoma" w:hAnsi="Tahoma" w:cs="Tahoma"/>
      <w:b/>
      <w:bCs/>
      <w:i/>
      <w:iCs/>
      <w:spacing w:val="0"/>
      <w:sz w:val="8"/>
      <w:szCs w:val="8"/>
      <w:lang w:bidi="ar-SA"/>
    </w:rPr>
  </w:style>
  <w:style w:type="character" w:customStyle="1" w:styleId="BodytextCandara">
    <w:name w:val="Body text + Candara"/>
    <w:aliases w:val="4,5 pt22,Spacing 0 pt69"/>
    <w:rsid w:val="004435C7"/>
    <w:rPr>
      <w:rFonts w:ascii="Candara" w:hAnsi="Candara" w:cs="Candara"/>
      <w:spacing w:val="-6"/>
      <w:sz w:val="9"/>
      <w:szCs w:val="9"/>
      <w:lang w:bidi="ar-SA"/>
    </w:rPr>
  </w:style>
  <w:style w:type="character" w:customStyle="1" w:styleId="Bodytext52">
    <w:name w:val="Body text + 52"/>
    <w:aliases w:val="5 pt21,Italic17,Spacing 0 pt68"/>
    <w:rsid w:val="004435C7"/>
    <w:rPr>
      <w:i/>
      <w:iCs/>
      <w:spacing w:val="-2"/>
      <w:sz w:val="11"/>
      <w:szCs w:val="11"/>
      <w:lang w:bidi="ar-SA"/>
    </w:rPr>
  </w:style>
  <w:style w:type="character" w:customStyle="1" w:styleId="Bodytext4pt7">
    <w:name w:val="Body text + 4 pt7"/>
    <w:aliases w:val="Italic16,Spacing 0 pt67"/>
    <w:rsid w:val="004435C7"/>
    <w:rPr>
      <w:i/>
      <w:iCs/>
      <w:spacing w:val="-8"/>
      <w:sz w:val="8"/>
      <w:szCs w:val="8"/>
      <w:lang w:bidi="ar-SA"/>
    </w:rPr>
  </w:style>
  <w:style w:type="character" w:customStyle="1" w:styleId="Bodytext4pt6">
    <w:name w:val="Body text + 4 pt6"/>
    <w:aliases w:val="Italic15,Spacing 0 pt66"/>
    <w:rsid w:val="004435C7"/>
    <w:rPr>
      <w:i/>
      <w:iCs/>
      <w:spacing w:val="0"/>
      <w:sz w:val="8"/>
      <w:szCs w:val="8"/>
      <w:lang w:bidi="ar-SA"/>
    </w:rPr>
  </w:style>
  <w:style w:type="character" w:customStyle="1" w:styleId="Bodytext4pt5">
    <w:name w:val="Body text + 4 pt5"/>
    <w:aliases w:val="Italic14,Spacing 0 pt65,Scale 150%"/>
    <w:rsid w:val="004435C7"/>
    <w:rPr>
      <w:i/>
      <w:iCs/>
      <w:noProof/>
      <w:spacing w:val="0"/>
      <w:w w:val="150"/>
      <w:sz w:val="8"/>
      <w:szCs w:val="8"/>
      <w:lang w:bidi="ar-SA"/>
    </w:rPr>
  </w:style>
  <w:style w:type="character" w:customStyle="1" w:styleId="Bodytext4pt4">
    <w:name w:val="Body text + 4 pt4"/>
    <w:rsid w:val="004435C7"/>
    <w:rPr>
      <w:spacing w:val="2"/>
      <w:sz w:val="8"/>
      <w:szCs w:val="8"/>
      <w:lang w:bidi="ar-SA"/>
    </w:rPr>
  </w:style>
  <w:style w:type="character" w:customStyle="1" w:styleId="BodytextConstantia">
    <w:name w:val="Body text + Constantia"/>
    <w:aliases w:val="4 pt1,Spacing 0 pt64"/>
    <w:rsid w:val="004435C7"/>
    <w:rPr>
      <w:rFonts w:ascii="Constantia" w:hAnsi="Constantia" w:cs="Constantia"/>
      <w:noProof/>
      <w:spacing w:val="0"/>
      <w:sz w:val="8"/>
      <w:szCs w:val="8"/>
      <w:lang w:bidi="ar-SA"/>
    </w:rPr>
  </w:style>
  <w:style w:type="character" w:customStyle="1" w:styleId="Bodytext5NotItalic">
    <w:name w:val="Body text (5) + Not Italic"/>
    <w:aliases w:val="Spacing 0 pt63"/>
    <w:rsid w:val="004435C7"/>
    <w:rPr>
      <w:i/>
      <w:iCs/>
      <w:spacing w:val="2"/>
      <w:sz w:val="11"/>
      <w:szCs w:val="11"/>
      <w:lang w:bidi="ar-SA"/>
    </w:rPr>
  </w:style>
  <w:style w:type="character" w:customStyle="1" w:styleId="Bodytext4NotItalic">
    <w:name w:val="Body text (4) + Not Italic"/>
    <w:aliases w:val="Spacing 0 pt62"/>
    <w:rsid w:val="004435C7"/>
    <w:rPr>
      <w:i/>
      <w:iCs/>
      <w:noProof/>
      <w:spacing w:val="2"/>
      <w:sz w:val="9"/>
      <w:szCs w:val="9"/>
      <w:lang w:bidi="ar-SA"/>
    </w:rPr>
  </w:style>
  <w:style w:type="character" w:customStyle="1" w:styleId="Bodytext4NotItalic1">
    <w:name w:val="Body text (4) + Not Italic1"/>
    <w:aliases w:val="Spacing 0 pt61"/>
    <w:rsid w:val="004435C7"/>
    <w:rPr>
      <w:i/>
      <w:iCs/>
      <w:spacing w:val="0"/>
      <w:sz w:val="9"/>
      <w:szCs w:val="9"/>
      <w:lang w:bidi="ar-SA"/>
    </w:rPr>
  </w:style>
  <w:style w:type="character" w:customStyle="1" w:styleId="Bodytext4pt3">
    <w:name w:val="Body text + 4 pt3"/>
    <w:aliases w:val="Bold8,Italic13,Small Caps2,Spacing 0 pt60"/>
    <w:rsid w:val="004435C7"/>
    <w:rPr>
      <w:b/>
      <w:bCs/>
      <w:i/>
      <w:iCs/>
      <w:smallCaps/>
      <w:spacing w:val="-2"/>
      <w:sz w:val="8"/>
      <w:szCs w:val="8"/>
      <w:lang w:bidi="ar-SA"/>
    </w:rPr>
  </w:style>
  <w:style w:type="character" w:customStyle="1" w:styleId="Bodytext4pt2">
    <w:name w:val="Body text + 4 pt2"/>
    <w:aliases w:val="Bold7,Small Caps1,Spacing 0 pt59"/>
    <w:rsid w:val="004435C7"/>
    <w:rPr>
      <w:b/>
      <w:bCs/>
      <w:smallCaps/>
      <w:spacing w:val="1"/>
      <w:sz w:val="8"/>
      <w:szCs w:val="8"/>
      <w:lang w:bidi="ar-SA"/>
    </w:rPr>
  </w:style>
  <w:style w:type="character" w:customStyle="1" w:styleId="Bodytext410">
    <w:name w:val="Body text + 41"/>
    <w:aliases w:val="5 pt20,Spacing 0 pt58"/>
    <w:rsid w:val="004435C7"/>
    <w:rPr>
      <w:spacing w:val="2"/>
      <w:sz w:val="9"/>
      <w:szCs w:val="9"/>
      <w:lang w:bidi="ar-SA"/>
    </w:rPr>
  </w:style>
  <w:style w:type="character" w:customStyle="1" w:styleId="Bodytext94pt">
    <w:name w:val="Body text (9) + 4 pt"/>
    <w:aliases w:val="Italic12,Spacing 0 pt57"/>
    <w:rsid w:val="004435C7"/>
    <w:rPr>
      <w:i/>
      <w:iCs/>
      <w:noProof/>
      <w:spacing w:val="0"/>
      <w:sz w:val="8"/>
      <w:szCs w:val="8"/>
      <w:lang w:bidi="ar-SA"/>
    </w:rPr>
  </w:style>
  <w:style w:type="character" w:customStyle="1" w:styleId="Bodytext9Spacing0pt">
    <w:name w:val="Body text (9) + Spacing 0 pt"/>
    <w:rsid w:val="004435C7"/>
    <w:rPr>
      <w:spacing w:val="0"/>
      <w:sz w:val="9"/>
      <w:szCs w:val="9"/>
      <w:lang w:bidi="ar-SA"/>
    </w:rPr>
  </w:style>
  <w:style w:type="character" w:customStyle="1" w:styleId="Bodytext85">
    <w:name w:val="Body text (8) + 5"/>
    <w:aliases w:val="5 pt19,Not Italic10,Spacing 0 pt56"/>
    <w:rsid w:val="004435C7"/>
    <w:rPr>
      <w:i/>
      <w:iCs/>
      <w:spacing w:val="2"/>
      <w:sz w:val="11"/>
      <w:szCs w:val="11"/>
      <w:lang w:bidi="ar-SA"/>
    </w:rPr>
  </w:style>
  <w:style w:type="character" w:customStyle="1" w:styleId="Bodytext510">
    <w:name w:val="Body text + 51"/>
    <w:aliases w:val="5 pt18,Italic11,Spacing 0 pt55"/>
    <w:rsid w:val="004435C7"/>
    <w:rPr>
      <w:i/>
      <w:iCs/>
      <w:spacing w:val="-18"/>
      <w:sz w:val="11"/>
      <w:szCs w:val="11"/>
      <w:lang w:bidi="ar-SA"/>
    </w:rPr>
  </w:style>
  <w:style w:type="character" w:customStyle="1" w:styleId="Bodytext0">
    <w:name w:val="Body text"/>
    <w:basedOn w:val="Bodytext"/>
    <w:rsid w:val="004435C7"/>
    <w:rPr>
      <w:spacing w:val="2"/>
      <w:sz w:val="13"/>
      <w:szCs w:val="13"/>
      <w:lang w:bidi="ar-SA"/>
    </w:rPr>
  </w:style>
  <w:style w:type="character" w:customStyle="1" w:styleId="Bodytext2SmallCaps">
    <w:name w:val="Body text (2) + Small Caps"/>
    <w:rsid w:val="004435C7"/>
    <w:rPr>
      <w:smallCaps/>
      <w:spacing w:val="2"/>
      <w:sz w:val="11"/>
      <w:szCs w:val="11"/>
      <w:lang w:bidi="ar-SA"/>
    </w:rPr>
  </w:style>
  <w:style w:type="character" w:customStyle="1" w:styleId="BodytextSpacing0pt">
    <w:name w:val="Body text + Spacing 0 pt"/>
    <w:rsid w:val="004435C7"/>
    <w:rPr>
      <w:spacing w:val="8"/>
      <w:sz w:val="13"/>
      <w:szCs w:val="13"/>
      <w:lang w:bidi="ar-SA"/>
    </w:rPr>
  </w:style>
  <w:style w:type="character" w:customStyle="1" w:styleId="BodytextSpacing0pt1">
    <w:name w:val="Body text + Spacing 0 pt1"/>
    <w:rsid w:val="004435C7"/>
    <w:rPr>
      <w:spacing w:val="8"/>
      <w:sz w:val="13"/>
      <w:szCs w:val="13"/>
      <w:lang w:bidi="ar-SA"/>
    </w:rPr>
  </w:style>
  <w:style w:type="character" w:customStyle="1" w:styleId="Bodytext8pt">
    <w:name w:val="Body text + 8 pt"/>
    <w:aliases w:val="Italic10,Spacing 0 pt54"/>
    <w:rsid w:val="004435C7"/>
    <w:rPr>
      <w:i/>
      <w:iCs/>
      <w:noProof/>
      <w:spacing w:val="-3"/>
      <w:sz w:val="16"/>
      <w:szCs w:val="16"/>
      <w:lang w:bidi="ar-SA"/>
    </w:rPr>
  </w:style>
  <w:style w:type="character" w:customStyle="1" w:styleId="Bodytext8pt4">
    <w:name w:val="Body text + 8 pt4"/>
    <w:aliases w:val="Spacing 0 pt53"/>
    <w:rsid w:val="004435C7"/>
    <w:rPr>
      <w:spacing w:val="3"/>
      <w:sz w:val="16"/>
      <w:szCs w:val="16"/>
      <w:lang w:bidi="ar-SA"/>
    </w:rPr>
  </w:style>
  <w:style w:type="character" w:customStyle="1" w:styleId="Bodytext13NotItalic">
    <w:name w:val="Body text (13) + Not Italic"/>
    <w:aliases w:val="Spacing 0 pt52"/>
    <w:rsid w:val="004435C7"/>
    <w:rPr>
      <w:i/>
      <w:iCs/>
      <w:spacing w:val="3"/>
      <w:sz w:val="16"/>
      <w:szCs w:val="16"/>
      <w:lang w:bidi="ar-SA"/>
    </w:rPr>
  </w:style>
  <w:style w:type="character" w:customStyle="1" w:styleId="BodytextItalic">
    <w:name w:val="Body text + Italic"/>
    <w:aliases w:val="Spacing 0 pt51"/>
    <w:rsid w:val="004435C7"/>
    <w:rPr>
      <w:i/>
      <w:iCs/>
      <w:spacing w:val="-4"/>
      <w:sz w:val="13"/>
      <w:szCs w:val="13"/>
      <w:lang w:bidi="ar-SA"/>
    </w:rPr>
  </w:style>
  <w:style w:type="character" w:customStyle="1" w:styleId="Bodytext128">
    <w:name w:val="Body text (12) + 8"/>
    <w:aliases w:val="5 pt17,Spacing 0 pt50"/>
    <w:rsid w:val="004435C7"/>
    <w:rPr>
      <w:spacing w:val="2"/>
      <w:sz w:val="17"/>
      <w:szCs w:val="17"/>
      <w:lang w:bidi="ar-SA"/>
    </w:rPr>
  </w:style>
  <w:style w:type="character" w:customStyle="1" w:styleId="Bodytext8pt3">
    <w:name w:val="Body text + 8 pt3"/>
    <w:aliases w:val="Spacing 0 pt49"/>
    <w:rsid w:val="004435C7"/>
    <w:rPr>
      <w:spacing w:val="3"/>
      <w:sz w:val="16"/>
      <w:szCs w:val="16"/>
      <w:lang w:bidi="ar-SA"/>
    </w:rPr>
  </w:style>
  <w:style w:type="character" w:customStyle="1" w:styleId="Bodytext6pt">
    <w:name w:val="Body text + 6 pt"/>
    <w:aliases w:val="Spacing 0 pt48"/>
    <w:rsid w:val="004435C7"/>
    <w:rPr>
      <w:spacing w:val="-3"/>
      <w:sz w:val="12"/>
      <w:szCs w:val="12"/>
      <w:lang w:bidi="ar-SA"/>
    </w:rPr>
  </w:style>
  <w:style w:type="character" w:customStyle="1" w:styleId="BodytextItalic1">
    <w:name w:val="Body text + Italic1"/>
    <w:aliases w:val="Spacing 0 pt47"/>
    <w:rsid w:val="004435C7"/>
    <w:rPr>
      <w:i/>
      <w:iCs/>
      <w:spacing w:val="-4"/>
      <w:sz w:val="13"/>
      <w:szCs w:val="13"/>
      <w:lang w:bidi="ar-SA"/>
    </w:rPr>
  </w:style>
  <w:style w:type="character" w:customStyle="1" w:styleId="Bodytext8pt2">
    <w:name w:val="Body text + 8 pt2"/>
    <w:aliases w:val="Spacing 0 pt46"/>
    <w:rsid w:val="004435C7"/>
    <w:rPr>
      <w:spacing w:val="4"/>
      <w:sz w:val="16"/>
      <w:szCs w:val="16"/>
      <w:lang w:bidi="ar-SA"/>
    </w:rPr>
  </w:style>
  <w:style w:type="character" w:customStyle="1" w:styleId="Bodytext120">
    <w:name w:val="Body text + 12"/>
    <w:aliases w:val="5 pt16,Bold6"/>
    <w:rsid w:val="004435C7"/>
    <w:rPr>
      <w:b/>
      <w:bCs/>
      <w:spacing w:val="2"/>
      <w:sz w:val="25"/>
      <w:szCs w:val="25"/>
      <w:lang w:bidi="ar-SA"/>
    </w:rPr>
  </w:style>
  <w:style w:type="character" w:customStyle="1" w:styleId="Bodytext168">
    <w:name w:val="Body text (16) + 8"/>
    <w:aliases w:val="5 pt15"/>
    <w:rsid w:val="004435C7"/>
    <w:rPr>
      <w:spacing w:val="2"/>
      <w:sz w:val="17"/>
      <w:szCs w:val="17"/>
      <w:lang w:bidi="ar-SA"/>
    </w:rPr>
  </w:style>
  <w:style w:type="character" w:customStyle="1" w:styleId="Bodytext109pt">
    <w:name w:val="Body text (10) + 9 pt"/>
    <w:aliases w:val="Spacing 0 pt45"/>
    <w:rsid w:val="004435C7"/>
    <w:rPr>
      <w:spacing w:val="2"/>
      <w:sz w:val="18"/>
      <w:szCs w:val="18"/>
      <w:lang w:bidi="ar-SA"/>
    </w:rPr>
  </w:style>
  <w:style w:type="character" w:customStyle="1" w:styleId="Bodytext129pt">
    <w:name w:val="Body text (12) + 9 pt"/>
    <w:aliases w:val="Spacing 0 pt44"/>
    <w:rsid w:val="004435C7"/>
    <w:rPr>
      <w:spacing w:val="2"/>
      <w:sz w:val="18"/>
      <w:szCs w:val="18"/>
      <w:lang w:bidi="ar-SA"/>
    </w:rPr>
  </w:style>
  <w:style w:type="character" w:customStyle="1" w:styleId="Bodytext8pt1">
    <w:name w:val="Body text + 8 pt1"/>
    <w:aliases w:val="Italic9,Spacing 0 pt43"/>
    <w:rsid w:val="004435C7"/>
    <w:rPr>
      <w:i/>
      <w:iCs/>
      <w:spacing w:val="-2"/>
      <w:sz w:val="16"/>
      <w:szCs w:val="16"/>
      <w:lang w:bidi="ar-SA"/>
    </w:rPr>
  </w:style>
  <w:style w:type="character" w:customStyle="1" w:styleId="Bodytext123">
    <w:name w:val="Body text + 123"/>
    <w:aliases w:val="5 pt14"/>
    <w:rsid w:val="004435C7"/>
    <w:rPr>
      <w:spacing w:val="2"/>
      <w:sz w:val="25"/>
      <w:szCs w:val="25"/>
      <w:lang w:bidi="ar-SA"/>
    </w:rPr>
  </w:style>
  <w:style w:type="character" w:customStyle="1" w:styleId="Tablecaption7NotItalic">
    <w:name w:val="Table caption (7) + Not Italic"/>
    <w:aliases w:val="Spacing 0 pt42"/>
    <w:rsid w:val="004435C7"/>
    <w:rPr>
      <w:i/>
      <w:iCs/>
      <w:spacing w:val="3"/>
      <w:sz w:val="16"/>
      <w:szCs w:val="16"/>
      <w:lang w:bidi="ar-SA"/>
    </w:rPr>
  </w:style>
  <w:style w:type="character" w:customStyle="1" w:styleId="Bodytext14Spacing0pt">
    <w:name w:val="Body text (14) + Spacing 0 pt"/>
    <w:rsid w:val="004435C7"/>
    <w:rPr>
      <w:i/>
      <w:iCs/>
      <w:spacing w:val="-2"/>
      <w:sz w:val="16"/>
      <w:szCs w:val="16"/>
      <w:lang w:bidi="ar-SA"/>
    </w:rPr>
  </w:style>
  <w:style w:type="character" w:customStyle="1" w:styleId="Bodytext19Italic">
    <w:name w:val="Body text (19) + Italic"/>
    <w:aliases w:val="Spacing 0 pt41"/>
    <w:rsid w:val="004435C7"/>
    <w:rPr>
      <w:i/>
      <w:iCs/>
      <w:spacing w:val="-5"/>
      <w:sz w:val="25"/>
      <w:szCs w:val="25"/>
      <w:lang w:bidi="ar-SA"/>
    </w:rPr>
  </w:style>
  <w:style w:type="character" w:customStyle="1" w:styleId="Bodytext20NotItalic">
    <w:name w:val="Body text (20) + Not Italic"/>
    <w:aliases w:val="Spacing 0 pt40"/>
    <w:rsid w:val="004435C7"/>
    <w:rPr>
      <w:i/>
      <w:iCs/>
      <w:spacing w:val="2"/>
      <w:sz w:val="25"/>
      <w:szCs w:val="25"/>
      <w:lang w:bidi="ar-SA"/>
    </w:rPr>
  </w:style>
  <w:style w:type="character" w:customStyle="1" w:styleId="Bodytext202">
    <w:name w:val="Body text (20)"/>
    <w:rsid w:val="004435C7"/>
    <w:rPr>
      <w:i/>
      <w:iCs/>
      <w:spacing w:val="-5"/>
      <w:sz w:val="25"/>
      <w:szCs w:val="25"/>
      <w:u w:val="single"/>
      <w:lang w:bidi="ar-SA"/>
    </w:rPr>
  </w:style>
  <w:style w:type="character" w:customStyle="1" w:styleId="BodytextTahoma2">
    <w:name w:val="Body text + Tahoma2"/>
    <w:aliases w:val="5 pt13,Spacing 0 pt39"/>
    <w:rsid w:val="004435C7"/>
    <w:rPr>
      <w:rFonts w:ascii="Tahoma" w:hAnsi="Tahoma" w:cs="Tahoma"/>
      <w:noProof/>
      <w:spacing w:val="0"/>
      <w:sz w:val="10"/>
      <w:szCs w:val="10"/>
      <w:lang w:bidi="ar-SA"/>
    </w:rPr>
  </w:style>
  <w:style w:type="character" w:customStyle="1" w:styleId="Bodytext122">
    <w:name w:val="Body text + 122"/>
    <w:aliases w:val="5 pt12,Italic8,Spacing 0 pt38"/>
    <w:rsid w:val="004435C7"/>
    <w:rPr>
      <w:i/>
      <w:iCs/>
      <w:spacing w:val="-5"/>
      <w:sz w:val="25"/>
      <w:szCs w:val="25"/>
      <w:lang w:bidi="ar-SA"/>
    </w:rPr>
  </w:style>
  <w:style w:type="character" w:customStyle="1" w:styleId="Bodytext1210">
    <w:name w:val="Body text + 121"/>
    <w:aliases w:val="5 pt11,Italic7,Spacing 0 pt37"/>
    <w:rsid w:val="004435C7"/>
    <w:rPr>
      <w:i/>
      <w:iCs/>
      <w:spacing w:val="-3"/>
      <w:sz w:val="25"/>
      <w:szCs w:val="25"/>
      <w:lang w:bidi="ar-SA"/>
    </w:rPr>
  </w:style>
  <w:style w:type="character" w:customStyle="1" w:styleId="Bodytext21NotBold">
    <w:name w:val="Body text (21) + Not Bold"/>
    <w:aliases w:val="Not Italic9,Spacing 1 pt"/>
    <w:rsid w:val="004435C7"/>
    <w:rPr>
      <w:b/>
      <w:bCs/>
      <w:i/>
      <w:iCs/>
      <w:spacing w:val="23"/>
      <w:sz w:val="23"/>
      <w:szCs w:val="23"/>
      <w:lang w:bidi="ar-SA"/>
    </w:rPr>
  </w:style>
  <w:style w:type="character" w:customStyle="1" w:styleId="Heading4NotBold">
    <w:name w:val="Heading #4 + Not Bold"/>
    <w:aliases w:val="Italic6,Spacing 0 pt36"/>
    <w:rsid w:val="004435C7"/>
    <w:rPr>
      <w:b/>
      <w:bCs/>
      <w:i/>
      <w:iCs/>
      <w:spacing w:val="-5"/>
      <w:sz w:val="25"/>
      <w:szCs w:val="25"/>
      <w:lang w:bidi="ar-SA"/>
    </w:rPr>
  </w:style>
  <w:style w:type="character" w:customStyle="1" w:styleId="Heading4NotBold1">
    <w:name w:val="Heading #4 + Not Bold1"/>
    <w:basedOn w:val="Heading4"/>
    <w:rsid w:val="004435C7"/>
    <w:rPr>
      <w:b/>
      <w:bCs/>
      <w:spacing w:val="2"/>
      <w:sz w:val="25"/>
      <w:szCs w:val="25"/>
      <w:lang w:bidi="ar-SA"/>
    </w:rPr>
  </w:style>
  <w:style w:type="character" w:customStyle="1" w:styleId="BodytextTahoma1">
    <w:name w:val="Body text + Tahoma1"/>
    <w:aliases w:val="42,5 pt10,Spacing 0 pt35"/>
    <w:rsid w:val="004435C7"/>
    <w:rPr>
      <w:rFonts w:ascii="Tahoma" w:hAnsi="Tahoma" w:cs="Tahoma"/>
      <w:noProof/>
      <w:spacing w:val="0"/>
      <w:sz w:val="9"/>
      <w:szCs w:val="9"/>
      <w:lang w:bidi="ar-SA"/>
    </w:rPr>
  </w:style>
  <w:style w:type="character" w:customStyle="1" w:styleId="Bodytext2312">
    <w:name w:val="Body text (23) + 12"/>
    <w:aliases w:val="5 pt9,Spacing 0 pt34"/>
    <w:rsid w:val="004435C7"/>
    <w:rPr>
      <w:b/>
      <w:bCs/>
      <w:spacing w:val="2"/>
      <w:sz w:val="25"/>
      <w:szCs w:val="25"/>
      <w:lang w:bidi="ar-SA"/>
    </w:rPr>
  </w:style>
  <w:style w:type="character" w:customStyle="1" w:styleId="Bodytext18NotBold">
    <w:name w:val="Body text (18) + Not Bold"/>
    <w:aliases w:val="Italic5,Spacing 0 pt33"/>
    <w:rsid w:val="004435C7"/>
    <w:rPr>
      <w:b/>
      <w:bCs/>
      <w:i/>
      <w:iCs/>
      <w:spacing w:val="-5"/>
      <w:sz w:val="25"/>
      <w:szCs w:val="25"/>
      <w:lang w:bidi="ar-SA"/>
    </w:rPr>
  </w:style>
  <w:style w:type="character" w:customStyle="1" w:styleId="Bodytext18NotBold1">
    <w:name w:val="Body text (18) + Not Bold1"/>
    <w:basedOn w:val="Bodytext18"/>
    <w:rsid w:val="004435C7"/>
    <w:rPr>
      <w:b/>
      <w:bCs/>
      <w:spacing w:val="2"/>
      <w:sz w:val="25"/>
      <w:szCs w:val="25"/>
      <w:lang w:bidi="ar-SA"/>
    </w:rPr>
  </w:style>
  <w:style w:type="character" w:customStyle="1" w:styleId="Bodytext20Spacing0pt">
    <w:name w:val="Body text (20) + Spacing 0 pt"/>
    <w:rsid w:val="004435C7"/>
    <w:rPr>
      <w:i/>
      <w:iCs/>
      <w:spacing w:val="-3"/>
      <w:sz w:val="25"/>
      <w:szCs w:val="25"/>
      <w:lang w:bidi="ar-SA"/>
    </w:rPr>
  </w:style>
  <w:style w:type="character" w:customStyle="1" w:styleId="Bodytext20Bold">
    <w:name w:val="Body text (20) + Bold"/>
    <w:aliases w:val="Not Italic8,Spacing 0 pt32"/>
    <w:rsid w:val="004435C7"/>
    <w:rPr>
      <w:b/>
      <w:bCs/>
      <w:i/>
      <w:iCs/>
      <w:spacing w:val="2"/>
      <w:sz w:val="25"/>
      <w:szCs w:val="25"/>
      <w:lang w:bidi="ar-SA"/>
    </w:rPr>
  </w:style>
  <w:style w:type="character" w:customStyle="1" w:styleId="Bodytext180">
    <w:name w:val="Body text (18)"/>
    <w:rsid w:val="004435C7"/>
    <w:rPr>
      <w:b/>
      <w:bCs/>
      <w:spacing w:val="2"/>
      <w:sz w:val="25"/>
      <w:szCs w:val="25"/>
      <w:u w:val="single"/>
      <w:lang w:bidi="ar-SA"/>
    </w:rPr>
  </w:style>
  <w:style w:type="character" w:customStyle="1" w:styleId="Tablecaption9NotBold">
    <w:name w:val="Table caption (9) + Not Bold"/>
    <w:aliases w:val="Not Italic7,Spacing 1 pt1"/>
    <w:rsid w:val="004435C7"/>
    <w:rPr>
      <w:b/>
      <w:bCs/>
      <w:i/>
      <w:iCs/>
      <w:spacing w:val="23"/>
      <w:sz w:val="23"/>
      <w:szCs w:val="23"/>
      <w:lang w:bidi="ar-SA"/>
    </w:rPr>
  </w:style>
  <w:style w:type="character" w:customStyle="1" w:styleId="Bodytext2212">
    <w:name w:val="Body text (22) + 12"/>
    <w:aliases w:val="5 pt8"/>
    <w:rsid w:val="004435C7"/>
    <w:rPr>
      <w:spacing w:val="2"/>
      <w:sz w:val="25"/>
      <w:szCs w:val="25"/>
      <w:lang w:bidi="ar-SA"/>
    </w:rPr>
  </w:style>
  <w:style w:type="character" w:customStyle="1" w:styleId="Bodytext11pt">
    <w:name w:val="Body text + 11 pt"/>
    <w:aliases w:val="Bold5,Spacing 0 pt31"/>
    <w:rsid w:val="004435C7"/>
    <w:rPr>
      <w:b/>
      <w:bCs/>
      <w:spacing w:val="0"/>
      <w:sz w:val="22"/>
      <w:szCs w:val="22"/>
      <w:lang w:bidi="ar-SA"/>
    </w:rPr>
  </w:style>
  <w:style w:type="character" w:customStyle="1" w:styleId="Tablecaption10NotItalic">
    <w:name w:val="Table caption (10) + Not Italic"/>
    <w:aliases w:val="Spacing 0 pt30"/>
    <w:rsid w:val="004435C7"/>
    <w:rPr>
      <w:i/>
      <w:iCs/>
      <w:spacing w:val="2"/>
      <w:sz w:val="25"/>
      <w:szCs w:val="25"/>
      <w:lang w:bidi="ar-SA"/>
    </w:rPr>
  </w:style>
  <w:style w:type="character" w:customStyle="1" w:styleId="Bodytext24NotItalic">
    <w:name w:val="Body text (24) + Not Italic"/>
    <w:aliases w:val="Spacing 0 pt29"/>
    <w:rsid w:val="004435C7"/>
    <w:rPr>
      <w:i/>
      <w:iCs/>
      <w:spacing w:val="2"/>
      <w:lang w:bidi="ar-SA"/>
    </w:rPr>
  </w:style>
  <w:style w:type="character" w:customStyle="1" w:styleId="Bodytext2412">
    <w:name w:val="Body text (24) + 12"/>
    <w:aliases w:val="5 pt7,Spacing 0 pt28"/>
    <w:rsid w:val="004435C7"/>
    <w:rPr>
      <w:i/>
      <w:iCs/>
      <w:spacing w:val="-5"/>
      <w:sz w:val="25"/>
      <w:szCs w:val="25"/>
      <w:lang w:bidi="ar-SA"/>
    </w:rPr>
  </w:style>
  <w:style w:type="character" w:customStyle="1" w:styleId="Bodytext2010pt">
    <w:name w:val="Body text (20) + 10 pt"/>
    <w:aliases w:val="Spacing 0 pt27"/>
    <w:rsid w:val="004435C7"/>
    <w:rPr>
      <w:i/>
      <w:iCs/>
      <w:spacing w:val="-4"/>
      <w:sz w:val="20"/>
      <w:szCs w:val="20"/>
      <w:lang w:bidi="ar-SA"/>
    </w:rPr>
  </w:style>
  <w:style w:type="character" w:customStyle="1" w:styleId="Bodytext2010pt1">
    <w:name w:val="Body text (20) + 10 pt1"/>
    <w:aliases w:val="Not Italic6,Spacing 0 pt26"/>
    <w:rsid w:val="004435C7"/>
    <w:rPr>
      <w:i/>
      <w:iCs/>
      <w:noProof/>
      <w:spacing w:val="2"/>
      <w:sz w:val="20"/>
      <w:szCs w:val="20"/>
      <w:lang w:bidi="ar-SA"/>
    </w:rPr>
  </w:style>
  <w:style w:type="character" w:customStyle="1" w:styleId="Bodytext10pt">
    <w:name w:val="Body text + 10 pt"/>
    <w:aliases w:val="Italic4,Spacing 0 pt25"/>
    <w:rsid w:val="004435C7"/>
    <w:rPr>
      <w:i/>
      <w:iCs/>
      <w:spacing w:val="-4"/>
      <w:sz w:val="20"/>
      <w:szCs w:val="20"/>
      <w:lang w:bidi="ar-SA"/>
    </w:rPr>
  </w:style>
  <w:style w:type="character" w:customStyle="1" w:styleId="Bodytext10pt2">
    <w:name w:val="Body text + 10 pt2"/>
    <w:rsid w:val="004435C7"/>
    <w:rPr>
      <w:spacing w:val="2"/>
      <w:sz w:val="20"/>
      <w:szCs w:val="20"/>
      <w:lang w:bidi="ar-SA"/>
    </w:rPr>
  </w:style>
  <w:style w:type="character" w:customStyle="1" w:styleId="Bodytext2411pt">
    <w:name w:val="Body text (24) + 11 pt"/>
    <w:aliases w:val="Bold4,Not Italic5,Spacing 0 pt24"/>
    <w:rsid w:val="004435C7"/>
    <w:rPr>
      <w:b/>
      <w:bCs/>
      <w:i/>
      <w:iCs/>
      <w:spacing w:val="0"/>
      <w:sz w:val="22"/>
      <w:szCs w:val="22"/>
      <w:lang w:bidi="ar-SA"/>
    </w:rPr>
  </w:style>
  <w:style w:type="character" w:customStyle="1" w:styleId="FootnoteItalic">
    <w:name w:val="Footnote + Italic"/>
    <w:aliases w:val="Spacing 0 pt23"/>
    <w:rsid w:val="004435C7"/>
    <w:rPr>
      <w:i/>
      <w:iCs/>
      <w:noProof/>
      <w:spacing w:val="-2"/>
      <w:sz w:val="16"/>
      <w:szCs w:val="16"/>
      <w:lang w:bidi="ar-SA"/>
    </w:rPr>
  </w:style>
  <w:style w:type="character" w:customStyle="1" w:styleId="Bodytext10pt1">
    <w:name w:val="Body text + 10 pt1"/>
    <w:aliases w:val="Bold3,Spacing 0 pt22"/>
    <w:rsid w:val="004435C7"/>
    <w:rPr>
      <w:b/>
      <w:bCs/>
      <w:spacing w:val="1"/>
      <w:sz w:val="20"/>
      <w:szCs w:val="20"/>
      <w:lang w:bidi="ar-SA"/>
    </w:rPr>
  </w:style>
  <w:style w:type="character" w:customStyle="1" w:styleId="Bodytext12Italic">
    <w:name w:val="Body text (12) + Italic"/>
    <w:aliases w:val="Spacing 0 pt21"/>
    <w:rsid w:val="004435C7"/>
    <w:rPr>
      <w:i/>
      <w:iCs/>
      <w:spacing w:val="-2"/>
      <w:sz w:val="16"/>
      <w:szCs w:val="16"/>
      <w:lang w:bidi="ar-SA"/>
    </w:rPr>
  </w:style>
  <w:style w:type="character" w:customStyle="1" w:styleId="Bodytext178pt">
    <w:name w:val="Body text (17) + 8 pt"/>
    <w:aliases w:val="Not Bold,Spacing 0 pt20"/>
    <w:rsid w:val="004435C7"/>
    <w:rPr>
      <w:b/>
      <w:bCs/>
      <w:spacing w:val="3"/>
      <w:sz w:val="16"/>
      <w:szCs w:val="16"/>
      <w:lang w:bidi="ar-SA"/>
    </w:rPr>
  </w:style>
  <w:style w:type="character" w:customStyle="1" w:styleId="Bodytext124">
    <w:name w:val="Body text (12)"/>
    <w:rsid w:val="004435C7"/>
    <w:rPr>
      <w:spacing w:val="3"/>
      <w:sz w:val="16"/>
      <w:szCs w:val="16"/>
      <w:u w:val="single"/>
      <w:lang w:bidi="ar-SA"/>
    </w:rPr>
  </w:style>
  <w:style w:type="character" w:customStyle="1" w:styleId="Bodytext1310pt">
    <w:name w:val="Body text (13) + 10 pt"/>
    <w:aliases w:val="Bold2,Not Italic4,Spacing 0 pt19"/>
    <w:rsid w:val="004435C7"/>
    <w:rPr>
      <w:b/>
      <w:bCs/>
      <w:i/>
      <w:iCs/>
      <w:spacing w:val="1"/>
      <w:sz w:val="20"/>
      <w:szCs w:val="20"/>
      <w:lang w:bidi="ar-SA"/>
    </w:rPr>
  </w:style>
  <w:style w:type="character" w:customStyle="1" w:styleId="Bodytext220">
    <w:name w:val="Body text (22)"/>
    <w:rsid w:val="004435C7"/>
    <w:rPr>
      <w:spacing w:val="2"/>
      <w:u w:val="single"/>
      <w:lang w:bidi="ar-SA"/>
    </w:rPr>
  </w:style>
  <w:style w:type="character" w:customStyle="1" w:styleId="Bodytext17NotBold">
    <w:name w:val="Body text (17) + Not Bold"/>
    <w:aliases w:val="Italic3,Spacing 0 pt18"/>
    <w:rsid w:val="004435C7"/>
    <w:rPr>
      <w:b/>
      <w:bCs/>
      <w:i/>
      <w:iCs/>
      <w:spacing w:val="-6"/>
      <w:lang w:bidi="ar-SA"/>
    </w:rPr>
  </w:style>
  <w:style w:type="character" w:customStyle="1" w:styleId="Bodytext178pt1">
    <w:name w:val="Body text (17) + 8 pt1"/>
    <w:aliases w:val="Not Bold1,Italic2,Spacing 0 pt17"/>
    <w:rsid w:val="004435C7"/>
    <w:rPr>
      <w:b/>
      <w:bCs/>
      <w:i/>
      <w:iCs/>
      <w:spacing w:val="-2"/>
      <w:sz w:val="16"/>
      <w:szCs w:val="16"/>
      <w:lang w:bidi="ar-SA"/>
    </w:rPr>
  </w:style>
  <w:style w:type="character" w:customStyle="1" w:styleId="Bodytext1310pt1">
    <w:name w:val="Body text (13) + 10 pt1"/>
    <w:aliases w:val="Spacing 0 pt16"/>
    <w:rsid w:val="004435C7"/>
    <w:rPr>
      <w:i/>
      <w:iCs/>
      <w:spacing w:val="-6"/>
      <w:sz w:val="20"/>
      <w:szCs w:val="20"/>
      <w:lang w:bidi="ar-SA"/>
    </w:rPr>
  </w:style>
  <w:style w:type="character" w:customStyle="1" w:styleId="Bodytext22Italic">
    <w:name w:val="Body text (22) + Italic"/>
    <w:aliases w:val="Spacing 0 pt15"/>
    <w:rsid w:val="004435C7"/>
    <w:rPr>
      <w:i/>
      <w:iCs/>
      <w:spacing w:val="-4"/>
      <w:lang w:bidi="ar-SA"/>
    </w:rPr>
  </w:style>
  <w:style w:type="character" w:customStyle="1" w:styleId="Bodytext17Spacing1pt">
    <w:name w:val="Body text (17) + Spacing 1 pt"/>
    <w:rsid w:val="004435C7"/>
    <w:rPr>
      <w:b/>
      <w:bCs/>
      <w:spacing w:val="36"/>
      <w:lang w:bidi="ar-SA"/>
    </w:rPr>
  </w:style>
  <w:style w:type="character" w:customStyle="1" w:styleId="Footnote6">
    <w:name w:val="Footnote + 6"/>
    <w:aliases w:val="5 pt6,Spacing 0 pt14"/>
    <w:rsid w:val="004435C7"/>
    <w:rPr>
      <w:spacing w:val="8"/>
      <w:sz w:val="13"/>
      <w:szCs w:val="13"/>
      <w:lang w:bidi="ar-SA"/>
    </w:rPr>
  </w:style>
  <w:style w:type="character" w:customStyle="1" w:styleId="BodytextConsolas1">
    <w:name w:val="Body text + Consolas1"/>
    <w:aliases w:val="41,5 pt5,Spacing 0 pt13"/>
    <w:rsid w:val="004435C7"/>
    <w:rPr>
      <w:rFonts w:ascii="Consolas" w:hAnsi="Consolas" w:cs="Consolas"/>
      <w:noProof/>
      <w:spacing w:val="0"/>
      <w:sz w:val="9"/>
      <w:szCs w:val="9"/>
      <w:lang w:bidi="ar-SA"/>
    </w:rPr>
  </w:style>
  <w:style w:type="character" w:customStyle="1" w:styleId="Bodytext11pt2">
    <w:name w:val="Body text + 11 pt2"/>
    <w:aliases w:val="Spacing 0 pt12"/>
    <w:rsid w:val="004435C7"/>
    <w:rPr>
      <w:spacing w:val="0"/>
      <w:sz w:val="22"/>
      <w:szCs w:val="22"/>
      <w:lang w:bidi="ar-SA"/>
    </w:rPr>
  </w:style>
  <w:style w:type="character" w:customStyle="1" w:styleId="Bodytext11pt1">
    <w:name w:val="Body text + 11 pt1"/>
    <w:aliases w:val="Bold1,Italic1,Spacing 0 pt11"/>
    <w:rsid w:val="004435C7"/>
    <w:rPr>
      <w:b/>
      <w:bCs/>
      <w:i/>
      <w:iCs/>
      <w:noProof/>
      <w:spacing w:val="0"/>
      <w:sz w:val="22"/>
      <w:szCs w:val="22"/>
      <w:lang w:bidi="ar-SA"/>
    </w:rPr>
  </w:style>
  <w:style w:type="character" w:customStyle="1" w:styleId="Bodytext16pt">
    <w:name w:val="Body text + 16 pt"/>
    <w:aliases w:val="Spacing 0 pt10"/>
    <w:rsid w:val="004435C7"/>
    <w:rPr>
      <w:spacing w:val="-8"/>
      <w:sz w:val="32"/>
      <w:szCs w:val="32"/>
      <w:lang w:bidi="ar-SA"/>
    </w:rPr>
  </w:style>
  <w:style w:type="character" w:customStyle="1" w:styleId="Bodytext24Spacing0pt">
    <w:name w:val="Body text (24) + Spacing 0 pt"/>
    <w:rsid w:val="004435C7"/>
    <w:rPr>
      <w:i/>
      <w:iCs/>
      <w:spacing w:val="-6"/>
      <w:lang w:bidi="ar-SA"/>
    </w:rPr>
  </w:style>
  <w:style w:type="character" w:customStyle="1" w:styleId="Bodytext24Bold">
    <w:name w:val="Body text (24) + Bold"/>
    <w:aliases w:val="Not Italic3,Spacing 0 pt9"/>
    <w:rsid w:val="004435C7"/>
    <w:rPr>
      <w:b/>
      <w:bCs/>
      <w:i/>
      <w:iCs/>
      <w:spacing w:val="1"/>
      <w:lang w:bidi="ar-SA"/>
    </w:rPr>
  </w:style>
  <w:style w:type="character" w:customStyle="1" w:styleId="Tablecaption76">
    <w:name w:val="Table caption (7) + 6"/>
    <w:aliases w:val="5 pt4,Not Italic2,Spacing 0 pt8"/>
    <w:rsid w:val="004435C7"/>
    <w:rPr>
      <w:i/>
      <w:iCs/>
      <w:noProof/>
      <w:spacing w:val="8"/>
      <w:sz w:val="13"/>
      <w:szCs w:val="13"/>
      <w:lang w:bidi="ar-SA"/>
    </w:rPr>
  </w:style>
  <w:style w:type="character" w:customStyle="1" w:styleId="Tablecaption7Spacing0pt">
    <w:name w:val="Table caption (7) + Spacing 0 pt"/>
    <w:rsid w:val="004435C7"/>
    <w:rPr>
      <w:i/>
      <w:iCs/>
      <w:spacing w:val="-3"/>
      <w:sz w:val="16"/>
      <w:szCs w:val="16"/>
      <w:u w:val="single"/>
      <w:lang w:bidi="ar-SA"/>
    </w:rPr>
  </w:style>
  <w:style w:type="character" w:customStyle="1" w:styleId="Tablecaption6Italic">
    <w:name w:val="Table caption (6) + Italic"/>
    <w:aliases w:val="Spacing 0 pt7"/>
    <w:rsid w:val="004435C7"/>
    <w:rPr>
      <w:i/>
      <w:iCs/>
      <w:spacing w:val="-4"/>
      <w:sz w:val="13"/>
      <w:szCs w:val="13"/>
      <w:lang w:bidi="ar-SA"/>
    </w:rPr>
  </w:style>
  <w:style w:type="character" w:customStyle="1" w:styleId="Bodytext136">
    <w:name w:val="Body text (13) + 6"/>
    <w:aliases w:val="5 pt3,Not Italic1,Spacing 0 pt6"/>
    <w:rsid w:val="004435C7"/>
    <w:rPr>
      <w:i/>
      <w:iCs/>
      <w:noProof/>
      <w:spacing w:val="8"/>
      <w:sz w:val="13"/>
      <w:szCs w:val="13"/>
      <w:lang w:bidi="ar-SA"/>
    </w:rPr>
  </w:style>
  <w:style w:type="character" w:customStyle="1" w:styleId="Bodytext13Spacing0pt">
    <w:name w:val="Body text (13) + Spacing 0 pt"/>
    <w:rsid w:val="004435C7"/>
    <w:rPr>
      <w:i/>
      <w:iCs/>
      <w:spacing w:val="-3"/>
      <w:sz w:val="16"/>
      <w:szCs w:val="16"/>
      <w:u w:val="single"/>
      <w:lang w:bidi="ar-SA"/>
    </w:rPr>
  </w:style>
  <w:style w:type="character" w:customStyle="1" w:styleId="Bodytext6pt1">
    <w:name w:val="Body text + 6 pt1"/>
    <w:aliases w:val="Spacing 0 pt5"/>
    <w:rsid w:val="004435C7"/>
    <w:rPr>
      <w:spacing w:val="7"/>
      <w:sz w:val="12"/>
      <w:szCs w:val="12"/>
      <w:lang w:bidi="ar-SA"/>
    </w:rPr>
  </w:style>
  <w:style w:type="character" w:customStyle="1" w:styleId="Bodytext4pt1">
    <w:name w:val="Body text + 4 pt1"/>
    <w:aliases w:val="Spacing 0 pt4"/>
    <w:rsid w:val="004435C7"/>
    <w:rPr>
      <w:spacing w:val="8"/>
      <w:sz w:val="8"/>
      <w:szCs w:val="8"/>
      <w:lang w:bidi="ar-SA"/>
    </w:rPr>
  </w:style>
  <w:style w:type="character" w:customStyle="1" w:styleId="Tablecaption100">
    <w:name w:val="Table caption (10)"/>
    <w:rsid w:val="004435C7"/>
    <w:rPr>
      <w:i/>
      <w:iCs/>
      <w:spacing w:val="-5"/>
      <w:sz w:val="25"/>
      <w:szCs w:val="25"/>
      <w:u w:val="single"/>
      <w:lang w:bidi="ar-SA"/>
    </w:rPr>
  </w:style>
  <w:style w:type="character" w:customStyle="1" w:styleId="Bodytext7pt">
    <w:name w:val="Body text + 7 pt"/>
    <w:aliases w:val="Spacing 0 pt3"/>
    <w:rsid w:val="004435C7"/>
    <w:rPr>
      <w:spacing w:val="11"/>
      <w:sz w:val="14"/>
      <w:szCs w:val="14"/>
      <w:lang w:bidi="ar-SA"/>
    </w:rPr>
  </w:style>
  <w:style w:type="character" w:customStyle="1" w:styleId="Bodytext101">
    <w:name w:val="Body text + 10"/>
    <w:aliases w:val="5 pt2,Spacing 0 pt2"/>
    <w:rsid w:val="004435C7"/>
    <w:rPr>
      <w:spacing w:val="-2"/>
      <w:sz w:val="21"/>
      <w:szCs w:val="21"/>
      <w:lang w:bidi="ar-SA"/>
    </w:rPr>
  </w:style>
  <w:style w:type="character" w:customStyle="1" w:styleId="Bodytext91">
    <w:name w:val="Body text + 9"/>
    <w:aliases w:val="5 pt1,Spacing 0 pt1"/>
    <w:rsid w:val="004435C7"/>
    <w:rPr>
      <w:spacing w:val="5"/>
      <w:sz w:val="19"/>
      <w:szCs w:val="19"/>
      <w:lang w:bidi="ar-SA"/>
    </w:rPr>
  </w:style>
  <w:style w:type="character" w:customStyle="1" w:styleId="Vnbnnidung3">
    <w:name w:val="Văn bản nội dung (3)_"/>
    <w:link w:val="Vnbnnidung30"/>
    <w:rsid w:val="000B099C"/>
    <w:rPr>
      <w:lang w:bidi="ar-SA"/>
    </w:rPr>
  </w:style>
  <w:style w:type="paragraph" w:customStyle="1" w:styleId="Vnbnnidung30">
    <w:name w:val="Văn bản nội dung (3)"/>
    <w:basedOn w:val="Normal"/>
    <w:link w:val="Vnbnnidung3"/>
    <w:rsid w:val="000B099C"/>
    <w:pPr>
      <w:widowControl w:val="0"/>
      <w:shd w:val="clear" w:color="auto" w:fill="FFFFFF"/>
      <w:spacing w:line="240" w:lineRule="atLeast"/>
    </w:pPr>
    <w:rPr>
      <w:sz w:val="20"/>
      <w:szCs w:val="20"/>
      <w:lang w:val="en-US" w:eastAsia="en-US"/>
    </w:rPr>
  </w:style>
  <w:style w:type="character" w:customStyle="1" w:styleId="Vnbnnidung4">
    <w:name w:val="Văn bản nội dung (4)_"/>
    <w:link w:val="Vnbnnidung41"/>
    <w:rsid w:val="000B099C"/>
    <w:rPr>
      <w:b/>
      <w:bCs/>
      <w:sz w:val="16"/>
      <w:szCs w:val="16"/>
      <w:lang w:bidi="ar-SA"/>
    </w:rPr>
  </w:style>
  <w:style w:type="paragraph" w:customStyle="1" w:styleId="Vnbnnidung41">
    <w:name w:val="Văn bản nội dung (4)1"/>
    <w:basedOn w:val="Normal"/>
    <w:link w:val="Vnbnnidung4"/>
    <w:rsid w:val="000B099C"/>
    <w:pPr>
      <w:widowControl w:val="0"/>
      <w:shd w:val="clear" w:color="auto" w:fill="FFFFFF"/>
      <w:spacing w:line="240" w:lineRule="atLeast"/>
      <w:jc w:val="right"/>
    </w:pPr>
    <w:rPr>
      <w:b/>
      <w:bCs/>
      <w:sz w:val="16"/>
      <w:szCs w:val="16"/>
      <w:lang w:val="en-US" w:eastAsia="en-US"/>
    </w:rPr>
  </w:style>
  <w:style w:type="character" w:customStyle="1" w:styleId="Vnbnnidung5">
    <w:name w:val="Văn bản nội dung (5)_"/>
    <w:link w:val="Vnbnnidung50"/>
    <w:rsid w:val="000B099C"/>
    <w:rPr>
      <w:sz w:val="18"/>
      <w:szCs w:val="18"/>
      <w:lang w:bidi="ar-SA"/>
    </w:rPr>
  </w:style>
  <w:style w:type="paragraph" w:customStyle="1" w:styleId="Vnbnnidung50">
    <w:name w:val="Văn bản nội dung (5)"/>
    <w:basedOn w:val="Normal"/>
    <w:link w:val="Vnbnnidung5"/>
    <w:rsid w:val="000B099C"/>
    <w:pPr>
      <w:widowControl w:val="0"/>
      <w:shd w:val="clear" w:color="auto" w:fill="FFFFFF"/>
      <w:spacing w:line="240" w:lineRule="atLeast"/>
      <w:jc w:val="right"/>
    </w:pPr>
    <w:rPr>
      <w:sz w:val="18"/>
      <w:szCs w:val="18"/>
      <w:lang w:val="en-US" w:eastAsia="en-US"/>
    </w:rPr>
  </w:style>
  <w:style w:type="character" w:customStyle="1" w:styleId="Vnbnnidung6">
    <w:name w:val="Văn bản nội dung (6)_"/>
    <w:link w:val="Vnbnnidung60"/>
    <w:rsid w:val="000B099C"/>
    <w:rPr>
      <w:sz w:val="13"/>
      <w:szCs w:val="13"/>
      <w:lang w:bidi="ar-SA"/>
    </w:rPr>
  </w:style>
  <w:style w:type="paragraph" w:customStyle="1" w:styleId="Vnbnnidung60">
    <w:name w:val="Văn bản nội dung (6)"/>
    <w:basedOn w:val="Normal"/>
    <w:link w:val="Vnbnnidung6"/>
    <w:rsid w:val="000B099C"/>
    <w:pPr>
      <w:widowControl w:val="0"/>
      <w:shd w:val="clear" w:color="auto" w:fill="FFFFFF"/>
      <w:spacing w:line="240" w:lineRule="atLeast"/>
    </w:pPr>
    <w:rPr>
      <w:sz w:val="13"/>
      <w:szCs w:val="13"/>
      <w:lang w:val="en-US" w:eastAsia="en-US"/>
    </w:rPr>
  </w:style>
  <w:style w:type="character" w:customStyle="1" w:styleId="Vnbnnidung2">
    <w:name w:val="Văn bản nội dung (2)_"/>
    <w:link w:val="Vnbnnidung21"/>
    <w:rsid w:val="000B099C"/>
    <w:rPr>
      <w:sz w:val="16"/>
      <w:szCs w:val="16"/>
      <w:lang w:bidi="ar-SA"/>
    </w:rPr>
  </w:style>
  <w:style w:type="paragraph" w:customStyle="1" w:styleId="Vnbnnidung21">
    <w:name w:val="Văn bản nội dung (2)1"/>
    <w:basedOn w:val="Normal"/>
    <w:link w:val="Vnbnnidung2"/>
    <w:rsid w:val="000B099C"/>
    <w:pPr>
      <w:widowControl w:val="0"/>
      <w:shd w:val="clear" w:color="auto" w:fill="FFFFFF"/>
      <w:spacing w:before="180" w:line="99" w:lineRule="exact"/>
      <w:ind w:hanging="640"/>
      <w:jc w:val="both"/>
    </w:pPr>
    <w:rPr>
      <w:sz w:val="16"/>
      <w:szCs w:val="16"/>
      <w:lang w:val="en-US" w:eastAsia="en-US"/>
    </w:rPr>
  </w:style>
  <w:style w:type="character" w:customStyle="1" w:styleId="Vnbnnidung7">
    <w:name w:val="Văn bản nội dung (7)_"/>
    <w:link w:val="Vnbnnidung70"/>
    <w:rsid w:val="000B099C"/>
    <w:rPr>
      <w:i/>
      <w:iCs/>
      <w:sz w:val="16"/>
      <w:szCs w:val="16"/>
      <w:lang w:bidi="ar-SA"/>
    </w:rPr>
  </w:style>
  <w:style w:type="paragraph" w:customStyle="1" w:styleId="Vnbnnidung70">
    <w:name w:val="Văn bản nội dung (7)"/>
    <w:basedOn w:val="Normal"/>
    <w:link w:val="Vnbnnidung7"/>
    <w:rsid w:val="000B099C"/>
    <w:pPr>
      <w:widowControl w:val="0"/>
      <w:shd w:val="clear" w:color="auto" w:fill="FFFFFF"/>
      <w:spacing w:line="202" w:lineRule="exact"/>
      <w:jc w:val="both"/>
    </w:pPr>
    <w:rPr>
      <w:i/>
      <w:iCs/>
      <w:sz w:val="16"/>
      <w:szCs w:val="16"/>
      <w:lang w:val="en-US" w:eastAsia="en-US"/>
    </w:rPr>
  </w:style>
  <w:style w:type="character" w:customStyle="1" w:styleId="Vnbnnidung8">
    <w:name w:val="Văn bản nội dung (8)_"/>
    <w:link w:val="Vnbnnidung80"/>
    <w:rsid w:val="000B099C"/>
    <w:rPr>
      <w:sz w:val="19"/>
      <w:szCs w:val="19"/>
      <w:lang w:val="en-US" w:eastAsia="en-US" w:bidi="ar-SA"/>
    </w:rPr>
  </w:style>
  <w:style w:type="paragraph" w:customStyle="1" w:styleId="Vnbnnidung80">
    <w:name w:val="Văn bản nội dung (8)"/>
    <w:basedOn w:val="Normal"/>
    <w:link w:val="Vnbnnidung8"/>
    <w:rsid w:val="000B099C"/>
    <w:pPr>
      <w:widowControl w:val="0"/>
      <w:shd w:val="clear" w:color="auto" w:fill="FFFFFF"/>
      <w:spacing w:line="240" w:lineRule="atLeast"/>
    </w:pPr>
    <w:rPr>
      <w:sz w:val="19"/>
      <w:szCs w:val="19"/>
    </w:rPr>
  </w:style>
  <w:style w:type="character" w:customStyle="1" w:styleId="Tiu4">
    <w:name w:val="Tiêu đề #4_"/>
    <w:link w:val="Tiu40"/>
    <w:rsid w:val="000B099C"/>
    <w:rPr>
      <w:b/>
      <w:bCs/>
      <w:sz w:val="16"/>
      <w:szCs w:val="16"/>
      <w:lang w:bidi="ar-SA"/>
    </w:rPr>
  </w:style>
  <w:style w:type="paragraph" w:customStyle="1" w:styleId="Tiu40">
    <w:name w:val="Tiêu đề #4"/>
    <w:basedOn w:val="Normal"/>
    <w:link w:val="Tiu4"/>
    <w:rsid w:val="000B099C"/>
    <w:pPr>
      <w:widowControl w:val="0"/>
      <w:shd w:val="clear" w:color="auto" w:fill="FFFFFF"/>
      <w:spacing w:before="360" w:line="202" w:lineRule="exact"/>
      <w:jc w:val="both"/>
      <w:outlineLvl w:val="3"/>
    </w:pPr>
    <w:rPr>
      <w:b/>
      <w:bCs/>
      <w:sz w:val="16"/>
      <w:szCs w:val="16"/>
      <w:lang w:val="en-US" w:eastAsia="en-US"/>
    </w:rPr>
  </w:style>
  <w:style w:type="character" w:customStyle="1" w:styleId="Vnbnnidung9">
    <w:name w:val="Văn bản nội dung (9)_"/>
    <w:link w:val="Vnbnnidung91"/>
    <w:rsid w:val="000B099C"/>
    <w:rPr>
      <w:sz w:val="14"/>
      <w:szCs w:val="14"/>
      <w:lang w:bidi="ar-SA"/>
    </w:rPr>
  </w:style>
  <w:style w:type="paragraph" w:customStyle="1" w:styleId="Vnbnnidung91">
    <w:name w:val="Văn bản nội dung (9)1"/>
    <w:basedOn w:val="Normal"/>
    <w:link w:val="Vnbnnidung9"/>
    <w:rsid w:val="000B099C"/>
    <w:pPr>
      <w:widowControl w:val="0"/>
      <w:shd w:val="clear" w:color="auto" w:fill="FFFFFF"/>
      <w:spacing w:before="240" w:after="120" w:line="240" w:lineRule="atLeast"/>
    </w:pPr>
    <w:rPr>
      <w:sz w:val="14"/>
      <w:szCs w:val="14"/>
      <w:lang w:val="en-US" w:eastAsia="en-US"/>
    </w:rPr>
  </w:style>
  <w:style w:type="character" w:customStyle="1" w:styleId="Chthchbng2">
    <w:name w:val="Chú thích bảng (2)_"/>
    <w:link w:val="Chthchbng20"/>
    <w:rsid w:val="000B099C"/>
    <w:rPr>
      <w:b/>
      <w:bCs/>
      <w:sz w:val="16"/>
      <w:szCs w:val="16"/>
      <w:lang w:bidi="ar-SA"/>
    </w:rPr>
  </w:style>
  <w:style w:type="paragraph" w:customStyle="1" w:styleId="Chthchbng20">
    <w:name w:val="Chú thích bảng (2)"/>
    <w:basedOn w:val="Normal"/>
    <w:link w:val="Chthchbng2"/>
    <w:rsid w:val="000B099C"/>
    <w:pPr>
      <w:widowControl w:val="0"/>
      <w:shd w:val="clear" w:color="auto" w:fill="FFFFFF"/>
      <w:spacing w:line="240" w:lineRule="atLeast"/>
    </w:pPr>
    <w:rPr>
      <w:b/>
      <w:bCs/>
      <w:sz w:val="16"/>
      <w:szCs w:val="16"/>
      <w:lang w:val="en-US" w:eastAsia="en-US"/>
    </w:rPr>
  </w:style>
  <w:style w:type="character" w:customStyle="1" w:styleId="Chthchbng">
    <w:name w:val="Chú thích bảng_"/>
    <w:link w:val="Chthchbng0"/>
    <w:rsid w:val="000B099C"/>
    <w:rPr>
      <w:sz w:val="16"/>
      <w:szCs w:val="16"/>
      <w:lang w:bidi="ar-SA"/>
    </w:rPr>
  </w:style>
  <w:style w:type="paragraph" w:customStyle="1" w:styleId="Chthchbng0">
    <w:name w:val="Chú thích bảng"/>
    <w:basedOn w:val="Normal"/>
    <w:link w:val="Chthchbng"/>
    <w:rsid w:val="000B099C"/>
    <w:pPr>
      <w:widowControl w:val="0"/>
      <w:shd w:val="clear" w:color="auto" w:fill="FFFFFF"/>
      <w:spacing w:line="240" w:lineRule="atLeast"/>
    </w:pPr>
    <w:rPr>
      <w:sz w:val="16"/>
      <w:szCs w:val="16"/>
      <w:lang w:val="en-US" w:eastAsia="en-US"/>
    </w:rPr>
  </w:style>
  <w:style w:type="character" w:customStyle="1" w:styleId="Tiu32">
    <w:name w:val="Tiêu đề #3 (2)_"/>
    <w:link w:val="Tiu320"/>
    <w:rsid w:val="000B099C"/>
    <w:rPr>
      <w:b/>
      <w:bCs/>
      <w:lang w:bidi="ar-SA"/>
    </w:rPr>
  </w:style>
  <w:style w:type="paragraph" w:customStyle="1" w:styleId="Tiu320">
    <w:name w:val="Tiêu đề #3 (2)"/>
    <w:basedOn w:val="Normal"/>
    <w:link w:val="Tiu32"/>
    <w:rsid w:val="000B099C"/>
    <w:pPr>
      <w:widowControl w:val="0"/>
      <w:shd w:val="clear" w:color="auto" w:fill="FFFFFF"/>
      <w:spacing w:line="240" w:lineRule="atLeast"/>
      <w:jc w:val="right"/>
      <w:outlineLvl w:val="2"/>
    </w:pPr>
    <w:rPr>
      <w:b/>
      <w:bCs/>
      <w:sz w:val="20"/>
      <w:szCs w:val="20"/>
      <w:lang w:val="en-US" w:eastAsia="en-US"/>
    </w:rPr>
  </w:style>
  <w:style w:type="character" w:customStyle="1" w:styleId="Tiu3">
    <w:name w:val="Tiêu đề #3_"/>
    <w:link w:val="Tiu30"/>
    <w:rsid w:val="000B099C"/>
    <w:rPr>
      <w:b/>
      <w:bCs/>
      <w:sz w:val="17"/>
      <w:szCs w:val="17"/>
      <w:lang w:bidi="ar-SA"/>
    </w:rPr>
  </w:style>
  <w:style w:type="paragraph" w:customStyle="1" w:styleId="Tiu30">
    <w:name w:val="Tiêu đề #3"/>
    <w:basedOn w:val="Normal"/>
    <w:link w:val="Tiu3"/>
    <w:rsid w:val="000B099C"/>
    <w:pPr>
      <w:widowControl w:val="0"/>
      <w:shd w:val="clear" w:color="auto" w:fill="FFFFFF"/>
      <w:spacing w:line="240" w:lineRule="atLeast"/>
      <w:jc w:val="right"/>
      <w:outlineLvl w:val="2"/>
    </w:pPr>
    <w:rPr>
      <w:b/>
      <w:bCs/>
      <w:sz w:val="17"/>
      <w:szCs w:val="17"/>
      <w:lang w:val="en-US" w:eastAsia="en-US"/>
    </w:rPr>
  </w:style>
  <w:style w:type="character" w:customStyle="1" w:styleId="Vnbnnidung10">
    <w:name w:val="Văn bản nội dung (10)_"/>
    <w:link w:val="Vnbnnidung100"/>
    <w:rsid w:val="000B099C"/>
    <w:rPr>
      <w:lang w:bidi="ar-SA"/>
    </w:rPr>
  </w:style>
  <w:style w:type="paragraph" w:customStyle="1" w:styleId="Vnbnnidung100">
    <w:name w:val="Văn bản nội dung (10)"/>
    <w:basedOn w:val="Normal"/>
    <w:link w:val="Vnbnnidung10"/>
    <w:rsid w:val="000B099C"/>
    <w:pPr>
      <w:widowControl w:val="0"/>
      <w:shd w:val="clear" w:color="auto" w:fill="FFFFFF"/>
      <w:spacing w:line="240" w:lineRule="atLeast"/>
    </w:pPr>
    <w:rPr>
      <w:sz w:val="20"/>
      <w:szCs w:val="20"/>
      <w:lang w:val="en-US" w:eastAsia="en-US"/>
    </w:rPr>
  </w:style>
  <w:style w:type="character" w:customStyle="1" w:styleId="Vnbnnidung11">
    <w:name w:val="Văn bản nội dung (11)_"/>
    <w:link w:val="Vnbnnidung110"/>
    <w:rsid w:val="000B099C"/>
    <w:rPr>
      <w:sz w:val="12"/>
      <w:szCs w:val="12"/>
      <w:lang w:bidi="ar-SA"/>
    </w:rPr>
  </w:style>
  <w:style w:type="paragraph" w:customStyle="1" w:styleId="Vnbnnidung110">
    <w:name w:val="Văn bản nội dung (11)"/>
    <w:basedOn w:val="Normal"/>
    <w:link w:val="Vnbnnidung11"/>
    <w:rsid w:val="000B099C"/>
    <w:pPr>
      <w:widowControl w:val="0"/>
      <w:shd w:val="clear" w:color="auto" w:fill="FFFFFF"/>
      <w:spacing w:line="147" w:lineRule="exact"/>
      <w:jc w:val="center"/>
    </w:pPr>
    <w:rPr>
      <w:sz w:val="12"/>
      <w:szCs w:val="12"/>
      <w:lang w:val="en-US" w:eastAsia="en-US"/>
    </w:rPr>
  </w:style>
  <w:style w:type="character" w:customStyle="1" w:styleId="Vnbnnidung12">
    <w:name w:val="Văn bản nội dung (12)_"/>
    <w:link w:val="Vnbnnidung120"/>
    <w:rsid w:val="000B099C"/>
    <w:rPr>
      <w:b/>
      <w:bCs/>
      <w:sz w:val="12"/>
      <w:szCs w:val="12"/>
      <w:lang w:bidi="ar-SA"/>
    </w:rPr>
  </w:style>
  <w:style w:type="paragraph" w:customStyle="1" w:styleId="Vnbnnidung120">
    <w:name w:val="Văn bản nội dung (12)"/>
    <w:basedOn w:val="Normal"/>
    <w:link w:val="Vnbnnidung12"/>
    <w:rsid w:val="000B099C"/>
    <w:pPr>
      <w:widowControl w:val="0"/>
      <w:shd w:val="clear" w:color="auto" w:fill="FFFFFF"/>
      <w:spacing w:after="60" w:line="240" w:lineRule="atLeast"/>
    </w:pPr>
    <w:rPr>
      <w:b/>
      <w:bCs/>
      <w:sz w:val="12"/>
      <w:szCs w:val="12"/>
      <w:lang w:val="en-US" w:eastAsia="en-US"/>
    </w:rPr>
  </w:style>
  <w:style w:type="character" w:customStyle="1" w:styleId="Vnbnnidung13">
    <w:name w:val="Văn bản nội dung (13)_"/>
    <w:link w:val="Vnbnnidung130"/>
    <w:rsid w:val="000B099C"/>
    <w:rPr>
      <w:rFonts w:ascii="Arial" w:hAnsi="Arial"/>
      <w:i/>
      <w:iCs/>
      <w:sz w:val="12"/>
      <w:szCs w:val="12"/>
      <w:lang w:bidi="ar-SA"/>
    </w:rPr>
  </w:style>
  <w:style w:type="paragraph" w:customStyle="1" w:styleId="Vnbnnidung130">
    <w:name w:val="Văn bản nội dung (13)"/>
    <w:basedOn w:val="Normal"/>
    <w:link w:val="Vnbnnidung13"/>
    <w:rsid w:val="000B099C"/>
    <w:pPr>
      <w:widowControl w:val="0"/>
      <w:shd w:val="clear" w:color="auto" w:fill="FFFFFF"/>
      <w:spacing w:before="60" w:line="240" w:lineRule="atLeast"/>
    </w:pPr>
    <w:rPr>
      <w:rFonts w:ascii="Arial" w:hAnsi="Arial"/>
      <w:i/>
      <w:iCs/>
      <w:sz w:val="12"/>
      <w:szCs w:val="12"/>
      <w:lang w:val="en-US" w:eastAsia="en-US"/>
    </w:rPr>
  </w:style>
  <w:style w:type="character" w:customStyle="1" w:styleId="Chthchbng3">
    <w:name w:val="Chú thích bảng (3)_"/>
    <w:link w:val="Chthchbng31"/>
    <w:rsid w:val="000B099C"/>
    <w:rPr>
      <w:i/>
      <w:iCs/>
      <w:sz w:val="13"/>
      <w:szCs w:val="13"/>
      <w:lang w:bidi="ar-SA"/>
    </w:rPr>
  </w:style>
  <w:style w:type="paragraph" w:customStyle="1" w:styleId="Chthchbng31">
    <w:name w:val="Chú thích bảng (3)1"/>
    <w:basedOn w:val="Normal"/>
    <w:link w:val="Chthchbng3"/>
    <w:rsid w:val="000B099C"/>
    <w:pPr>
      <w:widowControl w:val="0"/>
      <w:shd w:val="clear" w:color="auto" w:fill="FFFFFF"/>
      <w:spacing w:line="240" w:lineRule="atLeast"/>
    </w:pPr>
    <w:rPr>
      <w:i/>
      <w:iCs/>
      <w:sz w:val="13"/>
      <w:szCs w:val="13"/>
      <w:lang w:val="en-US" w:eastAsia="en-US"/>
    </w:rPr>
  </w:style>
  <w:style w:type="character" w:customStyle="1" w:styleId="Vnbnnidung14">
    <w:name w:val="Văn bản nội dung (14)_"/>
    <w:link w:val="Vnbnnidung140"/>
    <w:rsid w:val="000B099C"/>
    <w:rPr>
      <w:i/>
      <w:iCs/>
      <w:sz w:val="13"/>
      <w:szCs w:val="13"/>
      <w:lang w:bidi="ar-SA"/>
    </w:rPr>
  </w:style>
  <w:style w:type="paragraph" w:customStyle="1" w:styleId="Vnbnnidung140">
    <w:name w:val="Văn bản nội dung (14)"/>
    <w:basedOn w:val="Normal"/>
    <w:link w:val="Vnbnnidung14"/>
    <w:rsid w:val="000B099C"/>
    <w:pPr>
      <w:widowControl w:val="0"/>
      <w:shd w:val="clear" w:color="auto" w:fill="FFFFFF"/>
      <w:spacing w:after="240" w:line="162" w:lineRule="exact"/>
      <w:jc w:val="both"/>
    </w:pPr>
    <w:rPr>
      <w:i/>
      <w:iCs/>
      <w:sz w:val="13"/>
      <w:szCs w:val="13"/>
      <w:lang w:val="en-US" w:eastAsia="en-US"/>
    </w:rPr>
  </w:style>
  <w:style w:type="character" w:customStyle="1" w:styleId="Chthchbng4">
    <w:name w:val="Chú thích bảng (4)_"/>
    <w:link w:val="Chthchbng41"/>
    <w:rsid w:val="000B099C"/>
    <w:rPr>
      <w:i/>
      <w:iCs/>
      <w:sz w:val="13"/>
      <w:szCs w:val="13"/>
      <w:lang w:bidi="ar-SA"/>
    </w:rPr>
  </w:style>
  <w:style w:type="paragraph" w:customStyle="1" w:styleId="Chthchbng41">
    <w:name w:val="Chú thích bảng (4)1"/>
    <w:basedOn w:val="Normal"/>
    <w:link w:val="Chthchbng4"/>
    <w:rsid w:val="000B099C"/>
    <w:pPr>
      <w:widowControl w:val="0"/>
      <w:shd w:val="clear" w:color="auto" w:fill="FFFFFF"/>
      <w:spacing w:line="240" w:lineRule="atLeast"/>
    </w:pPr>
    <w:rPr>
      <w:i/>
      <w:iCs/>
      <w:sz w:val="13"/>
      <w:szCs w:val="13"/>
      <w:lang w:val="en-US" w:eastAsia="en-US"/>
    </w:rPr>
  </w:style>
  <w:style w:type="character" w:customStyle="1" w:styleId="Vnbnnidung15">
    <w:name w:val="Văn bản nội dung (15)_"/>
    <w:link w:val="Vnbnnidung150"/>
    <w:rsid w:val="000B099C"/>
    <w:rPr>
      <w:sz w:val="11"/>
      <w:szCs w:val="11"/>
      <w:lang w:bidi="ar-SA"/>
    </w:rPr>
  </w:style>
  <w:style w:type="paragraph" w:customStyle="1" w:styleId="Vnbnnidung150">
    <w:name w:val="Văn bản nội dung (15)"/>
    <w:basedOn w:val="Normal"/>
    <w:link w:val="Vnbnnidung15"/>
    <w:rsid w:val="000B099C"/>
    <w:pPr>
      <w:widowControl w:val="0"/>
      <w:shd w:val="clear" w:color="auto" w:fill="FFFFFF"/>
      <w:spacing w:before="60" w:after="60" w:line="240" w:lineRule="atLeast"/>
    </w:pPr>
    <w:rPr>
      <w:sz w:val="11"/>
      <w:szCs w:val="11"/>
      <w:lang w:val="en-US" w:eastAsia="en-US"/>
    </w:rPr>
  </w:style>
  <w:style w:type="character" w:customStyle="1" w:styleId="Tiu2">
    <w:name w:val="Tiêu đề #2_"/>
    <w:link w:val="Tiu20"/>
    <w:rsid w:val="000B099C"/>
    <w:rPr>
      <w:lang w:val="en-US" w:eastAsia="en-US" w:bidi="ar-SA"/>
    </w:rPr>
  </w:style>
  <w:style w:type="paragraph" w:customStyle="1" w:styleId="Tiu20">
    <w:name w:val="Tiêu đề #2"/>
    <w:basedOn w:val="Normal"/>
    <w:link w:val="Tiu2"/>
    <w:rsid w:val="000B099C"/>
    <w:pPr>
      <w:widowControl w:val="0"/>
      <w:shd w:val="clear" w:color="auto" w:fill="FFFFFF"/>
      <w:spacing w:line="240" w:lineRule="atLeast"/>
      <w:outlineLvl w:val="1"/>
    </w:pPr>
    <w:rPr>
      <w:sz w:val="20"/>
      <w:szCs w:val="20"/>
    </w:rPr>
  </w:style>
  <w:style w:type="character" w:customStyle="1" w:styleId="Vnbnnidung16">
    <w:name w:val="Văn bản nội dung (16)_"/>
    <w:link w:val="Vnbnnidung160"/>
    <w:rsid w:val="000B099C"/>
    <w:rPr>
      <w:b/>
      <w:bCs/>
      <w:sz w:val="17"/>
      <w:szCs w:val="17"/>
      <w:lang w:bidi="ar-SA"/>
    </w:rPr>
  </w:style>
  <w:style w:type="paragraph" w:customStyle="1" w:styleId="Vnbnnidung160">
    <w:name w:val="Văn bản nội dung (16)"/>
    <w:basedOn w:val="Normal"/>
    <w:link w:val="Vnbnnidung16"/>
    <w:rsid w:val="000B099C"/>
    <w:pPr>
      <w:widowControl w:val="0"/>
      <w:shd w:val="clear" w:color="auto" w:fill="FFFFFF"/>
      <w:spacing w:after="240" w:line="240" w:lineRule="atLeast"/>
      <w:jc w:val="right"/>
    </w:pPr>
    <w:rPr>
      <w:b/>
      <w:bCs/>
      <w:sz w:val="17"/>
      <w:szCs w:val="17"/>
      <w:lang w:val="en-US" w:eastAsia="en-US"/>
    </w:rPr>
  </w:style>
  <w:style w:type="character" w:customStyle="1" w:styleId="Vnbnnidung17">
    <w:name w:val="Văn bản nội dung (17)_"/>
    <w:link w:val="Vnbnnidung170"/>
    <w:rsid w:val="000B099C"/>
    <w:rPr>
      <w:b/>
      <w:bCs/>
      <w:spacing w:val="20"/>
      <w:sz w:val="14"/>
      <w:szCs w:val="14"/>
      <w:lang w:bidi="ar-SA"/>
    </w:rPr>
  </w:style>
  <w:style w:type="paragraph" w:customStyle="1" w:styleId="Vnbnnidung170">
    <w:name w:val="Văn bản nội dung (17)"/>
    <w:basedOn w:val="Normal"/>
    <w:link w:val="Vnbnnidung17"/>
    <w:rsid w:val="000B099C"/>
    <w:pPr>
      <w:widowControl w:val="0"/>
      <w:shd w:val="clear" w:color="auto" w:fill="FFFFFF"/>
      <w:spacing w:before="240" w:after="240" w:line="240" w:lineRule="atLeast"/>
    </w:pPr>
    <w:rPr>
      <w:b/>
      <w:bCs/>
      <w:spacing w:val="20"/>
      <w:sz w:val="14"/>
      <w:szCs w:val="14"/>
      <w:lang w:val="en-US" w:eastAsia="en-US"/>
    </w:rPr>
  </w:style>
  <w:style w:type="character" w:customStyle="1" w:styleId="Vnbnnidung18">
    <w:name w:val="Văn bản nội dung (18)_"/>
    <w:link w:val="Vnbnnidung181"/>
    <w:rsid w:val="000B099C"/>
    <w:rPr>
      <w:i/>
      <w:iCs/>
      <w:sz w:val="19"/>
      <w:szCs w:val="19"/>
      <w:lang w:bidi="ar-SA"/>
    </w:rPr>
  </w:style>
  <w:style w:type="paragraph" w:customStyle="1" w:styleId="Vnbnnidung181">
    <w:name w:val="Văn bản nội dung (18)1"/>
    <w:basedOn w:val="Normal"/>
    <w:link w:val="Vnbnnidung18"/>
    <w:rsid w:val="000B099C"/>
    <w:pPr>
      <w:widowControl w:val="0"/>
      <w:shd w:val="clear" w:color="auto" w:fill="FFFFFF"/>
      <w:spacing w:line="240" w:lineRule="atLeast"/>
      <w:jc w:val="center"/>
    </w:pPr>
    <w:rPr>
      <w:i/>
      <w:iCs/>
      <w:sz w:val="19"/>
      <w:szCs w:val="19"/>
      <w:lang w:val="en-US" w:eastAsia="en-US"/>
    </w:rPr>
  </w:style>
  <w:style w:type="character" w:customStyle="1" w:styleId="Chthchbng5">
    <w:name w:val="Chú thích bảng (5)_"/>
    <w:link w:val="Chthchbng51"/>
    <w:rsid w:val="000B099C"/>
    <w:rPr>
      <w:i/>
      <w:iCs/>
      <w:sz w:val="19"/>
      <w:szCs w:val="19"/>
      <w:lang w:bidi="ar-SA"/>
    </w:rPr>
  </w:style>
  <w:style w:type="paragraph" w:customStyle="1" w:styleId="Chthchbng51">
    <w:name w:val="Chú thích bảng (5)1"/>
    <w:basedOn w:val="Normal"/>
    <w:link w:val="Chthchbng5"/>
    <w:rsid w:val="000B099C"/>
    <w:pPr>
      <w:widowControl w:val="0"/>
      <w:shd w:val="clear" w:color="auto" w:fill="FFFFFF"/>
      <w:spacing w:line="240" w:lineRule="atLeast"/>
    </w:pPr>
    <w:rPr>
      <w:i/>
      <w:iCs/>
      <w:sz w:val="19"/>
      <w:szCs w:val="19"/>
      <w:lang w:val="en-US" w:eastAsia="en-US"/>
    </w:rPr>
  </w:style>
  <w:style w:type="character" w:customStyle="1" w:styleId="Vnbnnidung19">
    <w:name w:val="Văn bản nội dung (19)_"/>
    <w:link w:val="Vnbnnidung190"/>
    <w:rsid w:val="000B099C"/>
    <w:rPr>
      <w:b/>
      <w:bCs/>
      <w:sz w:val="21"/>
      <w:szCs w:val="21"/>
      <w:lang w:bidi="ar-SA"/>
    </w:rPr>
  </w:style>
  <w:style w:type="paragraph" w:customStyle="1" w:styleId="Vnbnnidung190">
    <w:name w:val="Văn bản nội dung (19)"/>
    <w:basedOn w:val="Normal"/>
    <w:link w:val="Vnbnnidung19"/>
    <w:rsid w:val="000B099C"/>
    <w:pPr>
      <w:widowControl w:val="0"/>
      <w:shd w:val="clear" w:color="auto" w:fill="FFFFFF"/>
      <w:spacing w:line="240" w:lineRule="atLeast"/>
    </w:pPr>
    <w:rPr>
      <w:b/>
      <w:bCs/>
      <w:sz w:val="21"/>
      <w:szCs w:val="21"/>
      <w:lang w:val="en-US" w:eastAsia="en-US"/>
    </w:rPr>
  </w:style>
  <w:style w:type="character" w:customStyle="1" w:styleId="Tiu1">
    <w:name w:val="Tiêu đề #1_"/>
    <w:link w:val="Tiu10"/>
    <w:rsid w:val="000B099C"/>
    <w:rPr>
      <w:b/>
      <w:bCs/>
      <w:sz w:val="16"/>
      <w:szCs w:val="16"/>
      <w:lang w:bidi="ar-SA"/>
    </w:rPr>
  </w:style>
  <w:style w:type="paragraph" w:customStyle="1" w:styleId="Tiu10">
    <w:name w:val="Tiêu đề #1"/>
    <w:basedOn w:val="Normal"/>
    <w:link w:val="Tiu1"/>
    <w:rsid w:val="000B099C"/>
    <w:pPr>
      <w:widowControl w:val="0"/>
      <w:shd w:val="clear" w:color="auto" w:fill="FFFFFF"/>
      <w:spacing w:line="240" w:lineRule="atLeast"/>
      <w:jc w:val="center"/>
      <w:outlineLvl w:val="0"/>
    </w:pPr>
    <w:rPr>
      <w:b/>
      <w:bCs/>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12133</Words>
  <Characters>69160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Mẫu số 01</vt:lpstr>
    </vt:vector>
  </TitlesOfParts>
  <Company>HOME</Company>
  <LinksUpToDate>false</LinksUpToDate>
  <CharactersWithSpaces>81131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01</dc:title>
  <dc:subject/>
  <dc:creator>User</dc:creator>
  <cp:keywords/>
  <dc:description/>
  <cp:lastModifiedBy>Personal</cp:lastModifiedBy>
  <cp:revision>2</cp:revision>
  <dcterms:created xsi:type="dcterms:W3CDTF">2026-03-31T09:50:00Z</dcterms:created>
  <dcterms:modified xsi:type="dcterms:W3CDTF">2026-03-31T09:50:00Z</dcterms:modified>
</cp:coreProperties>
</file>